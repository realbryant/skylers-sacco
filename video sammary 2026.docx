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9375" w14:textId="77777777" w:rsidR="00C12A54" w:rsidRDefault="008F6C8A">
      <w:bookmarkStart w:id="0" w:name="_Hlk212805037"/>
      <w:r>
        <w:t>NAME: EMMANUEL LOKIRIDI ANOIYA</w:t>
      </w:r>
    </w:p>
    <w:p w14:paraId="3DC8C1C7" w14:textId="77777777" w:rsidR="00C12A54" w:rsidRDefault="008F6C8A">
      <w:r>
        <w:t>Phone Number: 0729306791</w:t>
      </w:r>
    </w:p>
    <w:p w14:paraId="59BEB3B4" w14:textId="77777777" w:rsidR="00C12A54" w:rsidRDefault="008F6C8A">
      <w:proofErr w:type="gramStart"/>
      <w:r>
        <w:t>COUNTY ;</w:t>
      </w:r>
      <w:proofErr w:type="gramEnd"/>
      <w:r>
        <w:t xml:space="preserve"> SAMBURU. KENYA.</w:t>
      </w:r>
    </w:p>
    <w:p w14:paraId="0400D404" w14:textId="77777777" w:rsidR="00C12A54" w:rsidRDefault="008F6C8A">
      <w:r>
        <w:t xml:space="preserve">Video </w:t>
      </w:r>
      <w:proofErr w:type="spellStart"/>
      <w:r>
        <w:t>Sammary</w:t>
      </w:r>
      <w:proofErr w:type="spellEnd"/>
      <w:r>
        <w:t>.</w:t>
      </w:r>
    </w:p>
    <w:p w14:paraId="2ED245D7" w14:textId="77777777" w:rsidR="00C12A54" w:rsidRDefault="008F6C8A">
      <w:r>
        <w:t>BT Foundations</w:t>
      </w:r>
    </w:p>
    <w:p w14:paraId="53CE1F46" w14:textId="77777777" w:rsidR="00C12A54" w:rsidRDefault="008F6C8A">
      <w:r>
        <w:t>Instructor: Dr Miles Van Pelt</w:t>
      </w:r>
    </w:p>
    <w:p w14:paraId="259295ED" w14:textId="77777777" w:rsidR="00C12A54" w:rsidRDefault="008F6C8A">
      <w:r>
        <w:t>1. Nature of the Bible</w:t>
      </w:r>
    </w:p>
    <w:p w14:paraId="038E623E"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t>Comments:</w:t>
      </w:r>
      <w:r>
        <w:rPr>
          <w:rFonts w:ascii="Times New Roman" w:eastAsia="Times New Roman" w:hAnsi="Times New Roman" w:cs="Times New Roman"/>
          <w:b/>
          <w:bCs/>
          <w:sz w:val="27"/>
          <w:szCs w:val="27"/>
        </w:rPr>
        <w:t xml:space="preserve"> The Nature of the Bible</w:t>
      </w:r>
    </w:p>
    <w:p w14:paraId="03E5DA05" w14:textId="77777777" w:rsidR="00CF69C7" w:rsidRDefault="008F6C8A" w:rsidP="00CF69C7">
      <w:pPr>
        <w:pStyle w:val="ListParagraph"/>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CF69C7">
        <w:rPr>
          <w:rFonts w:ascii="Times New Roman" w:eastAsia="Times New Roman" w:hAnsi="Times New Roman" w:cs="Times New Roman"/>
          <w:sz w:val="24"/>
          <w:szCs w:val="24"/>
        </w:rPr>
        <w:t xml:space="preserve">The Bible is believed by Christians to be both </w:t>
      </w:r>
      <w:r w:rsidRPr="00CF69C7">
        <w:rPr>
          <w:rFonts w:ascii="Times New Roman" w:eastAsia="Times New Roman" w:hAnsi="Times New Roman" w:cs="Times New Roman"/>
          <w:b/>
          <w:bCs/>
          <w:sz w:val="24"/>
          <w:szCs w:val="24"/>
        </w:rPr>
        <w:t>the Word of God</w:t>
      </w:r>
      <w:r w:rsidRPr="00CF69C7">
        <w:rPr>
          <w:rFonts w:ascii="Times New Roman" w:eastAsia="Times New Roman" w:hAnsi="Times New Roman" w:cs="Times New Roman"/>
          <w:sz w:val="24"/>
          <w:szCs w:val="24"/>
        </w:rPr>
        <w:t xml:space="preserve"> and </w:t>
      </w:r>
      <w:r w:rsidRPr="00CF69C7">
        <w:rPr>
          <w:rFonts w:ascii="Times New Roman" w:eastAsia="Times New Roman" w:hAnsi="Times New Roman" w:cs="Times New Roman"/>
          <w:b/>
          <w:bCs/>
          <w:sz w:val="24"/>
          <w:szCs w:val="24"/>
        </w:rPr>
        <w:t>written by human authors</w:t>
      </w:r>
      <w:r w:rsidRPr="00CF69C7">
        <w:rPr>
          <w:rFonts w:ascii="Times New Roman" w:eastAsia="Times New Roman" w:hAnsi="Times New Roman" w:cs="Times New Roman"/>
          <w:sz w:val="24"/>
          <w:szCs w:val="24"/>
        </w:rPr>
        <w:t>. God inspired the writers (2 Timothy 3:16; 2 Peter 1:21), yet their personalities, cultures, and historical contexts are evident in the text.</w:t>
      </w:r>
    </w:p>
    <w:p w14:paraId="3E24FB30" w14:textId="1D9E8A52" w:rsidR="00C12A54" w:rsidRPr="00CF69C7" w:rsidRDefault="008F6C8A" w:rsidP="00CF69C7">
      <w:pPr>
        <w:pStyle w:val="ListParagraph"/>
        <w:numPr>
          <w:ilvl w:val="0"/>
          <w:numId w:val="708"/>
        </w:numPr>
        <w:spacing w:before="100" w:beforeAutospacing="1" w:after="100" w:afterAutospacing="1" w:line="240" w:lineRule="auto"/>
        <w:rPr>
          <w:rFonts w:ascii="Times New Roman" w:eastAsia="Times New Roman" w:hAnsi="Times New Roman" w:cs="Times New Roman"/>
          <w:sz w:val="24"/>
          <w:szCs w:val="24"/>
        </w:rPr>
      </w:pPr>
      <w:r w:rsidRPr="00CF69C7">
        <w:rPr>
          <w:rFonts w:ascii="Times New Roman" w:eastAsia="Times New Roman" w:hAnsi="Times New Roman" w:cs="Times New Roman"/>
          <w:sz w:val="24"/>
          <w:szCs w:val="24"/>
        </w:rPr>
        <w:br/>
        <w:t xml:space="preserve">It is considered </w:t>
      </w:r>
      <w:r w:rsidRPr="00CF69C7">
        <w:rPr>
          <w:rFonts w:ascii="Times New Roman" w:eastAsia="Times New Roman" w:hAnsi="Times New Roman" w:cs="Times New Roman"/>
          <w:b/>
          <w:bCs/>
          <w:sz w:val="24"/>
          <w:szCs w:val="24"/>
        </w:rPr>
        <w:t>inspired by God</w:t>
      </w:r>
      <w:r w:rsidRPr="00CF69C7">
        <w:rPr>
          <w:rFonts w:ascii="Times New Roman" w:eastAsia="Times New Roman" w:hAnsi="Times New Roman" w:cs="Times New Roman"/>
          <w:sz w:val="24"/>
          <w:szCs w:val="24"/>
        </w:rPr>
        <w:t xml:space="preserve">—meaning it carries divine truth and authority for faith and practice. </w:t>
      </w:r>
    </w:p>
    <w:p w14:paraId="2BC538A1" w14:textId="1246FFFF" w:rsidR="00C12A54" w:rsidRDefault="008F6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The Bible reveals </w:t>
      </w:r>
      <w:r>
        <w:rPr>
          <w:rFonts w:ascii="Times New Roman" w:eastAsia="Times New Roman" w:hAnsi="Times New Roman" w:cs="Times New Roman"/>
          <w:b/>
          <w:bCs/>
          <w:sz w:val="24"/>
          <w:szCs w:val="24"/>
        </w:rPr>
        <w:t>God’s nature, character, and relationship with humanity</w:t>
      </w:r>
      <w:r>
        <w:rPr>
          <w:rFonts w:ascii="Times New Roman" w:eastAsia="Times New Roman" w:hAnsi="Times New Roman" w:cs="Times New Roman"/>
          <w:sz w:val="24"/>
          <w:szCs w:val="24"/>
        </w:rPr>
        <w:t xml:space="preserve">, focusing on His plan of salvation through Jesus Christ. </w:t>
      </w:r>
    </w:p>
    <w:p w14:paraId="481A4A4F" w14:textId="77777777" w:rsidR="00C12A54" w:rsidRDefault="008F6C8A">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Composed of Two Testaments</w:t>
      </w:r>
    </w:p>
    <w:p w14:paraId="33A1A007" w14:textId="77777777" w:rsidR="00C12A54" w:rsidRDefault="008F6C8A">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Old Testament (Hebrew Bible):</w:t>
      </w:r>
      <w:r>
        <w:rPr>
          <w:rFonts w:ascii="Times New Roman" w:eastAsia="Times New Roman" w:hAnsi="Times New Roman" w:cs="Times New Roman"/>
          <w:sz w:val="24"/>
          <w:szCs w:val="24"/>
        </w:rPr>
        <w:t xml:space="preserve"> God’s covenant with Israel, creation, law, prophecy, and history.</w:t>
      </w:r>
    </w:p>
    <w:p w14:paraId="5A84F286" w14:textId="77777777" w:rsidR="00C12A54" w:rsidRDefault="008F6C8A">
      <w:pPr>
        <w:numPr>
          <w:ilvl w:val="1"/>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New Testament:</w:t>
      </w:r>
      <w:r>
        <w:rPr>
          <w:rFonts w:ascii="Times New Roman" w:eastAsia="Times New Roman" w:hAnsi="Times New Roman" w:cs="Times New Roman"/>
          <w:sz w:val="24"/>
          <w:szCs w:val="24"/>
        </w:rPr>
        <w:t xml:space="preserve"> The life, teachings, death, and resurrection of Jesus Christ, and the growth of the early Church.</w:t>
      </w:r>
    </w:p>
    <w:p w14:paraId="2E5B945E" w14:textId="77777777" w:rsidR="00CF69C7" w:rsidRDefault="008F6C8A" w:rsidP="00CF69C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Unity and Diversity</w:t>
      </w:r>
      <w:r>
        <w:rPr>
          <w:rFonts w:ascii="Times New Roman" w:eastAsia="Times New Roman" w:hAnsi="Times New Roman" w:cs="Times New Roman"/>
          <w:sz w:val="24"/>
          <w:szCs w:val="24"/>
        </w:rPr>
        <w:br/>
        <w:t xml:space="preserve">Despite being written by around 40 authors over centuries, the Bible maintains </w:t>
      </w:r>
      <w:r>
        <w:rPr>
          <w:rFonts w:ascii="Times New Roman" w:eastAsia="Times New Roman" w:hAnsi="Times New Roman" w:cs="Times New Roman"/>
          <w:b/>
          <w:bCs/>
          <w:sz w:val="24"/>
          <w:szCs w:val="24"/>
        </w:rPr>
        <w:t>a unified message</w:t>
      </w:r>
      <w:r>
        <w:rPr>
          <w:rFonts w:ascii="Times New Roman" w:eastAsia="Times New Roman" w:hAnsi="Times New Roman" w:cs="Times New Roman"/>
          <w:sz w:val="24"/>
          <w:szCs w:val="24"/>
        </w:rPr>
        <w:t xml:space="preserve"> about God’s love, justice, and redemption, while also displaying </w:t>
      </w:r>
      <w:r>
        <w:rPr>
          <w:rFonts w:ascii="Times New Roman" w:eastAsia="Times New Roman" w:hAnsi="Times New Roman" w:cs="Times New Roman"/>
          <w:b/>
          <w:bCs/>
          <w:sz w:val="24"/>
          <w:szCs w:val="24"/>
        </w:rPr>
        <w:t>diverse literary forms</w:t>
      </w:r>
      <w:r>
        <w:rPr>
          <w:rFonts w:ascii="Times New Roman" w:eastAsia="Times New Roman" w:hAnsi="Times New Roman" w:cs="Times New Roman"/>
          <w:sz w:val="24"/>
          <w:szCs w:val="24"/>
        </w:rPr>
        <w:t xml:space="preserve"> (poetry, history, law, prophecy, letters, etc.).</w:t>
      </w:r>
    </w:p>
    <w:p w14:paraId="24374CCC" w14:textId="06D82DA4" w:rsidR="00C12A54" w:rsidRPr="00CF69C7" w:rsidRDefault="00CF69C7" w:rsidP="00CF69C7">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008F6C8A" w:rsidRPr="00CF69C7">
        <w:rPr>
          <w:rFonts w:ascii="Times New Roman" w:eastAsia="Times New Roman" w:hAnsi="Times New Roman" w:cs="Times New Roman"/>
          <w:sz w:val="24"/>
          <w:szCs w:val="24"/>
        </w:rPr>
        <w:br/>
        <w:t xml:space="preserve">Christians believe the Bible is </w:t>
      </w:r>
      <w:r w:rsidR="008F6C8A" w:rsidRPr="00CF69C7">
        <w:rPr>
          <w:rFonts w:ascii="Times New Roman" w:eastAsia="Times New Roman" w:hAnsi="Times New Roman" w:cs="Times New Roman"/>
          <w:b/>
          <w:bCs/>
          <w:sz w:val="24"/>
          <w:szCs w:val="24"/>
        </w:rPr>
        <w:t>“living and active”</w:t>
      </w:r>
      <w:r w:rsidR="008F6C8A" w:rsidRPr="00CF69C7">
        <w:rPr>
          <w:rFonts w:ascii="Times New Roman" w:eastAsia="Times New Roman" w:hAnsi="Times New Roman" w:cs="Times New Roman"/>
          <w:sz w:val="24"/>
          <w:szCs w:val="24"/>
        </w:rPr>
        <w:t xml:space="preserve"> (Hebrews 4:12)—meaning it continues to speak to people today, guiding faith and transforming lives.</w:t>
      </w:r>
    </w:p>
    <w:p w14:paraId="7889E5C7" w14:textId="77777777" w:rsidR="00C12A54" w:rsidRDefault="008F6C8A">
      <w:r>
        <w:t xml:space="preserve">2. </w:t>
      </w:r>
      <w:r>
        <w:rPr>
          <w:b/>
          <w:bCs/>
        </w:rPr>
        <w:t xml:space="preserve">Theological Center </w:t>
      </w:r>
    </w:p>
    <w:p w14:paraId="5D4101EC"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Theological Centre of the Bible</w:t>
      </w:r>
    </w:p>
    <w:p w14:paraId="1E287E59" w14:textId="77777777" w:rsidR="00DF5EE6" w:rsidRDefault="008F6C8A">
      <w:pPr>
        <w:spacing w:before="100" w:beforeAutospacing="1" w:after="100" w:afterAutospacing="1" w:line="240" w:lineRule="auto"/>
        <w:rPr>
          <w:rFonts w:ascii="Times New Roman" w:eastAsia="Times New Roman" w:hAnsi="Times New Roman" w:cs="Times New Roman"/>
          <w:sz w:val="24"/>
          <w:szCs w:val="24"/>
        </w:rPr>
      </w:pPr>
      <w:r w:rsidRPr="00550921">
        <w:rPr>
          <w:rFonts w:ascii="Times New Roman" w:eastAsia="Times New Roman" w:hAnsi="Times New Roman" w:cs="Times New Roman"/>
          <w:sz w:val="24"/>
          <w:szCs w:val="24"/>
        </w:rPr>
        <w:t xml:space="preserve">The theological </w:t>
      </w:r>
      <w:proofErr w:type="spellStart"/>
      <w:r w:rsidRPr="00550921">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of the Bible refers to its </w:t>
      </w:r>
      <w:r w:rsidRPr="00DF5EE6">
        <w:rPr>
          <w:rFonts w:ascii="Times New Roman" w:eastAsia="Times New Roman" w:hAnsi="Times New Roman" w:cs="Times New Roman"/>
          <w:sz w:val="24"/>
          <w:szCs w:val="24"/>
        </w:rPr>
        <w:t>main message</w:t>
      </w:r>
      <w:r>
        <w:rPr>
          <w:rFonts w:ascii="Times New Roman" w:eastAsia="Times New Roman" w:hAnsi="Times New Roman" w:cs="Times New Roman"/>
          <w:sz w:val="24"/>
          <w:szCs w:val="24"/>
        </w:rPr>
        <w:t xml:space="preserve"> about God and His relationship with humanity. </w:t>
      </w:r>
    </w:p>
    <w:p w14:paraId="21F393AD" w14:textId="632F06E6" w:rsidR="00C12A54" w:rsidRDefault="00DD57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t>
      </w:r>
      <w:r w:rsidR="008F6C8A">
        <w:rPr>
          <w:rFonts w:ascii="Times New Roman" w:eastAsia="Times New Roman" w:hAnsi="Times New Roman" w:cs="Times New Roman"/>
          <w:sz w:val="24"/>
          <w:szCs w:val="24"/>
        </w:rPr>
        <w:t xml:space="preserve">he central focus is </w:t>
      </w:r>
      <w:r w:rsidR="008F6C8A" w:rsidRPr="00DF5EE6">
        <w:rPr>
          <w:rFonts w:ascii="Times New Roman" w:eastAsia="Times New Roman" w:hAnsi="Times New Roman" w:cs="Times New Roman"/>
          <w:sz w:val="24"/>
          <w:szCs w:val="24"/>
        </w:rPr>
        <w:t>God’s redemptive work</w:t>
      </w:r>
      <w:r w:rsidR="008F6C8A">
        <w:rPr>
          <w:rFonts w:ascii="Times New Roman" w:eastAsia="Times New Roman" w:hAnsi="Times New Roman" w:cs="Times New Roman"/>
          <w:sz w:val="24"/>
          <w:szCs w:val="24"/>
        </w:rPr>
        <w:t xml:space="preserve">—His plan to save and restore creation through </w:t>
      </w:r>
      <w:r w:rsidR="008F6C8A" w:rsidRPr="00DE062E">
        <w:rPr>
          <w:rFonts w:ascii="Times New Roman" w:eastAsia="Times New Roman" w:hAnsi="Times New Roman" w:cs="Times New Roman"/>
          <w:sz w:val="24"/>
          <w:szCs w:val="24"/>
        </w:rPr>
        <w:t>Jesus Christ.</w:t>
      </w:r>
    </w:p>
    <w:p w14:paraId="18751EA1" w14:textId="77777777" w:rsidR="00C12A54" w:rsidRPr="00DF5EE6"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sidRPr="00DF5EE6">
        <w:rPr>
          <w:rFonts w:ascii="Times New Roman" w:eastAsia="Times New Roman" w:hAnsi="Times New Roman" w:cs="Times New Roman"/>
          <w:sz w:val="24"/>
          <w:szCs w:val="24"/>
        </w:rPr>
        <w:t>Genesis to Revelation, the Bible reveals:</w:t>
      </w:r>
    </w:p>
    <w:p w14:paraId="0537C96D" w14:textId="5572AD22" w:rsidR="00DF5EE6" w:rsidRPr="00DF5EE6" w:rsidRDefault="008F6C8A"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5EE6">
        <w:rPr>
          <w:rFonts w:ascii="Times New Roman" w:eastAsia="Times New Roman" w:hAnsi="Times New Roman" w:cs="Times New Roman"/>
          <w:sz w:val="24"/>
          <w:szCs w:val="24"/>
        </w:rPr>
        <w:t>God as Creat</w:t>
      </w:r>
      <w:r w:rsidR="00550921">
        <w:rPr>
          <w:rFonts w:ascii="Times New Roman" w:eastAsia="Times New Roman" w:hAnsi="Times New Roman" w:cs="Times New Roman"/>
          <w:sz w:val="24"/>
          <w:szCs w:val="24"/>
        </w:rPr>
        <w:t>or</w:t>
      </w:r>
      <w:r w:rsidR="00DF5EE6" w:rsidRPr="00DF5EE6">
        <w:rPr>
          <w:rFonts w:ascii="Times New Roman" w:eastAsia="Times New Roman" w:hAnsi="Times New Roman" w:cs="Times New Roman"/>
          <w:sz w:val="24"/>
          <w:szCs w:val="24"/>
        </w:rPr>
        <w:t>, sovereign and holy.</w:t>
      </w:r>
    </w:p>
    <w:p w14:paraId="4836FC2A" w14:textId="77777777" w:rsidR="00DF5EE6" w:rsidRPr="00DF5EE6" w:rsidRDefault="00DF5EE6"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5EE6">
        <w:rPr>
          <w:rFonts w:ascii="Times New Roman" w:eastAsia="Times New Roman" w:hAnsi="Times New Roman" w:cs="Times New Roman"/>
          <w:sz w:val="24"/>
          <w:szCs w:val="24"/>
        </w:rPr>
        <w:t>Humanity’s fall into sin and separation from God.</w:t>
      </w:r>
    </w:p>
    <w:p w14:paraId="0074BF7D" w14:textId="77777777" w:rsidR="00DF5EE6" w:rsidRPr="00DF5EE6" w:rsidRDefault="00DF5EE6"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5EE6">
        <w:rPr>
          <w:rFonts w:ascii="Times New Roman" w:eastAsia="Times New Roman" w:hAnsi="Times New Roman" w:cs="Times New Roman"/>
          <w:sz w:val="24"/>
          <w:szCs w:val="24"/>
        </w:rPr>
        <w:t>God’s covenant promises to redeem His people.</w:t>
      </w:r>
    </w:p>
    <w:p w14:paraId="19E2C4ED" w14:textId="77777777" w:rsidR="00DF5EE6" w:rsidRPr="00DF5EE6" w:rsidRDefault="00DF5EE6"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5EE6">
        <w:rPr>
          <w:rFonts w:ascii="Times New Roman" w:eastAsia="Times New Roman" w:hAnsi="Times New Roman" w:cs="Times New Roman"/>
          <w:sz w:val="24"/>
          <w:szCs w:val="24"/>
        </w:rPr>
        <w:t xml:space="preserve">Jesus Christ as the fulfillment of those promises—the </w:t>
      </w:r>
      <w:proofErr w:type="spellStart"/>
      <w:r w:rsidRPr="00DF5EE6">
        <w:rPr>
          <w:rFonts w:ascii="Times New Roman" w:eastAsia="Times New Roman" w:hAnsi="Times New Roman" w:cs="Times New Roman"/>
          <w:sz w:val="24"/>
          <w:szCs w:val="24"/>
        </w:rPr>
        <w:t>centre</w:t>
      </w:r>
      <w:proofErr w:type="spellEnd"/>
      <w:r w:rsidRPr="00DF5EE6">
        <w:rPr>
          <w:rFonts w:ascii="Times New Roman" w:eastAsia="Times New Roman" w:hAnsi="Times New Roman" w:cs="Times New Roman"/>
          <w:sz w:val="24"/>
          <w:szCs w:val="24"/>
        </w:rPr>
        <w:t xml:space="preserve"> of God’s revelation and salvation.</w:t>
      </w:r>
    </w:p>
    <w:p w14:paraId="2BA97983" w14:textId="77777777" w:rsidR="00DF5EE6" w:rsidRPr="00DF5EE6" w:rsidRDefault="00DF5EE6"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5EE6">
        <w:rPr>
          <w:rFonts w:ascii="Times New Roman" w:eastAsia="Times New Roman" w:hAnsi="Times New Roman" w:cs="Times New Roman"/>
          <w:sz w:val="24"/>
          <w:szCs w:val="24"/>
        </w:rPr>
        <w:t>The Holy Spirit’s work in renewing believers and building God’s kingdom.</w:t>
      </w:r>
    </w:p>
    <w:p w14:paraId="1FA76B86" w14:textId="77777777" w:rsidR="00DF5EE6" w:rsidRPr="00DF5EE6" w:rsidRDefault="00DF5EE6"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5EE6">
        <w:rPr>
          <w:rFonts w:ascii="Times New Roman" w:eastAsia="Times New Roman" w:hAnsi="Times New Roman" w:cs="Times New Roman"/>
          <w:sz w:val="24"/>
          <w:szCs w:val="24"/>
        </w:rPr>
        <w:t>The ultimate restoration of all creation in the new heaven and new earth.</w:t>
      </w:r>
    </w:p>
    <w:p w14:paraId="20A3C794" w14:textId="73CA1414" w:rsidR="00C12A54" w:rsidRPr="00DD5761" w:rsidRDefault="00DD5761" w:rsidP="00DF5EE6">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8F6C8A" w:rsidRPr="00DD5761">
        <w:rPr>
          <w:rFonts w:ascii="Times New Roman" w:eastAsia="Times New Roman" w:hAnsi="Times New Roman" w:cs="Times New Roman"/>
          <w:sz w:val="24"/>
          <w:szCs w:val="24"/>
        </w:rPr>
        <w:t xml:space="preserve">he theological </w:t>
      </w:r>
      <w:proofErr w:type="spellStart"/>
      <w:r w:rsidR="008F6C8A" w:rsidRPr="00DD5761">
        <w:rPr>
          <w:rFonts w:ascii="Times New Roman" w:eastAsia="Times New Roman" w:hAnsi="Times New Roman" w:cs="Times New Roman"/>
          <w:sz w:val="24"/>
          <w:szCs w:val="24"/>
        </w:rPr>
        <w:t>centre</w:t>
      </w:r>
      <w:proofErr w:type="spellEnd"/>
      <w:r w:rsidR="008F6C8A" w:rsidRPr="00DD5761">
        <w:rPr>
          <w:rFonts w:ascii="Times New Roman" w:eastAsia="Times New Roman" w:hAnsi="Times New Roman" w:cs="Times New Roman"/>
          <w:sz w:val="24"/>
          <w:szCs w:val="24"/>
        </w:rPr>
        <w:t xml:space="preserve"> can be summarized as </w:t>
      </w:r>
      <w:r w:rsidR="008F6C8A" w:rsidRPr="00550921">
        <w:rPr>
          <w:rFonts w:ascii="Times New Roman" w:eastAsia="Times New Roman" w:hAnsi="Times New Roman" w:cs="Times New Roman"/>
          <w:sz w:val="24"/>
          <w:szCs w:val="24"/>
        </w:rPr>
        <w:t>“God’s saving relationship with humanity through Jesus Christ.”</w:t>
      </w:r>
      <w:r w:rsidR="008F6C8A" w:rsidRPr="00DD5761">
        <w:rPr>
          <w:rFonts w:ascii="Times New Roman" w:eastAsia="Times New Roman" w:hAnsi="Times New Roman" w:cs="Times New Roman"/>
          <w:sz w:val="24"/>
          <w:szCs w:val="24"/>
        </w:rPr>
        <w:t xml:space="preserve"> Everything in the Bible points toward, prepares for, or flows from that truth.</w:t>
      </w:r>
    </w:p>
    <w:p w14:paraId="462C49FD" w14:textId="77777777" w:rsidR="00C12A54" w:rsidRDefault="00C12A54"/>
    <w:p w14:paraId="2C1F44DB" w14:textId="77777777" w:rsidR="00C12A54" w:rsidRDefault="008F6C8A">
      <w:pPr>
        <w:numPr>
          <w:ilvl w:val="0"/>
          <w:numId w:val="9"/>
        </w:numPr>
      </w:pPr>
      <w:r>
        <w:rPr>
          <w:b/>
          <w:bCs/>
        </w:rPr>
        <w:t xml:space="preserve">Thematic Framework </w:t>
      </w:r>
      <w:r>
        <w:t xml:space="preserve">— </w:t>
      </w:r>
    </w:p>
    <w:p w14:paraId="46A14626" w14:textId="77777777" w:rsidR="00962123" w:rsidRDefault="008F6C8A" w:rsidP="00962123">
      <w:r>
        <w:t>Comments:</w:t>
      </w:r>
    </w:p>
    <w:p w14:paraId="340CE94F" w14:textId="77777777" w:rsidR="00C12A54" w:rsidRPr="00962123" w:rsidRDefault="008F6C8A" w:rsidP="00962123">
      <w:r>
        <w:rPr>
          <w:rFonts w:ascii="Times New Roman" w:eastAsia="Times New Roman" w:hAnsi="Times New Roman" w:cs="Times New Roman"/>
          <w:sz w:val="24"/>
          <w:szCs w:val="24"/>
        </w:rPr>
        <w:t xml:space="preserve"> </w:t>
      </w:r>
      <w:r w:rsidR="00962123">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ummary of the thematic framework in the Bible</w:t>
      </w:r>
      <w:r>
        <w:rPr>
          <w:rFonts w:ascii="Times New Roman" w:eastAsia="Times New Roman" w:hAnsi="Times New Roman" w:cs="Times New Roman"/>
          <w:sz w:val="24"/>
          <w:szCs w:val="24"/>
        </w:rPr>
        <w:t>:</w:t>
      </w:r>
    </w:p>
    <w:p w14:paraId="6E5F5CCE"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Thematic Framework of the Bible</w:t>
      </w:r>
    </w:p>
    <w:p w14:paraId="5B783442"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thematic framework</w:t>
      </w:r>
      <w:r>
        <w:rPr>
          <w:rFonts w:ascii="Times New Roman" w:eastAsia="Times New Roman" w:hAnsi="Times New Roman" w:cs="Times New Roman"/>
          <w:sz w:val="24"/>
          <w:szCs w:val="24"/>
        </w:rPr>
        <w:t xml:space="preserve"> of the Bible refers to the </w:t>
      </w:r>
      <w:r w:rsidRPr="00DE062E">
        <w:rPr>
          <w:rFonts w:ascii="Times New Roman" w:eastAsia="Times New Roman" w:hAnsi="Times New Roman" w:cs="Times New Roman"/>
          <w:sz w:val="24"/>
          <w:szCs w:val="24"/>
        </w:rPr>
        <w:t>main ideas and storylines</w:t>
      </w:r>
      <w:r>
        <w:rPr>
          <w:rFonts w:ascii="Times New Roman" w:eastAsia="Times New Roman" w:hAnsi="Times New Roman" w:cs="Times New Roman"/>
          <w:sz w:val="24"/>
          <w:szCs w:val="24"/>
        </w:rPr>
        <w:t xml:space="preserve"> that run through all its books, giving unity and purpose to its message. The Bible’s themes together show how God relates to humanity and how His plan unfolds through history.</w:t>
      </w:r>
    </w:p>
    <w:p w14:paraId="2D79B7B2" w14:textId="0F74F2D5"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themes in the Bible’s</w:t>
      </w:r>
      <w:r w:rsidR="00DE062E">
        <w:rPr>
          <w:rFonts w:ascii="Times New Roman" w:eastAsia="Times New Roman" w:hAnsi="Times New Roman" w:cs="Times New Roman"/>
          <w:b/>
          <w:bCs/>
          <w:sz w:val="24"/>
          <w:szCs w:val="24"/>
        </w:rPr>
        <w:t xml:space="preserve"> shows.</w:t>
      </w:r>
    </w:p>
    <w:p w14:paraId="3188FAD6" w14:textId="781E7B9F" w:rsidR="00C12A54" w:rsidRDefault="008F6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God is the Creator of all things and made the world good.</w:t>
      </w:r>
    </w:p>
    <w:p w14:paraId="6F0BAF0B" w14:textId="4A7E19E2" w:rsidR="00C12A54" w:rsidRDefault="008F6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Humanity sinned and broke fellowship with God, bringing evil and </w:t>
      </w:r>
      <w:proofErr w:type="gramStart"/>
      <w:r>
        <w:rPr>
          <w:rFonts w:ascii="Times New Roman" w:eastAsia="Times New Roman" w:hAnsi="Times New Roman" w:cs="Times New Roman"/>
          <w:sz w:val="24"/>
          <w:szCs w:val="24"/>
        </w:rPr>
        <w:t>death</w:t>
      </w:r>
      <w:r w:rsidR="00CF69C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into</w:t>
      </w:r>
      <w:proofErr w:type="gramEnd"/>
      <w:r>
        <w:rPr>
          <w:rFonts w:ascii="Times New Roman" w:eastAsia="Times New Roman" w:hAnsi="Times New Roman" w:cs="Times New Roman"/>
          <w:sz w:val="24"/>
          <w:szCs w:val="24"/>
        </w:rPr>
        <w:t xml:space="preserve"> the world</w:t>
      </w:r>
      <w:r w:rsidR="00755B12">
        <w:rPr>
          <w:rFonts w:ascii="Times New Roman" w:eastAsia="Times New Roman" w:hAnsi="Times New Roman" w:cs="Times New Roman"/>
          <w:sz w:val="24"/>
          <w:szCs w:val="24"/>
        </w:rPr>
        <w:t>.</w:t>
      </w:r>
    </w:p>
    <w:p w14:paraId="2E4727E4" w14:textId="09933931" w:rsidR="00C12A54" w:rsidRDefault="008F6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God chooses a people (like Abraham and Israel) and promises to bless and redeem the world through them.</w:t>
      </w:r>
    </w:p>
    <w:p w14:paraId="7AD22912" w14:textId="3A79695C" w:rsidR="00C12A54" w:rsidRDefault="008F6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Jesus Christ fulfills God’s promises through His life, death, and resurrection, offering salvation to all.</w:t>
      </w:r>
    </w:p>
    <w:p w14:paraId="6B7E902C" w14:textId="76A41D24" w:rsidR="00C12A54" w:rsidRDefault="008F6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God’s people are called to spread the message of His kingdom and live out His love in the world.</w:t>
      </w:r>
    </w:p>
    <w:p w14:paraId="716DD2E8" w14:textId="3A4D432E" w:rsidR="00C12A54" w:rsidRDefault="008F6C8A">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God will restore all things, defeating sin and death forever, bringing eternal peace and justice.</w:t>
      </w:r>
    </w:p>
    <w:p w14:paraId="1D40EFEA" w14:textId="77777777" w:rsidR="00C12A54" w:rsidRDefault="008F6C8A">
      <w:pPr>
        <w:spacing w:before="100" w:beforeAutospacing="1" w:after="100" w:afterAutospacing="1" w:line="240" w:lineRule="auto"/>
      </w:pPr>
      <w:proofErr w:type="gramStart"/>
      <w:r>
        <w:rPr>
          <w:rFonts w:ascii="Times New Roman" w:eastAsia="Times New Roman" w:hAnsi="Times New Roman" w:cs="Times New Roman"/>
          <w:sz w:val="24"/>
          <w:szCs w:val="24"/>
        </w:rPr>
        <w:t>.NB.</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The Bible’s thematic framework tells the story of God’s creation, humanity’s fall, and God’s plan to redeem and restore all things through Jesus Christ</w:t>
      </w:r>
    </w:p>
    <w:p w14:paraId="5F40B18F" w14:textId="77777777" w:rsidR="00C12A54" w:rsidRDefault="008F6C8A">
      <w:r>
        <w:rPr>
          <w:b/>
          <w:bCs/>
        </w:rPr>
        <w:lastRenderedPageBreak/>
        <w:t>4. Covenantal Structure</w:t>
      </w:r>
      <w:r>
        <w:t xml:space="preserve"> </w:t>
      </w:r>
    </w:p>
    <w:p w14:paraId="4FE894B6" w14:textId="77777777" w:rsidR="00C12A54" w:rsidRDefault="008F6C8A">
      <w:r>
        <w:t>Comments:</w:t>
      </w:r>
    </w:p>
    <w:p w14:paraId="289DFB30"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The Covenantal Structure of the Bible</w:t>
      </w:r>
    </w:p>
    <w:p w14:paraId="4FBA1796"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covenantal structure</w:t>
      </w:r>
      <w:r>
        <w:rPr>
          <w:rFonts w:ascii="Times New Roman" w:eastAsia="Times New Roman" w:hAnsi="Times New Roman" w:cs="Times New Roman"/>
          <w:sz w:val="24"/>
          <w:szCs w:val="24"/>
        </w:rPr>
        <w:t xml:space="preserve"> refers to how the Bible is organized around a series of </w:t>
      </w:r>
      <w:r w:rsidRPr="00DE062E">
        <w:rPr>
          <w:rFonts w:ascii="Times New Roman" w:eastAsia="Times New Roman" w:hAnsi="Times New Roman" w:cs="Times New Roman"/>
          <w:sz w:val="24"/>
          <w:szCs w:val="24"/>
        </w:rPr>
        <w:t>covenants</w:t>
      </w:r>
      <w:r>
        <w:rPr>
          <w:rFonts w:ascii="Times New Roman" w:eastAsia="Times New Roman" w:hAnsi="Times New Roman" w:cs="Times New Roman"/>
          <w:sz w:val="24"/>
          <w:szCs w:val="24"/>
        </w:rPr>
        <w:t xml:space="preserve">—sacred agreements between </w:t>
      </w:r>
      <w:r w:rsidRPr="00DE062E">
        <w:rPr>
          <w:rFonts w:ascii="Times New Roman" w:eastAsia="Times New Roman" w:hAnsi="Times New Roman" w:cs="Times New Roman"/>
          <w:sz w:val="24"/>
          <w:szCs w:val="24"/>
        </w:rPr>
        <w:t>God and His people</w:t>
      </w:r>
      <w:r>
        <w:rPr>
          <w:rFonts w:ascii="Times New Roman" w:eastAsia="Times New Roman" w:hAnsi="Times New Roman" w:cs="Times New Roman"/>
          <w:sz w:val="24"/>
          <w:szCs w:val="24"/>
        </w:rPr>
        <w:t xml:space="preserve"> that reveal His plan for salvation and relationship with humanity. These covenants show God’s faithfulness and the unfolding of His redemptive purpose through history.</w:t>
      </w:r>
    </w:p>
    <w:p w14:paraId="3127A358"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Exambles</w:t>
      </w:r>
      <w:proofErr w:type="spellEnd"/>
      <w:r>
        <w:rPr>
          <w:rFonts w:ascii="Times New Roman" w:eastAsia="Times New Roman" w:hAnsi="Times New Roman" w:cs="Times New Roman"/>
          <w:b/>
          <w:bCs/>
          <w:sz w:val="24"/>
          <w:szCs w:val="24"/>
        </w:rPr>
        <w:t>; Covenants in the Bible:</w:t>
      </w:r>
    </w:p>
    <w:p w14:paraId="58B2363E" w14:textId="77777777" w:rsidR="00C12A54" w:rsidRDefault="008F6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Covenant with Noah</w:t>
      </w:r>
      <w:r>
        <w:rPr>
          <w:rFonts w:ascii="Times New Roman" w:eastAsia="Times New Roman" w:hAnsi="Times New Roman" w:cs="Times New Roman"/>
          <w:sz w:val="24"/>
          <w:szCs w:val="24"/>
        </w:rPr>
        <w:t xml:space="preserve"> – God promises never again to destroy the world by flood, showing His mercy and commitment to creation </w:t>
      </w:r>
    </w:p>
    <w:p w14:paraId="47D7C91B" w14:textId="77777777" w:rsidR="00C12A54" w:rsidRDefault="008F6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Covenant with Abraham</w:t>
      </w:r>
      <w:r>
        <w:rPr>
          <w:rFonts w:ascii="Times New Roman" w:eastAsia="Times New Roman" w:hAnsi="Times New Roman" w:cs="Times New Roman"/>
          <w:sz w:val="24"/>
          <w:szCs w:val="24"/>
        </w:rPr>
        <w:t xml:space="preserve"> – God promises Abraham land, descendants, and that all nations will be blessed through him</w:t>
      </w:r>
    </w:p>
    <w:p w14:paraId="3C4AEFD1" w14:textId="77777777" w:rsidR="00C12A54" w:rsidRDefault="008F6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Covenant with Moses (Sinai Covenant)</w:t>
      </w:r>
      <w:r>
        <w:rPr>
          <w:rFonts w:ascii="Times New Roman" w:eastAsia="Times New Roman" w:hAnsi="Times New Roman" w:cs="Times New Roman"/>
          <w:sz w:val="24"/>
          <w:szCs w:val="24"/>
        </w:rPr>
        <w:t xml:space="preserve"> – God gives Israel the Law and establishes them as His chosen people</w:t>
      </w:r>
    </w:p>
    <w:p w14:paraId="21DF0B0E" w14:textId="77777777" w:rsidR="00C12A54" w:rsidRDefault="008F6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Covenant with David</w:t>
      </w:r>
      <w:r>
        <w:rPr>
          <w:rFonts w:ascii="Times New Roman" w:eastAsia="Times New Roman" w:hAnsi="Times New Roman" w:cs="Times New Roman"/>
          <w:sz w:val="24"/>
          <w:szCs w:val="24"/>
        </w:rPr>
        <w:t xml:space="preserve"> – God promises that David’s throne will last forever, pointing to the coming Messiah </w:t>
      </w:r>
    </w:p>
    <w:p w14:paraId="04B7E1AB" w14:textId="77777777" w:rsidR="00C12A54" w:rsidRDefault="008F6C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New Covenant</w:t>
      </w:r>
      <w:r>
        <w:rPr>
          <w:rFonts w:ascii="Times New Roman" w:eastAsia="Times New Roman" w:hAnsi="Times New Roman" w:cs="Times New Roman"/>
          <w:sz w:val="24"/>
          <w:szCs w:val="24"/>
        </w:rPr>
        <w:t xml:space="preserve"> – Fulfilled in </w:t>
      </w:r>
      <w:r>
        <w:rPr>
          <w:rFonts w:ascii="Times New Roman" w:eastAsia="Times New Roman" w:hAnsi="Times New Roman" w:cs="Times New Roman"/>
          <w:b/>
          <w:bCs/>
          <w:sz w:val="24"/>
          <w:szCs w:val="24"/>
        </w:rPr>
        <w:t>Jesus Christ</w:t>
      </w:r>
      <w:r>
        <w:rPr>
          <w:rFonts w:ascii="Times New Roman" w:eastAsia="Times New Roman" w:hAnsi="Times New Roman" w:cs="Times New Roman"/>
          <w:sz w:val="24"/>
          <w:szCs w:val="24"/>
        </w:rPr>
        <w:t xml:space="preserve">, who brings forgiveness of sins and writes God’s law on the hearts of believers </w:t>
      </w:r>
    </w:p>
    <w:p w14:paraId="1D591ED6"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w:t>
      </w:r>
    </w:p>
    <w:p w14:paraId="7F00B6A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Bible’s covenantal structure shows </w:t>
      </w:r>
      <w:r>
        <w:rPr>
          <w:rFonts w:ascii="Times New Roman" w:eastAsia="Times New Roman" w:hAnsi="Times New Roman" w:cs="Times New Roman"/>
          <w:b/>
          <w:bCs/>
          <w:sz w:val="24"/>
          <w:szCs w:val="24"/>
        </w:rPr>
        <w:t>God’s unfolding plan of redemption</w:t>
      </w:r>
      <w:r>
        <w:rPr>
          <w:rFonts w:ascii="Times New Roman" w:eastAsia="Times New Roman" w:hAnsi="Times New Roman" w:cs="Times New Roman"/>
          <w:sz w:val="24"/>
          <w:szCs w:val="24"/>
        </w:rPr>
        <w:t>—from creation to Christ—revealing His desire to live in faithful relationship with His people and restore all things through Jesus.</w:t>
      </w:r>
    </w:p>
    <w:p w14:paraId="596D213A" w14:textId="77777777" w:rsidR="00C12A54" w:rsidRDefault="008F6C8A">
      <w:r>
        <w:rPr>
          <w:b/>
          <w:bCs/>
        </w:rPr>
        <w:t xml:space="preserve">5. Intro Pentateuch </w:t>
      </w:r>
    </w:p>
    <w:p w14:paraId="4AA09D30" w14:textId="77777777" w:rsidR="00C12A54" w:rsidRDefault="008F6C8A">
      <w:r>
        <w:t>Comments:</w:t>
      </w:r>
    </w:p>
    <w:p w14:paraId="0EBB2297"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 to the Pentateuch</w:t>
      </w:r>
    </w:p>
    <w:p w14:paraId="3C2AC0C4" w14:textId="32EB3DE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Pentateuch</w:t>
      </w:r>
      <w:r>
        <w:rPr>
          <w:rFonts w:ascii="Times New Roman" w:eastAsia="Times New Roman" w:hAnsi="Times New Roman" w:cs="Times New Roman"/>
          <w:sz w:val="24"/>
          <w:szCs w:val="24"/>
        </w:rPr>
        <w:t xml:space="preserve"> is the </w:t>
      </w:r>
      <w:r>
        <w:rPr>
          <w:rFonts w:ascii="Times New Roman" w:eastAsia="Times New Roman" w:hAnsi="Times New Roman" w:cs="Times New Roman"/>
          <w:b/>
          <w:bCs/>
          <w:sz w:val="24"/>
          <w:szCs w:val="24"/>
        </w:rPr>
        <w:t>first five books of the Bible</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Genesis, Exodus, Leviticus, Numbers, and Deuteronomy</w:t>
      </w:r>
      <w:r>
        <w:rPr>
          <w:rFonts w:ascii="Times New Roman" w:eastAsia="Times New Roman" w:hAnsi="Times New Roman" w:cs="Times New Roman"/>
          <w:sz w:val="24"/>
          <w:szCs w:val="24"/>
        </w:rPr>
        <w:t xml:space="preserve">. It is also called the </w:t>
      </w:r>
      <w:r>
        <w:rPr>
          <w:rFonts w:ascii="Times New Roman" w:eastAsia="Times New Roman" w:hAnsi="Times New Roman" w:cs="Times New Roman"/>
          <w:b/>
          <w:bCs/>
          <w:sz w:val="24"/>
          <w:szCs w:val="24"/>
        </w:rPr>
        <w:t>Torah</w:t>
      </w:r>
      <w:r>
        <w:rPr>
          <w:rFonts w:ascii="Times New Roman" w:eastAsia="Times New Roman" w:hAnsi="Times New Roman" w:cs="Times New Roman"/>
          <w:sz w:val="24"/>
          <w:szCs w:val="24"/>
        </w:rPr>
        <w:t xml:space="preserve"> (meaning “Law” or “Instruction”) in Hebrew.</w:t>
      </w:r>
    </w:p>
    <w:p w14:paraId="4F31E4BC"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Themes and Purpose:</w:t>
      </w:r>
    </w:p>
    <w:p w14:paraId="4820EFB7" w14:textId="77777777" w:rsidR="00C12A54" w:rsidRDefault="008F6C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Creation and Beginnings (Genesis)</w:t>
      </w:r>
      <w:r>
        <w:rPr>
          <w:rFonts w:ascii="Times New Roman" w:eastAsia="Times New Roman" w:hAnsi="Times New Roman" w:cs="Times New Roman"/>
          <w:sz w:val="24"/>
          <w:szCs w:val="24"/>
        </w:rPr>
        <w:t xml:space="preserve"> – Describes God as Creator, the beginning of humanity, sin, and God’s covenant promises through Abraham.</w:t>
      </w:r>
    </w:p>
    <w:p w14:paraId="32991D24" w14:textId="77777777" w:rsidR="00C12A54" w:rsidRDefault="008F6C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Deliverance and Covenant (Exodus)</w:t>
      </w:r>
      <w:r>
        <w:rPr>
          <w:rFonts w:ascii="Times New Roman" w:eastAsia="Times New Roman" w:hAnsi="Times New Roman" w:cs="Times New Roman"/>
          <w:sz w:val="24"/>
          <w:szCs w:val="24"/>
        </w:rPr>
        <w:t xml:space="preserve"> – Tells how God rescued Israel from slavery in Egypt and made a covenant with them at Mount Sinai.</w:t>
      </w:r>
    </w:p>
    <w:p w14:paraId="36FFC9DE" w14:textId="77777777" w:rsidR="00C12A54" w:rsidRDefault="008F6C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Holiness and Worship (Leviticus)</w:t>
      </w:r>
      <w:r>
        <w:rPr>
          <w:rFonts w:ascii="Times New Roman" w:eastAsia="Times New Roman" w:hAnsi="Times New Roman" w:cs="Times New Roman"/>
          <w:sz w:val="24"/>
          <w:szCs w:val="24"/>
        </w:rPr>
        <w:t xml:space="preserve"> – Gives laws and instructions on how Israel should live as God’s holy people.</w:t>
      </w:r>
    </w:p>
    <w:p w14:paraId="0DF010AF" w14:textId="77777777" w:rsidR="00C12A54" w:rsidRDefault="008F6C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Testing and Journey (Numbers)</w:t>
      </w:r>
      <w:r>
        <w:rPr>
          <w:rFonts w:ascii="Times New Roman" w:eastAsia="Times New Roman" w:hAnsi="Times New Roman" w:cs="Times New Roman"/>
          <w:sz w:val="24"/>
          <w:szCs w:val="24"/>
        </w:rPr>
        <w:t xml:space="preserve"> – Records Israel’s wanderings in the wilderness and God’s continued guidance and faithfulness.</w:t>
      </w:r>
    </w:p>
    <w:p w14:paraId="4DBCC48B" w14:textId="77777777" w:rsidR="00C12A54" w:rsidRDefault="008F6C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Renewal and Instruction (Deuteronomy)</w:t>
      </w:r>
      <w:r>
        <w:rPr>
          <w:rFonts w:ascii="Times New Roman" w:eastAsia="Times New Roman" w:hAnsi="Times New Roman" w:cs="Times New Roman"/>
          <w:sz w:val="24"/>
          <w:szCs w:val="24"/>
        </w:rPr>
        <w:t xml:space="preserve"> – Moses’ final speeches reminding Israel of God’s law before entering the Promised Land.</w:t>
      </w:r>
    </w:p>
    <w:p w14:paraId="5DCCE076"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w:t>
      </w:r>
    </w:p>
    <w:p w14:paraId="17CBF226" w14:textId="2D5CF6B6"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Pentateuch  reveals</w:t>
      </w:r>
      <w:proofErr w:type="gramEnd"/>
      <w:r>
        <w:rPr>
          <w:rFonts w:ascii="Times New Roman" w:eastAsia="Times New Roman" w:hAnsi="Times New Roman" w:cs="Times New Roman"/>
          <w:sz w:val="24"/>
          <w:szCs w:val="24"/>
        </w:rPr>
        <w:t xml:space="preserve"> </w:t>
      </w:r>
      <w:r w:rsidRPr="00C1420B">
        <w:rPr>
          <w:rFonts w:ascii="Times New Roman" w:eastAsia="Times New Roman" w:hAnsi="Times New Roman" w:cs="Times New Roman"/>
          <w:sz w:val="24"/>
          <w:szCs w:val="24"/>
        </w:rPr>
        <w:t>who God is, how the world began, why humanity needs salvation, and how God calls a people to live in covenant relationship with Him.</w:t>
      </w:r>
    </w:p>
    <w:p w14:paraId="06156922" w14:textId="77777777" w:rsidR="00C12A54" w:rsidRDefault="00EB6F49" w:rsidP="00EB6F49">
      <w:pPr>
        <w:pStyle w:val="ListParagraph"/>
        <w:numPr>
          <w:ilvl w:val="0"/>
          <w:numId w:val="12"/>
        </w:numPr>
      </w:pPr>
      <w:r>
        <w:rPr>
          <w:b/>
          <w:bCs/>
        </w:rPr>
        <w:t>T</w:t>
      </w:r>
      <w:r w:rsidR="001859CA">
        <w:rPr>
          <w:b/>
          <w:bCs/>
        </w:rPr>
        <w:t>he Book of</w:t>
      </w:r>
      <w:r w:rsidR="008F6C8A" w:rsidRPr="00EB6F49">
        <w:rPr>
          <w:b/>
          <w:bCs/>
        </w:rPr>
        <w:t xml:space="preserve"> Genesis</w:t>
      </w:r>
    </w:p>
    <w:p w14:paraId="7E6F0235" w14:textId="77777777" w:rsidR="00C12A54" w:rsidRDefault="008F6C8A">
      <w:r>
        <w:t>Comments:</w:t>
      </w:r>
    </w:p>
    <w:p w14:paraId="03B4A8B0"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Genesis</w:t>
      </w:r>
      <w:r>
        <w:rPr>
          <w:rFonts w:ascii="Times New Roman" w:eastAsia="Times New Roman" w:hAnsi="Times New Roman" w:cs="Times New Roman"/>
          <w:sz w:val="24"/>
          <w:szCs w:val="24"/>
        </w:rPr>
        <w:t xml:space="preserve"> is the </w:t>
      </w:r>
      <w:r w:rsidRPr="00C1420B">
        <w:rPr>
          <w:rFonts w:ascii="Times New Roman" w:eastAsia="Times New Roman" w:hAnsi="Times New Roman" w:cs="Times New Roman"/>
          <w:sz w:val="24"/>
          <w:szCs w:val="24"/>
        </w:rPr>
        <w:t>first book of the Bible</w:t>
      </w:r>
      <w:r>
        <w:rPr>
          <w:rFonts w:ascii="Times New Roman" w:eastAsia="Times New Roman" w:hAnsi="Times New Roman" w:cs="Times New Roman"/>
          <w:sz w:val="24"/>
          <w:szCs w:val="24"/>
        </w:rPr>
        <w:t xml:space="preserve"> and the </w:t>
      </w:r>
      <w:r w:rsidRPr="00C1420B">
        <w:rPr>
          <w:rFonts w:ascii="Times New Roman" w:eastAsia="Times New Roman" w:hAnsi="Times New Roman" w:cs="Times New Roman"/>
          <w:sz w:val="24"/>
          <w:szCs w:val="24"/>
        </w:rPr>
        <w:t>beginning of God’s story with humanity.</w:t>
      </w:r>
      <w:r>
        <w:rPr>
          <w:rFonts w:ascii="Times New Roman" w:eastAsia="Times New Roman" w:hAnsi="Times New Roman" w:cs="Times New Roman"/>
          <w:sz w:val="24"/>
          <w:szCs w:val="24"/>
        </w:rPr>
        <w:t xml:space="preserve"> Its name means “origin” or “beginning.” The book explains the </w:t>
      </w:r>
      <w:r w:rsidRPr="00C1420B">
        <w:rPr>
          <w:rFonts w:ascii="Times New Roman" w:eastAsia="Times New Roman" w:hAnsi="Times New Roman" w:cs="Times New Roman"/>
          <w:sz w:val="24"/>
          <w:szCs w:val="24"/>
        </w:rPr>
        <w:t>creation of the world,</w:t>
      </w:r>
      <w:r>
        <w:rPr>
          <w:rFonts w:ascii="Times New Roman" w:eastAsia="Times New Roman" w:hAnsi="Times New Roman" w:cs="Times New Roman"/>
          <w:sz w:val="24"/>
          <w:szCs w:val="24"/>
        </w:rPr>
        <w:t xml:space="preserve"> the </w:t>
      </w:r>
      <w:r w:rsidRPr="00C1420B">
        <w:rPr>
          <w:rFonts w:ascii="Times New Roman" w:eastAsia="Times New Roman" w:hAnsi="Times New Roman" w:cs="Times New Roman"/>
          <w:sz w:val="24"/>
          <w:szCs w:val="24"/>
        </w:rPr>
        <w:t>beginning of sin, and God’s plan to bless all nations</w:t>
      </w:r>
      <w:r>
        <w:rPr>
          <w:rFonts w:ascii="Times New Roman" w:eastAsia="Times New Roman" w:hAnsi="Times New Roman" w:cs="Times New Roman"/>
          <w:sz w:val="24"/>
          <w:szCs w:val="24"/>
        </w:rPr>
        <w:t xml:space="preserve"> through His chosen people.</w:t>
      </w:r>
    </w:p>
    <w:p w14:paraId="44B81E1C"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6667FE86" w14:textId="77777777" w:rsidR="00C12A54" w:rsidRDefault="008F6C8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 xml:space="preserve">Creation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God creates the world and everything in it, declaring it good.</w:t>
      </w:r>
    </w:p>
    <w:p w14:paraId="3E9C392A" w14:textId="77777777" w:rsidR="00C12A54" w:rsidRDefault="008F6C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Fall </w:t>
      </w:r>
      <w:r>
        <w:rPr>
          <w:rFonts w:ascii="Times New Roman" w:eastAsia="Times New Roman" w:hAnsi="Times New Roman" w:cs="Times New Roman"/>
          <w:sz w:val="24"/>
          <w:szCs w:val="24"/>
        </w:rPr>
        <w:t>– Adam and Eve disobey God, bringing sin and death into the world.</w:t>
      </w:r>
    </w:p>
    <w:p w14:paraId="0A49DBF9" w14:textId="77777777" w:rsidR="00C12A54" w:rsidRDefault="008F6C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w:t>
      </w:r>
      <w:proofErr w:type="gramStart"/>
      <w:r>
        <w:rPr>
          <w:rFonts w:ascii="Times New Roman" w:eastAsia="Times New Roman" w:hAnsi="Times New Roman" w:cs="Times New Roman"/>
          <w:b/>
          <w:bCs/>
          <w:sz w:val="24"/>
          <w:szCs w:val="24"/>
        </w:rPr>
        <w:t xml:space="preserve">Flood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God judges the world’s wickedness but saves Noah and his family.</w:t>
      </w:r>
    </w:p>
    <w:p w14:paraId="4E889F85" w14:textId="77777777" w:rsidR="00C12A54" w:rsidRDefault="008F6C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Nations </w:t>
      </w:r>
      <w:r>
        <w:rPr>
          <w:rFonts w:ascii="Times New Roman" w:eastAsia="Times New Roman" w:hAnsi="Times New Roman" w:cs="Times New Roman"/>
          <w:sz w:val="24"/>
          <w:szCs w:val="24"/>
        </w:rPr>
        <w:t>– The Tower of Babel shows humanity’s pride and the spread of nations.</w:t>
      </w:r>
    </w:p>
    <w:p w14:paraId="6A5C96C4" w14:textId="77777777" w:rsidR="00C12A54" w:rsidRDefault="008F6C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Patriarchs</w:t>
      </w:r>
      <w:r>
        <w:rPr>
          <w:rFonts w:ascii="Times New Roman" w:eastAsia="Times New Roman" w:hAnsi="Times New Roman" w:cs="Times New Roman"/>
          <w:sz w:val="24"/>
          <w:szCs w:val="24"/>
        </w:rPr>
        <w:t xml:space="preserve"> – God calls </w:t>
      </w:r>
      <w:r>
        <w:rPr>
          <w:rFonts w:ascii="Times New Roman" w:eastAsia="Times New Roman" w:hAnsi="Times New Roman" w:cs="Times New Roman"/>
          <w:b/>
          <w:bCs/>
          <w:sz w:val="24"/>
          <w:szCs w:val="24"/>
        </w:rPr>
        <w:t>Abraham</w:t>
      </w:r>
      <w:r>
        <w:rPr>
          <w:rFonts w:ascii="Times New Roman" w:eastAsia="Times New Roman" w:hAnsi="Times New Roman" w:cs="Times New Roman"/>
          <w:sz w:val="24"/>
          <w:szCs w:val="24"/>
        </w:rPr>
        <w:t xml:space="preserve">, makes a </w:t>
      </w:r>
      <w:r>
        <w:rPr>
          <w:rFonts w:ascii="Times New Roman" w:eastAsia="Times New Roman" w:hAnsi="Times New Roman" w:cs="Times New Roman"/>
          <w:b/>
          <w:bCs/>
          <w:sz w:val="24"/>
          <w:szCs w:val="24"/>
        </w:rPr>
        <w:t>covenant</w:t>
      </w:r>
      <w:r>
        <w:rPr>
          <w:rFonts w:ascii="Times New Roman" w:eastAsia="Times New Roman" w:hAnsi="Times New Roman" w:cs="Times New Roman"/>
          <w:sz w:val="24"/>
          <w:szCs w:val="24"/>
        </w:rPr>
        <w:t xml:space="preserve"> with him, and blesses his descendants—</w:t>
      </w:r>
      <w:r>
        <w:rPr>
          <w:rFonts w:ascii="Times New Roman" w:eastAsia="Times New Roman" w:hAnsi="Times New Roman" w:cs="Times New Roman"/>
          <w:b/>
          <w:bCs/>
          <w:sz w:val="24"/>
          <w:szCs w:val="24"/>
        </w:rPr>
        <w:t>Isaac, Jacob, and Joseph</w:t>
      </w:r>
      <w:r>
        <w:rPr>
          <w:rFonts w:ascii="Times New Roman" w:eastAsia="Times New Roman" w:hAnsi="Times New Roman" w:cs="Times New Roman"/>
          <w:sz w:val="24"/>
          <w:szCs w:val="24"/>
        </w:rPr>
        <w:t>—through whom His plan of salvation continues.</w:t>
      </w:r>
    </w:p>
    <w:p w14:paraId="7D10DB27"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0AB47456" w14:textId="77777777" w:rsidR="00C12A54" w:rsidRDefault="008F6C8A">
      <w:pPr>
        <w:spacing w:before="100" w:beforeAutospacing="1" w:after="100" w:afterAutospacing="1" w:line="240" w:lineRule="auto"/>
      </w:pPr>
      <w:r>
        <w:rPr>
          <w:rFonts w:ascii="Times New Roman" w:eastAsia="Times New Roman" w:hAnsi="Times New Roman" w:cs="Times New Roman"/>
          <w:b/>
          <w:bCs/>
          <w:sz w:val="24"/>
          <w:szCs w:val="24"/>
        </w:rPr>
        <w:t>Genesis</w:t>
      </w:r>
      <w:r>
        <w:rPr>
          <w:rFonts w:ascii="Times New Roman" w:eastAsia="Times New Roman" w:hAnsi="Times New Roman" w:cs="Times New Roman"/>
          <w:sz w:val="24"/>
          <w:szCs w:val="24"/>
        </w:rPr>
        <w:t xml:space="preserve"> reveals the </w:t>
      </w:r>
      <w:r w:rsidRPr="00C1420B">
        <w:rPr>
          <w:rFonts w:ascii="Times New Roman" w:eastAsia="Times New Roman" w:hAnsi="Times New Roman" w:cs="Times New Roman"/>
          <w:sz w:val="24"/>
          <w:szCs w:val="24"/>
        </w:rPr>
        <w:t>beginning of creation, sin, and God’s covenant promises.</w:t>
      </w:r>
      <w:r>
        <w:rPr>
          <w:rFonts w:ascii="Times New Roman" w:eastAsia="Times New Roman" w:hAnsi="Times New Roman" w:cs="Times New Roman"/>
          <w:sz w:val="24"/>
          <w:szCs w:val="24"/>
        </w:rPr>
        <w:t xml:space="preserve"> It shows that God is the Creator, Judge, and Redeemer who chooses a people through whom He will bless the entire world.</w:t>
      </w:r>
    </w:p>
    <w:p w14:paraId="47DFC2CF" w14:textId="77777777" w:rsidR="00C12A54" w:rsidRPr="00EB6F49" w:rsidRDefault="00EB6F49" w:rsidP="00EB6F49">
      <w:pPr>
        <w:pStyle w:val="ListParagraph"/>
        <w:numPr>
          <w:ilvl w:val="0"/>
          <w:numId w:val="13"/>
        </w:numPr>
        <w:rPr>
          <w:b/>
          <w:bCs/>
        </w:rPr>
      </w:pPr>
      <w:r w:rsidRPr="00EB6F49">
        <w:rPr>
          <w:b/>
          <w:bCs/>
        </w:rPr>
        <w:t>The Book of</w:t>
      </w:r>
      <w:r w:rsidR="008F6C8A" w:rsidRPr="00EB6F49">
        <w:rPr>
          <w:b/>
          <w:bCs/>
        </w:rPr>
        <w:t xml:space="preserve"> Exodus </w:t>
      </w:r>
    </w:p>
    <w:p w14:paraId="6E41688C" w14:textId="77777777" w:rsidR="00C12A54" w:rsidRDefault="008F6C8A">
      <w:r>
        <w:t>Comments:</w:t>
      </w:r>
    </w:p>
    <w:p w14:paraId="5E54AB88"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Exodus</w:t>
      </w:r>
      <w:r>
        <w:rPr>
          <w:rFonts w:ascii="Times New Roman" w:eastAsia="Times New Roman" w:hAnsi="Times New Roman" w:cs="Times New Roman"/>
          <w:sz w:val="24"/>
          <w:szCs w:val="24"/>
        </w:rPr>
        <w:t xml:space="preserve"> is the </w:t>
      </w:r>
      <w:r>
        <w:rPr>
          <w:rFonts w:ascii="Times New Roman" w:eastAsia="Times New Roman" w:hAnsi="Times New Roman" w:cs="Times New Roman"/>
          <w:b/>
          <w:bCs/>
          <w:sz w:val="24"/>
          <w:szCs w:val="24"/>
        </w:rPr>
        <w:t>second book of the Bible</w:t>
      </w:r>
      <w:r>
        <w:rPr>
          <w:rFonts w:ascii="Times New Roman" w:eastAsia="Times New Roman" w:hAnsi="Times New Roman" w:cs="Times New Roman"/>
          <w:sz w:val="24"/>
          <w:szCs w:val="24"/>
        </w:rPr>
        <w:t xml:space="preserve"> and continues the story of God’s people after Genesis. Its name means </w:t>
      </w:r>
      <w:r>
        <w:rPr>
          <w:rFonts w:ascii="Times New Roman" w:eastAsia="Times New Roman" w:hAnsi="Times New Roman" w:cs="Times New Roman"/>
          <w:b/>
          <w:bCs/>
          <w:sz w:val="24"/>
          <w:szCs w:val="24"/>
        </w:rPr>
        <w:t>“</w:t>
      </w:r>
      <w:r w:rsidRPr="00C1420B">
        <w:rPr>
          <w:rFonts w:ascii="Times New Roman" w:eastAsia="Times New Roman" w:hAnsi="Times New Roman" w:cs="Times New Roman"/>
          <w:sz w:val="24"/>
          <w:szCs w:val="24"/>
        </w:rPr>
        <w:t>departure</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referring to Israel’s deliverance from slavery in Egypt. It shows God’s </w:t>
      </w:r>
      <w:r w:rsidRPr="00C1420B">
        <w:rPr>
          <w:rFonts w:ascii="Times New Roman" w:eastAsia="Times New Roman" w:hAnsi="Times New Roman" w:cs="Times New Roman"/>
          <w:sz w:val="24"/>
          <w:szCs w:val="24"/>
        </w:rPr>
        <w:t>power, faithfulness, and covenant relationship</w:t>
      </w:r>
      <w:r>
        <w:rPr>
          <w:rFonts w:ascii="Times New Roman" w:eastAsia="Times New Roman" w:hAnsi="Times New Roman" w:cs="Times New Roman"/>
          <w:sz w:val="24"/>
          <w:szCs w:val="24"/>
        </w:rPr>
        <w:t xml:space="preserve"> with His people.</w:t>
      </w:r>
    </w:p>
    <w:p w14:paraId="7145772A"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w:t>
      </w:r>
    </w:p>
    <w:p w14:paraId="10F982A4" w14:textId="77777777" w:rsidR="00C12A54" w:rsidRDefault="008F6C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Slavery in Egypt </w:t>
      </w:r>
      <w:r>
        <w:rPr>
          <w:rFonts w:ascii="Times New Roman" w:eastAsia="Times New Roman" w:hAnsi="Times New Roman" w:cs="Times New Roman"/>
          <w:sz w:val="24"/>
          <w:szCs w:val="24"/>
        </w:rPr>
        <w:t xml:space="preserve">– The Israelites suffer under Pharaoh’s oppression. God raises up </w:t>
      </w:r>
      <w:r w:rsidRPr="00C1420B">
        <w:rPr>
          <w:rFonts w:ascii="Times New Roman" w:eastAsia="Times New Roman" w:hAnsi="Times New Roman" w:cs="Times New Roman"/>
          <w:sz w:val="24"/>
          <w:szCs w:val="24"/>
        </w:rPr>
        <w:t>Moses</w:t>
      </w:r>
      <w:r>
        <w:rPr>
          <w:rFonts w:ascii="Times New Roman" w:eastAsia="Times New Roman" w:hAnsi="Times New Roman" w:cs="Times New Roman"/>
          <w:sz w:val="24"/>
          <w:szCs w:val="24"/>
        </w:rPr>
        <w:t xml:space="preserve"> to lead them.</w:t>
      </w:r>
    </w:p>
    <w:p w14:paraId="4F159522" w14:textId="77777777" w:rsidR="00C12A54" w:rsidRDefault="008F6C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Plagues and the Exodus</w:t>
      </w:r>
      <w:r>
        <w:rPr>
          <w:rFonts w:ascii="Times New Roman" w:eastAsia="Times New Roman" w:hAnsi="Times New Roman" w:cs="Times New Roman"/>
          <w:sz w:val="24"/>
          <w:szCs w:val="24"/>
        </w:rPr>
        <w:t xml:space="preserve"> – God sends ten plagues on Egypt. Through the </w:t>
      </w:r>
      <w:r w:rsidRPr="00C1420B">
        <w:rPr>
          <w:rFonts w:ascii="Times New Roman" w:eastAsia="Times New Roman" w:hAnsi="Times New Roman" w:cs="Times New Roman"/>
          <w:sz w:val="24"/>
          <w:szCs w:val="24"/>
        </w:rPr>
        <w:t>Passover</w:t>
      </w:r>
      <w:r>
        <w:rPr>
          <w:rFonts w:ascii="Times New Roman" w:eastAsia="Times New Roman" w:hAnsi="Times New Roman" w:cs="Times New Roman"/>
          <w:sz w:val="24"/>
          <w:szCs w:val="24"/>
        </w:rPr>
        <w:t xml:space="preserve"> and the parting of </w:t>
      </w:r>
      <w:r w:rsidRPr="00C1420B">
        <w:rPr>
          <w:rFonts w:ascii="Times New Roman" w:eastAsia="Times New Roman" w:hAnsi="Times New Roman" w:cs="Times New Roman"/>
          <w:sz w:val="24"/>
          <w:szCs w:val="24"/>
        </w:rPr>
        <w:t>the Red Sea</w:t>
      </w:r>
      <w:r>
        <w:rPr>
          <w:rFonts w:ascii="Times New Roman" w:eastAsia="Times New Roman" w:hAnsi="Times New Roman" w:cs="Times New Roman"/>
          <w:sz w:val="24"/>
          <w:szCs w:val="24"/>
        </w:rPr>
        <w:t>, He delivers His people.</w:t>
      </w:r>
    </w:p>
    <w:p w14:paraId="0A07251A" w14:textId="77777777" w:rsidR="00C12A54" w:rsidRDefault="008F6C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Journey to Sinai</w:t>
      </w:r>
      <w:r>
        <w:rPr>
          <w:rFonts w:ascii="Times New Roman" w:eastAsia="Times New Roman" w:hAnsi="Times New Roman" w:cs="Times New Roman"/>
          <w:sz w:val="24"/>
          <w:szCs w:val="24"/>
        </w:rPr>
        <w:t xml:space="preserve"> – God provides </w:t>
      </w:r>
      <w:r w:rsidRPr="00C1420B">
        <w:rPr>
          <w:rFonts w:ascii="Times New Roman" w:eastAsia="Times New Roman" w:hAnsi="Times New Roman" w:cs="Times New Roman"/>
          <w:sz w:val="24"/>
          <w:szCs w:val="24"/>
        </w:rPr>
        <w:t>manna, water, and protection</w:t>
      </w:r>
      <w:r>
        <w:rPr>
          <w:rFonts w:ascii="Times New Roman" w:eastAsia="Times New Roman" w:hAnsi="Times New Roman" w:cs="Times New Roman"/>
          <w:sz w:val="24"/>
          <w:szCs w:val="24"/>
        </w:rPr>
        <w:t xml:space="preserve"> as the Israelites travel through the wilderness.</w:t>
      </w:r>
    </w:p>
    <w:p w14:paraId="4F271190" w14:textId="77777777" w:rsidR="00C12A54" w:rsidRDefault="008F6C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Covenant at Mount Sinai</w:t>
      </w:r>
      <w:r>
        <w:rPr>
          <w:rFonts w:ascii="Times New Roman" w:eastAsia="Times New Roman" w:hAnsi="Times New Roman" w:cs="Times New Roman"/>
          <w:sz w:val="24"/>
          <w:szCs w:val="24"/>
        </w:rPr>
        <w:t xml:space="preserve">– God gives the </w:t>
      </w:r>
      <w:r w:rsidRPr="00C1420B">
        <w:rPr>
          <w:rFonts w:ascii="Times New Roman" w:eastAsia="Times New Roman" w:hAnsi="Times New Roman" w:cs="Times New Roman"/>
          <w:sz w:val="24"/>
          <w:szCs w:val="24"/>
        </w:rPr>
        <w:t>Ten Commandments</w:t>
      </w:r>
      <w:r>
        <w:rPr>
          <w:rFonts w:ascii="Times New Roman" w:eastAsia="Times New Roman" w:hAnsi="Times New Roman" w:cs="Times New Roman"/>
          <w:sz w:val="24"/>
          <w:szCs w:val="24"/>
        </w:rPr>
        <w:t xml:space="preserve"> and makes a covenant with Israel, calling them His chosen nation.</w:t>
      </w:r>
    </w:p>
    <w:p w14:paraId="28D9A737" w14:textId="77777777" w:rsidR="00C12A54" w:rsidRDefault="008F6C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Tabernacle and God’s Presence</w:t>
      </w:r>
      <w:r>
        <w:rPr>
          <w:rFonts w:ascii="Times New Roman" w:eastAsia="Times New Roman" w:hAnsi="Times New Roman" w:cs="Times New Roman"/>
          <w:sz w:val="24"/>
          <w:szCs w:val="24"/>
        </w:rPr>
        <w:t xml:space="preserve"> – God instructs them to build the </w:t>
      </w:r>
      <w:r w:rsidRPr="0074702E">
        <w:rPr>
          <w:rFonts w:ascii="Times New Roman" w:eastAsia="Times New Roman" w:hAnsi="Times New Roman" w:cs="Times New Roman"/>
          <w:sz w:val="24"/>
          <w:szCs w:val="24"/>
        </w:rPr>
        <w:t>Tabernacle,</w:t>
      </w:r>
      <w:r>
        <w:rPr>
          <w:rFonts w:ascii="Times New Roman" w:eastAsia="Times New Roman" w:hAnsi="Times New Roman" w:cs="Times New Roman"/>
          <w:sz w:val="24"/>
          <w:szCs w:val="24"/>
        </w:rPr>
        <w:t xml:space="preserve"> showing His desire to </w:t>
      </w:r>
      <w:r w:rsidRPr="0074702E">
        <w:rPr>
          <w:rFonts w:ascii="Times New Roman" w:eastAsia="Times New Roman" w:hAnsi="Times New Roman" w:cs="Times New Roman"/>
          <w:sz w:val="24"/>
          <w:szCs w:val="24"/>
        </w:rPr>
        <w:t>dwell among His people.</w:t>
      </w:r>
    </w:p>
    <w:p w14:paraId="40F0C405"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6F9CC1E4" w14:textId="7EBDFB8E"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Exodus</w:t>
      </w:r>
      <w:r>
        <w:rPr>
          <w:rFonts w:ascii="Times New Roman" w:eastAsia="Times New Roman" w:hAnsi="Times New Roman" w:cs="Times New Roman"/>
          <w:sz w:val="24"/>
          <w:szCs w:val="24"/>
        </w:rPr>
        <w:t xml:space="preserve"> reveals God as </w:t>
      </w:r>
      <w:r w:rsidR="0074702E" w:rsidRPr="0074702E">
        <w:rPr>
          <w:rFonts w:ascii="Times New Roman" w:eastAsia="Times New Roman" w:hAnsi="Times New Roman" w:cs="Times New Roman"/>
          <w:sz w:val="24"/>
          <w:szCs w:val="24"/>
        </w:rPr>
        <w:t>Maker</w:t>
      </w:r>
      <w:r w:rsidR="0074702E" w:rsidRPr="0074702E">
        <w:rPr>
          <w:rFonts w:ascii="Times New Roman" w:eastAsia="Times New Roman" w:hAnsi="Times New Roman" w:cs="Times New Roman"/>
          <w:sz w:val="24"/>
          <w:szCs w:val="24"/>
        </w:rPr>
        <w:t xml:space="preserve"> </w:t>
      </w:r>
      <w:r w:rsidRPr="0074702E">
        <w:rPr>
          <w:rFonts w:ascii="Times New Roman" w:eastAsia="Times New Roman" w:hAnsi="Times New Roman" w:cs="Times New Roman"/>
          <w:sz w:val="24"/>
          <w:szCs w:val="24"/>
        </w:rPr>
        <w:t>Redeemer and Covenant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—the One who saves His people from bondage, gives them His law, and dwells with them. It marks the </w:t>
      </w:r>
      <w:r w:rsidRPr="0074702E">
        <w:rPr>
          <w:rFonts w:ascii="Times New Roman" w:eastAsia="Times New Roman" w:hAnsi="Times New Roman" w:cs="Times New Roman"/>
          <w:sz w:val="24"/>
          <w:szCs w:val="24"/>
        </w:rPr>
        <w:t>birth of Israel as a nation</w:t>
      </w:r>
      <w:r>
        <w:rPr>
          <w:rFonts w:ascii="Times New Roman" w:eastAsia="Times New Roman" w:hAnsi="Times New Roman" w:cs="Times New Roman"/>
          <w:sz w:val="24"/>
          <w:szCs w:val="24"/>
        </w:rPr>
        <w:t xml:space="preserve"> under God’s guidance.</w:t>
      </w:r>
    </w:p>
    <w:p w14:paraId="6BC72C01" w14:textId="77777777" w:rsidR="00C12A54" w:rsidRDefault="008F6C8A">
      <w:r>
        <w:t>8.</w:t>
      </w:r>
      <w:r w:rsidR="00EB6F49" w:rsidRPr="00EB6F49">
        <w:rPr>
          <w:b/>
          <w:bCs/>
        </w:rPr>
        <w:t xml:space="preserve">The Book </w:t>
      </w:r>
      <w:proofErr w:type="gramStart"/>
      <w:r w:rsidR="00EB6F49" w:rsidRPr="00EB6F49">
        <w:rPr>
          <w:b/>
          <w:bCs/>
        </w:rPr>
        <w:t xml:space="preserve">of </w:t>
      </w:r>
      <w:r w:rsidRPr="00EB6F49">
        <w:rPr>
          <w:b/>
          <w:bCs/>
        </w:rPr>
        <w:t xml:space="preserve"> Leviticus</w:t>
      </w:r>
      <w:proofErr w:type="gramEnd"/>
      <w:r>
        <w:t xml:space="preserve"> — </w:t>
      </w:r>
    </w:p>
    <w:p w14:paraId="52F01D05" w14:textId="77777777" w:rsidR="00C12A54" w:rsidRDefault="008F6C8A">
      <w:r>
        <w:t>Comments:</w:t>
      </w:r>
    </w:p>
    <w:p w14:paraId="60962FF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Leviticus</w:t>
      </w:r>
      <w:r>
        <w:rPr>
          <w:rFonts w:ascii="Times New Roman" w:eastAsia="Times New Roman" w:hAnsi="Times New Roman" w:cs="Times New Roman"/>
          <w:sz w:val="24"/>
          <w:szCs w:val="24"/>
        </w:rPr>
        <w:t xml:space="preserve"> is the </w:t>
      </w:r>
      <w:r w:rsidRPr="0074702E">
        <w:rPr>
          <w:rFonts w:ascii="Times New Roman" w:eastAsia="Times New Roman" w:hAnsi="Times New Roman" w:cs="Times New Roman"/>
          <w:sz w:val="24"/>
          <w:szCs w:val="24"/>
        </w:rPr>
        <w:t>third book of the Bible.</w:t>
      </w:r>
      <w:r>
        <w:rPr>
          <w:rFonts w:ascii="Times New Roman" w:eastAsia="Times New Roman" w:hAnsi="Times New Roman" w:cs="Times New Roman"/>
          <w:sz w:val="24"/>
          <w:szCs w:val="24"/>
        </w:rPr>
        <w:t xml:space="preserve"> It continues Israel’s story at Mount Sinai and focuses on</w:t>
      </w:r>
      <w:r w:rsidRPr="0074702E">
        <w:rPr>
          <w:rFonts w:ascii="Times New Roman" w:eastAsia="Times New Roman" w:hAnsi="Times New Roman" w:cs="Times New Roman"/>
          <w:sz w:val="24"/>
          <w:szCs w:val="24"/>
        </w:rPr>
        <w:t xml:space="preserve"> holiness, worship, and the proper way to live as God’s people</w:t>
      </w:r>
      <w:r>
        <w:rPr>
          <w:rFonts w:ascii="Times New Roman" w:eastAsia="Times New Roman" w:hAnsi="Times New Roman" w:cs="Times New Roman"/>
          <w:sz w:val="24"/>
          <w:szCs w:val="24"/>
        </w:rPr>
        <w:t xml:space="preserve">. The name comes from the </w:t>
      </w:r>
      <w:r>
        <w:rPr>
          <w:rFonts w:ascii="Times New Roman" w:eastAsia="Times New Roman" w:hAnsi="Times New Roman" w:cs="Times New Roman"/>
          <w:b/>
          <w:bCs/>
          <w:sz w:val="24"/>
          <w:szCs w:val="24"/>
        </w:rPr>
        <w:t>Levites</w:t>
      </w:r>
      <w:r>
        <w:rPr>
          <w:rFonts w:ascii="Times New Roman" w:eastAsia="Times New Roman" w:hAnsi="Times New Roman" w:cs="Times New Roman"/>
          <w:sz w:val="24"/>
          <w:szCs w:val="24"/>
        </w:rPr>
        <w:t>, the tribe of priests who served in the Tabernacle.</w:t>
      </w:r>
    </w:p>
    <w:p w14:paraId="7CBC01A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Themes:</w:t>
      </w:r>
    </w:p>
    <w:p w14:paraId="53996B51" w14:textId="77777777" w:rsidR="00C12A54" w:rsidRDefault="008F6C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Sacrificial </w:t>
      </w:r>
      <w:proofErr w:type="gramStart"/>
      <w:r>
        <w:rPr>
          <w:rFonts w:ascii="Times New Roman" w:eastAsia="Times New Roman" w:hAnsi="Times New Roman" w:cs="Times New Roman"/>
          <w:b/>
          <w:bCs/>
          <w:sz w:val="24"/>
          <w:szCs w:val="24"/>
        </w:rPr>
        <w:t xml:space="preserve">Laws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Instructions for offerings and sacrifices to atone for sin and maintain fellowship with God.</w:t>
      </w:r>
    </w:p>
    <w:p w14:paraId="3FB6ED0D" w14:textId="77777777" w:rsidR="00C12A54" w:rsidRDefault="008F6C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Priesthood </w:t>
      </w:r>
      <w:r>
        <w:rPr>
          <w:rFonts w:ascii="Times New Roman" w:eastAsia="Times New Roman" w:hAnsi="Times New Roman" w:cs="Times New Roman"/>
          <w:sz w:val="24"/>
          <w:szCs w:val="24"/>
        </w:rPr>
        <w:t xml:space="preserve">– The consecration of </w:t>
      </w:r>
      <w:r w:rsidRPr="0074702E">
        <w:rPr>
          <w:rFonts w:ascii="Times New Roman" w:eastAsia="Times New Roman" w:hAnsi="Times New Roman" w:cs="Times New Roman"/>
          <w:sz w:val="24"/>
          <w:szCs w:val="24"/>
        </w:rPr>
        <w:t>Aaron and his sons</w:t>
      </w:r>
      <w:r>
        <w:rPr>
          <w:rFonts w:ascii="Times New Roman" w:eastAsia="Times New Roman" w:hAnsi="Times New Roman" w:cs="Times New Roman"/>
          <w:sz w:val="24"/>
          <w:szCs w:val="24"/>
        </w:rPr>
        <w:t xml:space="preserve"> as priests and the importance of obedience in worship.</w:t>
      </w:r>
    </w:p>
    <w:p w14:paraId="67B0D167" w14:textId="77777777" w:rsidR="00C12A54" w:rsidRDefault="008F6C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Laws on Purity</w:t>
      </w:r>
      <w:r>
        <w:rPr>
          <w:rFonts w:ascii="Times New Roman" w:eastAsia="Times New Roman" w:hAnsi="Times New Roman" w:cs="Times New Roman"/>
          <w:sz w:val="24"/>
          <w:szCs w:val="24"/>
        </w:rPr>
        <w:t>– Rules about clean and unclean foods, diseases, and purification.</w:t>
      </w:r>
    </w:p>
    <w:p w14:paraId="055E59C7" w14:textId="77777777" w:rsidR="00C12A54" w:rsidRDefault="008F6C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Day of Atonement</w:t>
      </w:r>
      <w:r>
        <w:rPr>
          <w:rFonts w:ascii="Times New Roman" w:eastAsia="Times New Roman" w:hAnsi="Times New Roman" w:cs="Times New Roman"/>
          <w:sz w:val="24"/>
          <w:szCs w:val="24"/>
        </w:rPr>
        <w:t xml:space="preserve"> – A special yearly sacrifice for the sins of the whole nation.</w:t>
      </w:r>
    </w:p>
    <w:p w14:paraId="0FA6D65A" w14:textId="77777777" w:rsidR="00C12A54" w:rsidRDefault="008F6C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Holiness Laws (Chapters</w:t>
      </w:r>
      <w:r>
        <w:rPr>
          <w:rFonts w:ascii="Times New Roman" w:eastAsia="Times New Roman" w:hAnsi="Times New Roman" w:cs="Times New Roman"/>
          <w:sz w:val="24"/>
          <w:szCs w:val="24"/>
        </w:rPr>
        <w:t xml:space="preserve"> – Instructions for holy living, moral behavior, justice, and the worship of God.</w:t>
      </w:r>
    </w:p>
    <w:p w14:paraId="0E79F0DF" w14:textId="77777777" w:rsidR="00C12A54" w:rsidRDefault="00C12A54">
      <w:pPr>
        <w:spacing w:after="0" w:line="240" w:lineRule="auto"/>
        <w:rPr>
          <w:rFonts w:ascii="Times New Roman" w:eastAsia="Times New Roman" w:hAnsi="Times New Roman" w:cs="Times New Roman"/>
          <w:sz w:val="24"/>
          <w:szCs w:val="24"/>
        </w:rPr>
      </w:pPr>
    </w:p>
    <w:p w14:paraId="771A5AFF"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4921ED7C" w14:textId="77777777" w:rsidR="00C12A54" w:rsidRPr="0074702E" w:rsidRDefault="008F6C8A">
      <w:pPr>
        <w:spacing w:before="100" w:beforeAutospacing="1" w:after="100" w:afterAutospacing="1" w:line="240" w:lineRule="auto"/>
      </w:pPr>
      <w:r>
        <w:rPr>
          <w:rFonts w:ascii="Times New Roman" w:eastAsia="Times New Roman" w:hAnsi="Times New Roman" w:cs="Times New Roman"/>
          <w:b/>
          <w:bCs/>
          <w:sz w:val="24"/>
          <w:szCs w:val="24"/>
        </w:rPr>
        <w:t>Leviticus</w:t>
      </w:r>
      <w:r>
        <w:rPr>
          <w:rFonts w:ascii="Times New Roman" w:eastAsia="Times New Roman" w:hAnsi="Times New Roman" w:cs="Times New Roman"/>
          <w:sz w:val="24"/>
          <w:szCs w:val="24"/>
        </w:rPr>
        <w:t xml:space="preserve"> teaches that </w:t>
      </w:r>
      <w:r w:rsidRPr="0074702E">
        <w:rPr>
          <w:rFonts w:ascii="Times New Roman" w:eastAsia="Times New Roman" w:hAnsi="Times New Roman" w:cs="Times New Roman"/>
          <w:sz w:val="24"/>
          <w:szCs w:val="24"/>
        </w:rPr>
        <w:t>God is holy</w:t>
      </w:r>
      <w:r>
        <w:rPr>
          <w:rFonts w:ascii="Times New Roman" w:eastAsia="Times New Roman" w:hAnsi="Times New Roman" w:cs="Times New Roman"/>
          <w:sz w:val="24"/>
          <w:szCs w:val="24"/>
        </w:rPr>
        <w:t xml:space="preserve">, and His people must be </w:t>
      </w:r>
      <w:r w:rsidRPr="0074702E">
        <w:rPr>
          <w:rFonts w:ascii="Times New Roman" w:eastAsia="Times New Roman" w:hAnsi="Times New Roman" w:cs="Times New Roman"/>
          <w:sz w:val="24"/>
          <w:szCs w:val="24"/>
        </w:rPr>
        <w:t>holy in worship, conduct, and community life</w:t>
      </w:r>
      <w:r>
        <w:rPr>
          <w:rFonts w:ascii="Times New Roman" w:eastAsia="Times New Roman" w:hAnsi="Times New Roman" w:cs="Times New Roman"/>
          <w:sz w:val="24"/>
          <w:szCs w:val="24"/>
        </w:rPr>
        <w:t xml:space="preserve">. It shows how Israel could live in God’s presence through </w:t>
      </w:r>
      <w:r w:rsidRPr="0074702E">
        <w:rPr>
          <w:rFonts w:ascii="Times New Roman" w:eastAsia="Times New Roman" w:hAnsi="Times New Roman" w:cs="Times New Roman"/>
          <w:sz w:val="24"/>
          <w:szCs w:val="24"/>
        </w:rPr>
        <w:t>sacrifice, obedience, and purity.</w:t>
      </w:r>
    </w:p>
    <w:p w14:paraId="35A089D6" w14:textId="77777777" w:rsidR="00C12A54" w:rsidRDefault="008F6C8A">
      <w:r>
        <w:t>9</w:t>
      </w:r>
      <w:r>
        <w:rPr>
          <w:b/>
          <w:bCs/>
        </w:rPr>
        <w:t>.</w:t>
      </w:r>
      <w:r w:rsidR="00EB6F49">
        <w:rPr>
          <w:b/>
          <w:bCs/>
        </w:rPr>
        <w:t xml:space="preserve"> The Book </w:t>
      </w:r>
      <w:proofErr w:type="gramStart"/>
      <w:r w:rsidR="00EB6F49">
        <w:rPr>
          <w:b/>
          <w:bCs/>
        </w:rPr>
        <w:t xml:space="preserve">of </w:t>
      </w:r>
      <w:r>
        <w:rPr>
          <w:b/>
          <w:bCs/>
        </w:rPr>
        <w:t xml:space="preserve"> Numbers</w:t>
      </w:r>
      <w:proofErr w:type="gramEnd"/>
      <w:r>
        <w:t xml:space="preserve"> — </w:t>
      </w:r>
    </w:p>
    <w:p w14:paraId="6AD49DC6"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Numbers</w:t>
      </w:r>
      <w:r>
        <w:rPr>
          <w:rFonts w:ascii="Times New Roman" w:eastAsia="Times New Roman" w:hAnsi="Times New Roman" w:cs="Times New Roman"/>
          <w:sz w:val="24"/>
          <w:szCs w:val="24"/>
        </w:rPr>
        <w:t xml:space="preserve"> is the </w:t>
      </w:r>
      <w:r w:rsidRPr="0074702E">
        <w:rPr>
          <w:rFonts w:ascii="Times New Roman" w:eastAsia="Times New Roman" w:hAnsi="Times New Roman" w:cs="Times New Roman"/>
          <w:sz w:val="24"/>
          <w:szCs w:val="24"/>
        </w:rPr>
        <w:t>fourth book of the Bible</w:t>
      </w:r>
      <w:r>
        <w:rPr>
          <w:rFonts w:ascii="Times New Roman" w:eastAsia="Times New Roman" w:hAnsi="Times New Roman" w:cs="Times New Roman"/>
          <w:sz w:val="24"/>
          <w:szCs w:val="24"/>
        </w:rPr>
        <w:t xml:space="preserve">. Its name comes from the </w:t>
      </w:r>
      <w:r w:rsidRPr="0074702E">
        <w:rPr>
          <w:rFonts w:ascii="Times New Roman" w:eastAsia="Times New Roman" w:hAnsi="Times New Roman" w:cs="Times New Roman"/>
          <w:sz w:val="24"/>
          <w:szCs w:val="24"/>
        </w:rPr>
        <w:t>two censuses</w:t>
      </w:r>
      <w:r>
        <w:rPr>
          <w:rFonts w:ascii="Times New Roman" w:eastAsia="Times New Roman" w:hAnsi="Times New Roman" w:cs="Times New Roman"/>
          <w:sz w:val="24"/>
          <w:szCs w:val="24"/>
        </w:rPr>
        <w:t xml:space="preserve"> (numberings) of the Israelites taken at the beginning and end of their wilderness journey. The book tells the story of </w:t>
      </w:r>
      <w:r w:rsidRPr="0074702E">
        <w:rPr>
          <w:rFonts w:ascii="Times New Roman" w:eastAsia="Times New Roman" w:hAnsi="Times New Roman" w:cs="Times New Roman"/>
          <w:sz w:val="24"/>
          <w:szCs w:val="24"/>
        </w:rPr>
        <w:t>Israel’s 40 years in the desert</w:t>
      </w:r>
      <w:r>
        <w:rPr>
          <w:rFonts w:ascii="Times New Roman" w:eastAsia="Times New Roman" w:hAnsi="Times New Roman" w:cs="Times New Roman"/>
          <w:sz w:val="24"/>
          <w:szCs w:val="24"/>
        </w:rPr>
        <w:t>, between Mount Sinai and the border of the Promised Land.</w:t>
      </w:r>
    </w:p>
    <w:p w14:paraId="79B59642"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46526061" w14:textId="77777777" w:rsidR="00C12A54" w:rsidRDefault="008F6C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Preparation at Sinai </w:t>
      </w:r>
      <w:r>
        <w:rPr>
          <w:rFonts w:ascii="Times New Roman" w:eastAsia="Times New Roman" w:hAnsi="Times New Roman" w:cs="Times New Roman"/>
          <w:sz w:val="24"/>
          <w:szCs w:val="24"/>
        </w:rPr>
        <w:t>– God commands a census and organizes Israel’s camp and tribes for travel.</w:t>
      </w:r>
    </w:p>
    <w:p w14:paraId="6148538F" w14:textId="77777777" w:rsidR="00C12A54" w:rsidRDefault="008F6C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Rebellion in the Wilderness</w:t>
      </w:r>
      <w:r>
        <w:rPr>
          <w:rFonts w:ascii="Times New Roman" w:eastAsia="Times New Roman" w:hAnsi="Times New Roman" w:cs="Times New Roman"/>
          <w:sz w:val="24"/>
          <w:szCs w:val="24"/>
        </w:rPr>
        <w:t xml:space="preserve"> – The people complain, rebel against Moses, and refuse to enter Canaan, showing lack of faith.</w:t>
      </w:r>
    </w:p>
    <w:p w14:paraId="2EBA8B7D" w14:textId="77777777" w:rsidR="00C12A54" w:rsidRDefault="008F6C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Wandering Years</w:t>
      </w:r>
      <w:r>
        <w:rPr>
          <w:rFonts w:ascii="Times New Roman" w:eastAsia="Times New Roman" w:hAnsi="Times New Roman" w:cs="Times New Roman"/>
          <w:sz w:val="24"/>
          <w:szCs w:val="24"/>
        </w:rPr>
        <w:t>– Israel faces hardships, battles, and God’s discipline but also experiences His mercy.</w:t>
      </w:r>
    </w:p>
    <w:p w14:paraId="4585FB86" w14:textId="77777777" w:rsidR="00C12A54" w:rsidRDefault="008F6C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 New Generation </w:t>
      </w:r>
      <w:r>
        <w:rPr>
          <w:rFonts w:ascii="Times New Roman" w:eastAsia="Times New Roman" w:hAnsi="Times New Roman" w:cs="Times New Roman"/>
          <w:sz w:val="24"/>
          <w:szCs w:val="24"/>
        </w:rPr>
        <w:t>– A new census is taken, new leaders arise (like Joshua), and Israel prepares to enter the Promised Land.</w:t>
      </w:r>
    </w:p>
    <w:p w14:paraId="400F179A"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1E093335" w14:textId="77777777" w:rsidR="00C12A54" w:rsidRDefault="008F6C8A">
      <w:pPr>
        <w:spacing w:before="100" w:beforeAutospacing="1" w:after="100" w:afterAutospacing="1" w:line="240" w:lineRule="auto"/>
      </w:pPr>
      <w:r>
        <w:rPr>
          <w:rFonts w:ascii="Times New Roman" w:eastAsia="Times New Roman" w:hAnsi="Times New Roman" w:cs="Times New Roman"/>
          <w:b/>
          <w:bCs/>
          <w:sz w:val="24"/>
          <w:szCs w:val="24"/>
        </w:rPr>
        <w:t>Numbers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shows</w:t>
      </w:r>
      <w:proofErr w:type="gramEnd"/>
      <w:r>
        <w:rPr>
          <w:rFonts w:ascii="Times New Roman" w:eastAsia="Times New Roman" w:hAnsi="Times New Roman" w:cs="Times New Roman"/>
          <w:sz w:val="24"/>
          <w:szCs w:val="24"/>
        </w:rPr>
        <w:t xml:space="preserve"> </w:t>
      </w:r>
      <w:r w:rsidRPr="00686D9D">
        <w:rPr>
          <w:rFonts w:ascii="Times New Roman" w:eastAsia="Times New Roman" w:hAnsi="Times New Roman" w:cs="Times New Roman"/>
          <w:sz w:val="24"/>
          <w:szCs w:val="24"/>
        </w:rPr>
        <w:t>God’s faithfulness</w:t>
      </w:r>
      <w:r>
        <w:rPr>
          <w:rFonts w:ascii="Times New Roman" w:eastAsia="Times New Roman" w:hAnsi="Times New Roman" w:cs="Times New Roman"/>
          <w:b/>
          <w:bCs/>
          <w:sz w:val="24"/>
          <w:szCs w:val="24"/>
        </w:rPr>
        <w:t xml:space="preserve"> </w:t>
      </w:r>
      <w:r w:rsidRPr="00686D9D">
        <w:rPr>
          <w:rFonts w:ascii="Times New Roman" w:eastAsia="Times New Roman" w:hAnsi="Times New Roman" w:cs="Times New Roman"/>
          <w:sz w:val="24"/>
          <w:szCs w:val="24"/>
        </w:rPr>
        <w:t>and patience</w:t>
      </w:r>
      <w:r>
        <w:rPr>
          <w:rFonts w:ascii="Times New Roman" w:eastAsia="Times New Roman" w:hAnsi="Times New Roman" w:cs="Times New Roman"/>
          <w:sz w:val="24"/>
          <w:szCs w:val="24"/>
        </w:rPr>
        <w:t xml:space="preserve"> despite Israel’s disobedience. It teaches that </w:t>
      </w:r>
      <w:r w:rsidRPr="00686D9D">
        <w:rPr>
          <w:rFonts w:ascii="Times New Roman" w:eastAsia="Times New Roman" w:hAnsi="Times New Roman" w:cs="Times New Roman"/>
          <w:sz w:val="24"/>
          <w:szCs w:val="24"/>
        </w:rPr>
        <w:t>trust and obedience</w:t>
      </w:r>
      <w:r>
        <w:rPr>
          <w:rFonts w:ascii="Times New Roman" w:eastAsia="Times New Roman" w:hAnsi="Times New Roman" w:cs="Times New Roman"/>
          <w:sz w:val="24"/>
          <w:szCs w:val="24"/>
        </w:rPr>
        <w:t xml:space="preserve"> are necessary to experience God’s promises.</w:t>
      </w:r>
    </w:p>
    <w:p w14:paraId="61FE3DEF" w14:textId="77777777" w:rsidR="00C12A54" w:rsidRDefault="008F6C8A">
      <w:r>
        <w:rPr>
          <w:b/>
          <w:bCs/>
        </w:rPr>
        <w:t>10. Deuteronomy</w:t>
      </w:r>
      <w:r>
        <w:t xml:space="preserve"> — </w:t>
      </w:r>
    </w:p>
    <w:p w14:paraId="719AF72D" w14:textId="77777777" w:rsidR="00C12A54" w:rsidRDefault="008F6C8A">
      <w:pPr>
        <w:pStyle w:val="ListParagraph"/>
        <w:ind w:left="0"/>
      </w:pPr>
      <w:r>
        <w:t>Comments:</w:t>
      </w:r>
    </w:p>
    <w:p w14:paraId="61097521"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Deuteronomy</w:t>
      </w:r>
      <w:r>
        <w:rPr>
          <w:rFonts w:ascii="Times New Roman" w:eastAsia="Times New Roman" w:hAnsi="Times New Roman" w:cs="Times New Roman"/>
          <w:sz w:val="24"/>
          <w:szCs w:val="24"/>
        </w:rPr>
        <w:t xml:space="preserve"> is the </w:t>
      </w:r>
      <w:r w:rsidRPr="00686D9D">
        <w:rPr>
          <w:rFonts w:ascii="Times New Roman" w:eastAsia="Times New Roman" w:hAnsi="Times New Roman" w:cs="Times New Roman"/>
          <w:sz w:val="24"/>
          <w:szCs w:val="24"/>
        </w:rPr>
        <w:t>fifth book of the Bible</w:t>
      </w:r>
      <w:r>
        <w:rPr>
          <w:rFonts w:ascii="Times New Roman" w:eastAsia="Times New Roman" w:hAnsi="Times New Roman" w:cs="Times New Roman"/>
          <w:sz w:val="24"/>
          <w:szCs w:val="24"/>
        </w:rPr>
        <w:t xml:space="preserve"> and the final book of the </w:t>
      </w:r>
      <w:r w:rsidRPr="00686D9D">
        <w:rPr>
          <w:rFonts w:ascii="Times New Roman" w:eastAsia="Times New Roman" w:hAnsi="Times New Roman" w:cs="Times New Roman"/>
          <w:sz w:val="24"/>
          <w:szCs w:val="24"/>
        </w:rPr>
        <w:t>Pentateuch</w:t>
      </w:r>
      <w:r>
        <w:rPr>
          <w:rFonts w:ascii="Times New Roman" w:eastAsia="Times New Roman" w:hAnsi="Times New Roman" w:cs="Times New Roman"/>
          <w:sz w:val="24"/>
          <w:szCs w:val="24"/>
        </w:rPr>
        <w:t xml:space="preserve">. The name means </w:t>
      </w:r>
      <w:r>
        <w:rPr>
          <w:rFonts w:ascii="Times New Roman" w:eastAsia="Times New Roman" w:hAnsi="Times New Roman" w:cs="Times New Roman"/>
          <w:b/>
          <w:bCs/>
          <w:sz w:val="24"/>
          <w:szCs w:val="24"/>
        </w:rPr>
        <w:t>“</w:t>
      </w:r>
      <w:r w:rsidRPr="00686D9D">
        <w:rPr>
          <w:rFonts w:ascii="Times New Roman" w:eastAsia="Times New Roman" w:hAnsi="Times New Roman" w:cs="Times New Roman"/>
          <w:sz w:val="24"/>
          <w:szCs w:val="24"/>
        </w:rPr>
        <w:t>second law,”</w:t>
      </w:r>
      <w:r>
        <w:rPr>
          <w:rFonts w:ascii="Times New Roman" w:eastAsia="Times New Roman" w:hAnsi="Times New Roman" w:cs="Times New Roman"/>
          <w:sz w:val="24"/>
          <w:szCs w:val="24"/>
        </w:rPr>
        <w:t xml:space="preserve"> because it repeats and renews God’s law for a new generation of Israelites before they enter the Promised Land. The book </w:t>
      </w:r>
      <w:proofErr w:type="gramStart"/>
      <w:r>
        <w:rPr>
          <w:rFonts w:ascii="Times New Roman" w:eastAsia="Times New Roman" w:hAnsi="Times New Roman" w:cs="Times New Roman"/>
          <w:sz w:val="24"/>
          <w:szCs w:val="24"/>
        </w:rPr>
        <w:t>is presented as</w:t>
      </w:r>
      <w:proofErr w:type="gramEnd"/>
      <w:r>
        <w:rPr>
          <w:rFonts w:ascii="Times New Roman" w:eastAsia="Times New Roman" w:hAnsi="Times New Roman" w:cs="Times New Roman"/>
          <w:sz w:val="24"/>
          <w:szCs w:val="24"/>
        </w:rPr>
        <w:t xml:space="preserve"> </w:t>
      </w:r>
      <w:r w:rsidRPr="00FB5B5C">
        <w:rPr>
          <w:rFonts w:ascii="Times New Roman" w:eastAsia="Times New Roman" w:hAnsi="Times New Roman" w:cs="Times New Roman"/>
          <w:sz w:val="24"/>
          <w:szCs w:val="24"/>
        </w:rPr>
        <w:t>Moses’ farewell speeches</w:t>
      </w:r>
      <w:r>
        <w:rPr>
          <w:rFonts w:ascii="Times New Roman" w:eastAsia="Times New Roman" w:hAnsi="Times New Roman" w:cs="Times New Roman"/>
          <w:sz w:val="24"/>
          <w:szCs w:val="24"/>
        </w:rPr>
        <w:t xml:space="preserve"> to the people.</w:t>
      </w:r>
    </w:p>
    <w:p w14:paraId="42DF4F86"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0BFAAE09" w14:textId="77777777" w:rsidR="00C12A54" w:rsidRDefault="008F6C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Moses’ First Speech </w:t>
      </w:r>
      <w:r>
        <w:rPr>
          <w:rFonts w:ascii="Times New Roman" w:eastAsia="Times New Roman" w:hAnsi="Times New Roman" w:cs="Times New Roman"/>
          <w:sz w:val="24"/>
          <w:szCs w:val="24"/>
        </w:rPr>
        <w:t>– A review of Israel’s journey from Egypt and God’s faithfulness.</w:t>
      </w:r>
    </w:p>
    <w:p w14:paraId="2AF34764" w14:textId="77777777" w:rsidR="00C12A54" w:rsidRDefault="008F6C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Restating the Law</w:t>
      </w:r>
      <w:r>
        <w:rPr>
          <w:rFonts w:ascii="Times New Roman" w:eastAsia="Times New Roman" w:hAnsi="Times New Roman" w:cs="Times New Roman"/>
          <w:sz w:val="24"/>
          <w:szCs w:val="24"/>
        </w:rPr>
        <w:t xml:space="preserve"> – The </w:t>
      </w:r>
      <w:r w:rsidRPr="00FB5B5C">
        <w:rPr>
          <w:rFonts w:ascii="Times New Roman" w:eastAsia="Times New Roman" w:hAnsi="Times New Roman" w:cs="Times New Roman"/>
          <w:sz w:val="24"/>
          <w:szCs w:val="24"/>
        </w:rPr>
        <w:t>Ten Commandments</w:t>
      </w:r>
      <w:r>
        <w:rPr>
          <w:rFonts w:ascii="Times New Roman" w:eastAsia="Times New Roman" w:hAnsi="Times New Roman" w:cs="Times New Roman"/>
          <w:sz w:val="24"/>
          <w:szCs w:val="24"/>
        </w:rPr>
        <w:t xml:space="preserve"> and many other laws are repeated and explained, calling for obedience and loyalty to God.</w:t>
      </w:r>
    </w:p>
    <w:p w14:paraId="5206A30A" w14:textId="77777777" w:rsidR="00C12A54" w:rsidRPr="00FB5B5C" w:rsidRDefault="008F6C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Covenant </w:t>
      </w:r>
      <w:proofErr w:type="gramStart"/>
      <w:r>
        <w:rPr>
          <w:rFonts w:ascii="Times New Roman" w:eastAsia="Times New Roman" w:hAnsi="Times New Roman" w:cs="Times New Roman"/>
          <w:b/>
          <w:bCs/>
          <w:sz w:val="24"/>
          <w:szCs w:val="24"/>
        </w:rPr>
        <w:t xml:space="preserve">Renewal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Israel is urged to choose </w:t>
      </w:r>
      <w:r w:rsidRPr="00FB5B5C">
        <w:rPr>
          <w:rFonts w:ascii="Times New Roman" w:eastAsia="Times New Roman" w:hAnsi="Times New Roman" w:cs="Times New Roman"/>
          <w:sz w:val="24"/>
          <w:szCs w:val="24"/>
        </w:rPr>
        <w:t>blessing through obedience or curse through disobedience.</w:t>
      </w:r>
    </w:p>
    <w:p w14:paraId="63A99D0F" w14:textId="77777777" w:rsidR="00C12A54" w:rsidRDefault="008F6C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Moses’ Final Acts </w:t>
      </w:r>
      <w:r>
        <w:rPr>
          <w:rFonts w:ascii="Times New Roman" w:eastAsia="Times New Roman" w:hAnsi="Times New Roman" w:cs="Times New Roman"/>
          <w:sz w:val="24"/>
          <w:szCs w:val="24"/>
        </w:rPr>
        <w:t xml:space="preserve">– Moses appoints </w:t>
      </w:r>
      <w:r w:rsidRPr="00FB5B5C">
        <w:rPr>
          <w:rFonts w:ascii="Times New Roman" w:eastAsia="Times New Roman" w:hAnsi="Times New Roman" w:cs="Times New Roman"/>
          <w:sz w:val="24"/>
          <w:szCs w:val="24"/>
        </w:rPr>
        <w:t>Joshua</w:t>
      </w:r>
      <w:r>
        <w:rPr>
          <w:rFonts w:ascii="Times New Roman" w:eastAsia="Times New Roman" w:hAnsi="Times New Roman" w:cs="Times New Roman"/>
          <w:sz w:val="24"/>
          <w:szCs w:val="24"/>
        </w:rPr>
        <w:t xml:space="preserve"> as his successor, blesses the tribes, and dies on Mount Nebo.</w:t>
      </w:r>
    </w:p>
    <w:p w14:paraId="7CFB2DE6"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4B1CCE82" w14:textId="77777777" w:rsidR="00C12A54" w:rsidRDefault="008F6C8A">
      <w:pPr>
        <w:spacing w:before="100" w:beforeAutospacing="1" w:after="100" w:afterAutospacing="1" w:line="240" w:lineRule="auto"/>
      </w:pPr>
      <w:r>
        <w:rPr>
          <w:rFonts w:ascii="Times New Roman" w:eastAsia="Times New Roman" w:hAnsi="Times New Roman" w:cs="Times New Roman"/>
          <w:b/>
          <w:bCs/>
          <w:sz w:val="24"/>
          <w:szCs w:val="24"/>
        </w:rPr>
        <w:t>Deuteronomy</w:t>
      </w:r>
      <w:r>
        <w:rPr>
          <w:rFonts w:ascii="Times New Roman" w:eastAsia="Times New Roman" w:hAnsi="Times New Roman" w:cs="Times New Roman"/>
          <w:sz w:val="24"/>
          <w:szCs w:val="24"/>
        </w:rPr>
        <w:t xml:space="preserve"> emphasizes </w:t>
      </w:r>
      <w:r w:rsidRPr="00FB5B5C">
        <w:rPr>
          <w:rFonts w:ascii="Times New Roman" w:eastAsia="Times New Roman" w:hAnsi="Times New Roman" w:cs="Times New Roman"/>
          <w:sz w:val="24"/>
          <w:szCs w:val="24"/>
        </w:rPr>
        <w:t>love, obedience, and covenant faithfulness</w:t>
      </w:r>
      <w:r>
        <w:rPr>
          <w:rFonts w:ascii="Times New Roman" w:eastAsia="Times New Roman" w:hAnsi="Times New Roman" w:cs="Times New Roman"/>
          <w:sz w:val="24"/>
          <w:szCs w:val="24"/>
        </w:rPr>
        <w:t xml:space="preserve"> to God. It calls God’s people to remember His goodness, keep His commandments, and live as a holy nation in the land He promised.</w:t>
      </w:r>
    </w:p>
    <w:p w14:paraId="2B2B381B" w14:textId="77777777" w:rsidR="00C12A54" w:rsidRPr="00962123" w:rsidRDefault="008F6C8A">
      <w:pPr>
        <w:rPr>
          <w:b/>
          <w:bCs/>
        </w:rPr>
      </w:pPr>
      <w:r w:rsidRPr="00962123">
        <w:rPr>
          <w:b/>
          <w:bCs/>
        </w:rPr>
        <w:lastRenderedPageBreak/>
        <w:t xml:space="preserve">11. Intro Former Prophets — </w:t>
      </w:r>
    </w:p>
    <w:p w14:paraId="34142659" w14:textId="77777777" w:rsidR="00C12A54" w:rsidRDefault="008F6C8A">
      <w:r>
        <w:t>Comments:</w:t>
      </w:r>
    </w:p>
    <w:p w14:paraId="040FE333"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Former Prophets</w:t>
      </w:r>
      <w:r>
        <w:rPr>
          <w:rFonts w:ascii="Times New Roman" w:eastAsia="Times New Roman" w:hAnsi="Times New Roman" w:cs="Times New Roman"/>
          <w:sz w:val="24"/>
          <w:szCs w:val="24"/>
        </w:rPr>
        <w:t xml:space="preserve"> in the Hebrew Bible refer to </w:t>
      </w:r>
      <w:r>
        <w:rPr>
          <w:rFonts w:ascii="Times New Roman" w:eastAsia="Times New Roman" w:hAnsi="Times New Roman" w:cs="Times New Roman"/>
          <w:b/>
          <w:bCs/>
          <w:sz w:val="24"/>
          <w:szCs w:val="24"/>
        </w:rPr>
        <w:t>Joshua, Judges, 1 &amp; 2 Samuel, and 1 &amp; 2 Kings</w:t>
      </w:r>
      <w:r>
        <w:rPr>
          <w:rFonts w:ascii="Times New Roman" w:eastAsia="Times New Roman" w:hAnsi="Times New Roman" w:cs="Times New Roman"/>
          <w:sz w:val="24"/>
          <w:szCs w:val="24"/>
        </w:rPr>
        <w:t xml:space="preserve">. These books continue the story of </w:t>
      </w:r>
      <w:r w:rsidRPr="00FB5B5C">
        <w:rPr>
          <w:rFonts w:ascii="Times New Roman" w:eastAsia="Times New Roman" w:hAnsi="Times New Roman" w:cs="Times New Roman"/>
          <w:sz w:val="24"/>
          <w:szCs w:val="24"/>
        </w:rPr>
        <w:t>Israel after the Pentateuch</w:t>
      </w:r>
      <w:r>
        <w:rPr>
          <w:rFonts w:ascii="Times New Roman" w:eastAsia="Times New Roman" w:hAnsi="Times New Roman" w:cs="Times New Roman"/>
          <w:sz w:val="24"/>
          <w:szCs w:val="24"/>
        </w:rPr>
        <w:t xml:space="preserve">, focusing on the </w:t>
      </w:r>
      <w:r w:rsidRPr="00FB5B5C">
        <w:rPr>
          <w:rFonts w:ascii="Times New Roman" w:eastAsia="Times New Roman" w:hAnsi="Times New Roman" w:cs="Times New Roman"/>
          <w:sz w:val="24"/>
          <w:szCs w:val="24"/>
        </w:rPr>
        <w:t>history of the Israelites in the Promised Land.</w:t>
      </w:r>
      <w:r>
        <w:rPr>
          <w:rFonts w:ascii="Times New Roman" w:eastAsia="Times New Roman" w:hAnsi="Times New Roman" w:cs="Times New Roman"/>
          <w:sz w:val="24"/>
          <w:szCs w:val="24"/>
        </w:rPr>
        <w:t xml:space="preserve"> They emphasize God’s sovereignty, covenant faithfulness, and the consequences of obedience or disobedience to Him.</w:t>
      </w:r>
    </w:p>
    <w:p w14:paraId="708BDE36"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Features:</w:t>
      </w:r>
    </w:p>
    <w:p w14:paraId="40D8B0C8" w14:textId="77777777" w:rsidR="00C12A54" w:rsidRDefault="008F6C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Historical Narrative</w:t>
      </w:r>
      <w:r>
        <w:rPr>
          <w:rFonts w:ascii="Times New Roman" w:eastAsia="Times New Roman" w:hAnsi="Times New Roman" w:cs="Times New Roman"/>
          <w:sz w:val="24"/>
          <w:szCs w:val="24"/>
        </w:rPr>
        <w:t xml:space="preserve"> – They record </w:t>
      </w:r>
      <w:r w:rsidRPr="00FB5B5C">
        <w:rPr>
          <w:rFonts w:ascii="Times New Roman" w:eastAsia="Times New Roman" w:hAnsi="Times New Roman" w:cs="Times New Roman"/>
          <w:sz w:val="24"/>
          <w:szCs w:val="24"/>
        </w:rPr>
        <w:t>Israel’s conquest, settlement, monarchy, and division</w:t>
      </w:r>
      <w:r>
        <w:rPr>
          <w:rFonts w:ascii="Times New Roman" w:eastAsia="Times New Roman" w:hAnsi="Times New Roman" w:cs="Times New Roman"/>
          <w:sz w:val="24"/>
          <w:szCs w:val="24"/>
        </w:rPr>
        <w:t xml:space="preserve"> of the kingdom.</w:t>
      </w:r>
    </w:p>
    <w:p w14:paraId="5402C98A" w14:textId="77777777" w:rsidR="00C12A54" w:rsidRDefault="008F6C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Theological Focus</w:t>
      </w:r>
      <w:r>
        <w:rPr>
          <w:rFonts w:ascii="Times New Roman" w:eastAsia="Times New Roman" w:hAnsi="Times New Roman" w:cs="Times New Roman"/>
          <w:sz w:val="24"/>
          <w:szCs w:val="24"/>
        </w:rPr>
        <w:t xml:space="preserve"> – Events are interpreted through </w:t>
      </w:r>
      <w:r w:rsidRPr="00FB5B5C">
        <w:rPr>
          <w:rFonts w:ascii="Times New Roman" w:eastAsia="Times New Roman" w:hAnsi="Times New Roman" w:cs="Times New Roman"/>
          <w:sz w:val="24"/>
          <w:szCs w:val="24"/>
        </w:rPr>
        <w:t>God’s covenant promises</w:t>
      </w:r>
      <w:r>
        <w:rPr>
          <w:rFonts w:ascii="Times New Roman" w:eastAsia="Times New Roman" w:hAnsi="Times New Roman" w:cs="Times New Roman"/>
          <w:sz w:val="24"/>
          <w:szCs w:val="24"/>
        </w:rPr>
        <w:t xml:space="preserve"> and His dealings with His people.</w:t>
      </w:r>
    </w:p>
    <w:p w14:paraId="09FA87A8" w14:textId="77777777" w:rsidR="00C12A54" w:rsidRDefault="008F6C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Leadership and Judgment</w:t>
      </w:r>
      <w:r>
        <w:rPr>
          <w:rFonts w:ascii="Times New Roman" w:eastAsia="Times New Roman" w:hAnsi="Times New Roman" w:cs="Times New Roman"/>
          <w:sz w:val="24"/>
          <w:szCs w:val="24"/>
        </w:rPr>
        <w:t xml:space="preserve"> – Leaders, judges, and kings are evaluated based on </w:t>
      </w:r>
      <w:r w:rsidRPr="00FB5B5C">
        <w:rPr>
          <w:rFonts w:ascii="Times New Roman" w:eastAsia="Times New Roman" w:hAnsi="Times New Roman" w:cs="Times New Roman"/>
          <w:sz w:val="24"/>
          <w:szCs w:val="24"/>
        </w:rPr>
        <w:t>faithfulness to God</w:t>
      </w:r>
      <w:r>
        <w:rPr>
          <w:rFonts w:ascii="Times New Roman" w:eastAsia="Times New Roman" w:hAnsi="Times New Roman" w:cs="Times New Roman"/>
          <w:sz w:val="24"/>
          <w:szCs w:val="24"/>
        </w:rPr>
        <w:t>, showing that God’s blessing depends on obedience.</w:t>
      </w:r>
    </w:p>
    <w:p w14:paraId="6B32E74F" w14:textId="77777777" w:rsidR="00C12A54" w:rsidRDefault="008F6C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Prophetic Role</w:t>
      </w:r>
      <w:r>
        <w:rPr>
          <w:rFonts w:ascii="Times New Roman" w:eastAsia="Times New Roman" w:hAnsi="Times New Roman" w:cs="Times New Roman"/>
          <w:sz w:val="24"/>
          <w:szCs w:val="24"/>
        </w:rPr>
        <w:t xml:space="preserve"> – Prophets appear to guide, warn, and call Israel back to covenant faithfulness.</w:t>
      </w:r>
    </w:p>
    <w:p w14:paraId="1AE0B325"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39454638" w14:textId="6A37EE33" w:rsidR="00C12A54" w:rsidRDefault="008F6C8A">
      <w:pPr>
        <w:spacing w:before="100" w:beforeAutospacing="1" w:after="100" w:afterAutospacing="1" w:line="240" w:lineRule="auto"/>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Former Prophets</w:t>
      </w:r>
      <w:r>
        <w:rPr>
          <w:rFonts w:ascii="Times New Roman" w:eastAsia="Times New Roman" w:hAnsi="Times New Roman" w:cs="Times New Roman"/>
          <w:sz w:val="24"/>
          <w:szCs w:val="24"/>
        </w:rPr>
        <w:t xml:space="preserve"> show that Israel’s history is </w:t>
      </w:r>
      <w:r w:rsidRPr="00FB5B5C">
        <w:rPr>
          <w:rFonts w:ascii="Times New Roman" w:eastAsia="Times New Roman" w:hAnsi="Times New Roman" w:cs="Times New Roman"/>
          <w:sz w:val="24"/>
          <w:szCs w:val="24"/>
        </w:rPr>
        <w:t>shaped by God’s covenant</w:t>
      </w:r>
      <w:r>
        <w:rPr>
          <w:rFonts w:ascii="Times New Roman" w:eastAsia="Times New Roman" w:hAnsi="Times New Roman" w:cs="Times New Roman"/>
          <w:sz w:val="24"/>
          <w:szCs w:val="24"/>
        </w:rPr>
        <w:t xml:space="preserve">, illustrating </w:t>
      </w:r>
      <w:r w:rsidRPr="00FB5B5C">
        <w:rPr>
          <w:rFonts w:ascii="Times New Roman" w:eastAsia="Times New Roman" w:hAnsi="Times New Roman" w:cs="Times New Roman"/>
          <w:sz w:val="24"/>
          <w:szCs w:val="24"/>
        </w:rPr>
        <w:t xml:space="preserve">how </w:t>
      </w:r>
      <w:r w:rsidR="00FB5B5C" w:rsidRPr="00FB5B5C">
        <w:rPr>
          <w:rFonts w:ascii="Times New Roman" w:eastAsia="Times New Roman" w:hAnsi="Times New Roman" w:cs="Times New Roman"/>
          <w:sz w:val="24"/>
          <w:szCs w:val="24"/>
        </w:rPr>
        <w:t xml:space="preserve">blessing </w:t>
      </w:r>
      <w:r w:rsidRPr="00FB5B5C">
        <w:rPr>
          <w:rFonts w:ascii="Times New Roman" w:eastAsia="Times New Roman" w:hAnsi="Times New Roman" w:cs="Times New Roman"/>
          <w:sz w:val="24"/>
          <w:szCs w:val="24"/>
        </w:rPr>
        <w:t>faithfulness leads to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and </w:t>
      </w:r>
      <w:r w:rsidRPr="00FB5B5C">
        <w:rPr>
          <w:rFonts w:ascii="Times New Roman" w:eastAsia="Times New Roman" w:hAnsi="Times New Roman" w:cs="Times New Roman"/>
          <w:sz w:val="24"/>
          <w:szCs w:val="24"/>
        </w:rPr>
        <w:t>disobedience leads to judgment</w:t>
      </w:r>
      <w:r>
        <w:rPr>
          <w:rFonts w:ascii="Times New Roman" w:eastAsia="Times New Roman" w:hAnsi="Times New Roman" w:cs="Times New Roman"/>
          <w:sz w:val="24"/>
          <w:szCs w:val="24"/>
        </w:rPr>
        <w:t>, preparing the stage for the messages of the later prophets</w:t>
      </w:r>
    </w:p>
    <w:p w14:paraId="31A39987" w14:textId="77777777" w:rsidR="00C12A54" w:rsidRDefault="008F6C8A">
      <w:r>
        <w:rPr>
          <w:b/>
          <w:bCs/>
        </w:rPr>
        <w:t xml:space="preserve">12. </w:t>
      </w:r>
      <w:r w:rsidR="00EB6F49">
        <w:rPr>
          <w:b/>
          <w:bCs/>
        </w:rPr>
        <w:t xml:space="preserve"> The Book of </w:t>
      </w:r>
      <w:r>
        <w:rPr>
          <w:b/>
          <w:bCs/>
        </w:rPr>
        <w:t xml:space="preserve">Joshua </w:t>
      </w:r>
    </w:p>
    <w:p w14:paraId="6C4598F2" w14:textId="77777777" w:rsidR="00C12A54" w:rsidRDefault="008F6C8A">
      <w:r>
        <w:t>Comments:</w:t>
      </w:r>
    </w:p>
    <w:p w14:paraId="45097200" w14:textId="77777777" w:rsidR="00C12A54" w:rsidRPr="00FB5B5C"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Joshua</w:t>
      </w:r>
      <w:r>
        <w:rPr>
          <w:rFonts w:ascii="Times New Roman" w:eastAsia="Times New Roman" w:hAnsi="Times New Roman" w:cs="Times New Roman"/>
          <w:sz w:val="24"/>
          <w:szCs w:val="24"/>
        </w:rPr>
        <w:t xml:space="preserve"> is the </w:t>
      </w:r>
      <w:r w:rsidRPr="00FB5B5C">
        <w:rPr>
          <w:rFonts w:ascii="Times New Roman" w:eastAsia="Times New Roman" w:hAnsi="Times New Roman" w:cs="Times New Roman"/>
          <w:sz w:val="24"/>
          <w:szCs w:val="24"/>
        </w:rPr>
        <w:t>first book of the Former Prophets</w:t>
      </w:r>
      <w:r>
        <w:rPr>
          <w:rFonts w:ascii="Times New Roman" w:eastAsia="Times New Roman" w:hAnsi="Times New Roman" w:cs="Times New Roman"/>
          <w:sz w:val="24"/>
          <w:szCs w:val="24"/>
        </w:rPr>
        <w:t xml:space="preserve"> and continues the story of Israel after Moses. It tells how God fulfilled His promise to give the Israelites the </w:t>
      </w:r>
      <w:r w:rsidRPr="00FB5B5C">
        <w:rPr>
          <w:rFonts w:ascii="Times New Roman" w:eastAsia="Times New Roman" w:hAnsi="Times New Roman" w:cs="Times New Roman"/>
          <w:sz w:val="24"/>
          <w:szCs w:val="24"/>
        </w:rPr>
        <w:t>Promised Land</w:t>
      </w:r>
      <w:r>
        <w:rPr>
          <w:rFonts w:ascii="Times New Roman" w:eastAsia="Times New Roman" w:hAnsi="Times New Roman" w:cs="Times New Roman"/>
          <w:sz w:val="24"/>
          <w:szCs w:val="24"/>
        </w:rPr>
        <w:t xml:space="preserve"> under Joshua’s leadership. The book emphasizes </w:t>
      </w:r>
      <w:r w:rsidRPr="00FB5B5C">
        <w:rPr>
          <w:rFonts w:ascii="Times New Roman" w:eastAsia="Times New Roman" w:hAnsi="Times New Roman" w:cs="Times New Roman"/>
          <w:sz w:val="24"/>
          <w:szCs w:val="24"/>
        </w:rPr>
        <w:t>God’s faithfulness, obedience, and covenant.</w:t>
      </w:r>
    </w:p>
    <w:p w14:paraId="16674E08"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14294F31" w14:textId="77777777" w:rsidR="00C12A54" w:rsidRDefault="008F6C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Preparation and Leadership </w:t>
      </w:r>
      <w:r>
        <w:rPr>
          <w:rFonts w:ascii="Times New Roman" w:eastAsia="Times New Roman" w:hAnsi="Times New Roman" w:cs="Times New Roman"/>
          <w:sz w:val="24"/>
          <w:szCs w:val="24"/>
        </w:rPr>
        <w:t>– God commissions Joshua and encourages him to be strong and courageous.</w:t>
      </w:r>
    </w:p>
    <w:p w14:paraId="0FCFCCD1" w14:textId="77777777" w:rsidR="00C12A54" w:rsidRDefault="008F6C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Conquest of </w:t>
      </w:r>
      <w:proofErr w:type="gramStart"/>
      <w:r>
        <w:rPr>
          <w:rFonts w:ascii="Times New Roman" w:eastAsia="Times New Roman" w:hAnsi="Times New Roman" w:cs="Times New Roman"/>
          <w:b/>
          <w:bCs/>
          <w:sz w:val="24"/>
          <w:szCs w:val="24"/>
        </w:rPr>
        <w:t xml:space="preserve">Canaan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Israel defeats key cities, including Jericho and Ai, showing God’s power and guidance.</w:t>
      </w:r>
    </w:p>
    <w:p w14:paraId="31F12260" w14:textId="77777777" w:rsidR="00C12A54" w:rsidRDefault="008F6C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Division of the Land </w:t>
      </w:r>
      <w:r>
        <w:rPr>
          <w:rFonts w:ascii="Times New Roman" w:eastAsia="Times New Roman" w:hAnsi="Times New Roman" w:cs="Times New Roman"/>
          <w:sz w:val="24"/>
          <w:szCs w:val="24"/>
        </w:rPr>
        <w:t>– The land is allotted to the twelve tribes of Israel.</w:t>
      </w:r>
    </w:p>
    <w:p w14:paraId="0AC09C6A" w14:textId="77777777" w:rsidR="00C12A54" w:rsidRDefault="008F6C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Covenant Renewal </w:t>
      </w:r>
      <w:r>
        <w:rPr>
          <w:rFonts w:ascii="Times New Roman" w:eastAsia="Times New Roman" w:hAnsi="Times New Roman" w:cs="Times New Roman"/>
          <w:sz w:val="24"/>
          <w:szCs w:val="24"/>
        </w:rPr>
        <w:t>– Joshua reminds the people to remain faithful to God and renew their covenant commitment.</w:t>
      </w:r>
    </w:p>
    <w:p w14:paraId="433619E7" w14:textId="77777777" w:rsidR="00FB5B5C" w:rsidRDefault="00FB5B5C" w:rsidP="00FB5B5C">
      <w:pPr>
        <w:spacing w:before="100" w:beforeAutospacing="1" w:after="100" w:afterAutospacing="1" w:line="240" w:lineRule="auto"/>
        <w:ind w:left="720"/>
        <w:rPr>
          <w:rFonts w:ascii="Times New Roman" w:eastAsia="Times New Roman" w:hAnsi="Times New Roman" w:cs="Times New Roman"/>
          <w:sz w:val="24"/>
          <w:szCs w:val="24"/>
        </w:rPr>
      </w:pPr>
    </w:p>
    <w:p w14:paraId="1A3D3254"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Summary;</w:t>
      </w:r>
    </w:p>
    <w:p w14:paraId="38C06D40" w14:textId="77777777" w:rsidR="00C12A54" w:rsidRDefault="008F6C8A">
      <w:pPr>
        <w:spacing w:before="100" w:beforeAutospacing="1" w:after="100" w:afterAutospacing="1" w:line="240" w:lineRule="auto"/>
      </w:pPr>
      <w:r>
        <w:rPr>
          <w:rFonts w:ascii="Times New Roman" w:eastAsia="Times New Roman" w:hAnsi="Times New Roman" w:cs="Times New Roman"/>
          <w:sz w:val="24"/>
          <w:szCs w:val="24"/>
        </w:rPr>
        <w:t xml:space="preserve">The Book of Joshua teaches that </w:t>
      </w:r>
      <w:r w:rsidRPr="00BC0B45">
        <w:rPr>
          <w:rFonts w:ascii="Times New Roman" w:eastAsia="Times New Roman" w:hAnsi="Times New Roman" w:cs="Times New Roman"/>
          <w:sz w:val="24"/>
          <w:szCs w:val="24"/>
        </w:rPr>
        <w:t>God is faithful to His promises,</w:t>
      </w:r>
      <w:r>
        <w:rPr>
          <w:rFonts w:ascii="Times New Roman" w:eastAsia="Times New Roman" w:hAnsi="Times New Roman" w:cs="Times New Roman"/>
          <w:sz w:val="24"/>
          <w:szCs w:val="24"/>
        </w:rPr>
        <w:t xml:space="preserve"> and success comes through </w:t>
      </w:r>
      <w:r w:rsidRPr="00BC0B45">
        <w:rPr>
          <w:rFonts w:ascii="Times New Roman" w:eastAsia="Times New Roman" w:hAnsi="Times New Roman" w:cs="Times New Roman"/>
          <w:sz w:val="24"/>
          <w:szCs w:val="24"/>
        </w:rPr>
        <w:t>obedience, courage, and trust in Him</w:t>
      </w:r>
      <w:r>
        <w:rPr>
          <w:rFonts w:ascii="Times New Roman" w:eastAsia="Times New Roman" w:hAnsi="Times New Roman" w:cs="Times New Roman"/>
          <w:sz w:val="24"/>
          <w:szCs w:val="24"/>
        </w:rPr>
        <w:t xml:space="preserve">. It highlights the importance of </w:t>
      </w:r>
      <w:r w:rsidRPr="00BC0B45">
        <w:rPr>
          <w:rFonts w:ascii="Times New Roman" w:eastAsia="Times New Roman" w:hAnsi="Times New Roman" w:cs="Times New Roman"/>
          <w:sz w:val="24"/>
          <w:szCs w:val="24"/>
        </w:rPr>
        <w:t>faithful leadership</w:t>
      </w:r>
      <w:r>
        <w:rPr>
          <w:rFonts w:ascii="Times New Roman" w:eastAsia="Times New Roman" w:hAnsi="Times New Roman" w:cs="Times New Roman"/>
          <w:sz w:val="24"/>
          <w:szCs w:val="24"/>
        </w:rPr>
        <w:t xml:space="preserve"> and </w:t>
      </w:r>
      <w:r w:rsidRPr="00BC0B45">
        <w:rPr>
          <w:rFonts w:ascii="Times New Roman" w:eastAsia="Times New Roman" w:hAnsi="Times New Roman" w:cs="Times New Roman"/>
          <w:sz w:val="24"/>
          <w:szCs w:val="24"/>
        </w:rPr>
        <w:t>covenant loyalty</w:t>
      </w:r>
      <w:r>
        <w:rPr>
          <w:rFonts w:ascii="Times New Roman" w:eastAsia="Times New Roman" w:hAnsi="Times New Roman" w:cs="Times New Roman"/>
          <w:sz w:val="24"/>
          <w:szCs w:val="24"/>
        </w:rPr>
        <w:t xml:space="preserve"> in Israel’s history.</w:t>
      </w:r>
    </w:p>
    <w:p w14:paraId="492BF496" w14:textId="77777777" w:rsidR="00C12A54" w:rsidRDefault="008F6C8A">
      <w:r>
        <w:rPr>
          <w:b/>
          <w:bCs/>
        </w:rPr>
        <w:t>13.</w:t>
      </w:r>
      <w:r w:rsidR="00EB6F49">
        <w:rPr>
          <w:b/>
          <w:bCs/>
        </w:rPr>
        <w:t xml:space="preserve">The book </w:t>
      </w:r>
      <w:proofErr w:type="gramStart"/>
      <w:r w:rsidR="00EB6F49">
        <w:rPr>
          <w:b/>
          <w:bCs/>
        </w:rPr>
        <w:t xml:space="preserve">of </w:t>
      </w:r>
      <w:r>
        <w:rPr>
          <w:b/>
          <w:bCs/>
        </w:rPr>
        <w:t xml:space="preserve"> Judges</w:t>
      </w:r>
      <w:proofErr w:type="gramEnd"/>
    </w:p>
    <w:p w14:paraId="3652EB25" w14:textId="77777777" w:rsidR="00C12A54" w:rsidRDefault="008F6C8A">
      <w:r>
        <w:t>Comments:</w:t>
      </w:r>
    </w:p>
    <w:p w14:paraId="2613BD50" w14:textId="77777777" w:rsidR="00C12A54" w:rsidRDefault="008F6C8A">
      <w:pPr>
        <w:pStyle w:val="Heading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Overview of the Book of Judges</w:t>
      </w:r>
    </w:p>
    <w:p w14:paraId="5E527BDB" w14:textId="77777777" w:rsidR="00C12A54" w:rsidRDefault="008F6C8A">
      <w:pPr>
        <w:pStyle w:val="NormalWeb"/>
        <w:numPr>
          <w:ilvl w:val="0"/>
          <w:numId w:val="20"/>
        </w:numPr>
      </w:pPr>
      <w:r>
        <w:rPr>
          <w:rStyle w:val="Strong"/>
        </w:rPr>
        <w:t>Placement in the Bible</w:t>
      </w:r>
      <w:r>
        <w:t>: Seventh book of the Old Testament.</w:t>
      </w:r>
    </w:p>
    <w:p w14:paraId="1D665993" w14:textId="77777777" w:rsidR="00C12A54" w:rsidRDefault="008F6C8A">
      <w:pPr>
        <w:pStyle w:val="NormalWeb"/>
        <w:numPr>
          <w:ilvl w:val="0"/>
          <w:numId w:val="20"/>
        </w:numPr>
      </w:pPr>
      <w:r>
        <w:rPr>
          <w:rStyle w:val="Strong"/>
        </w:rPr>
        <w:t>Time Period</w:t>
      </w:r>
      <w:r>
        <w:t>: Covers roughly 300 years between Joshua’s death and the rise of the monarchy under Saul.</w:t>
      </w:r>
    </w:p>
    <w:p w14:paraId="7A872E25" w14:textId="77777777" w:rsidR="00C12A54" w:rsidRDefault="008F6C8A">
      <w:pPr>
        <w:pStyle w:val="NormalWeb"/>
        <w:numPr>
          <w:ilvl w:val="0"/>
          <w:numId w:val="20"/>
        </w:numPr>
      </w:pPr>
      <w:r>
        <w:rPr>
          <w:rStyle w:val="Strong"/>
        </w:rPr>
        <w:t>Purpose</w:t>
      </w:r>
      <w:r>
        <w:t>: To show Israel’s moral and spiritual decline and God’s enduring mercy.</w:t>
      </w:r>
    </w:p>
    <w:p w14:paraId="2F02482A" w14:textId="77777777" w:rsidR="00C12A54" w:rsidRDefault="008F6C8A">
      <w:pPr>
        <w:pStyle w:val="Heading3"/>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Segoe UI Emoji" w:hAnsi="Segoe UI Emoji" w:cs="Segoe UI Emoji"/>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The Cycle of Sin</w:t>
      </w:r>
    </w:p>
    <w:p w14:paraId="05973D84" w14:textId="77777777" w:rsidR="00C12A54" w:rsidRDefault="008F6C8A">
      <w:pPr>
        <w:pStyle w:val="NormalWeb"/>
      </w:pPr>
      <w:r>
        <w:t>The book follows a repeated pattern:</w:t>
      </w:r>
    </w:p>
    <w:p w14:paraId="161FA4A8" w14:textId="77777777" w:rsidR="00C12A54" w:rsidRDefault="008F6C8A">
      <w:pPr>
        <w:pStyle w:val="NormalWeb"/>
        <w:numPr>
          <w:ilvl w:val="0"/>
          <w:numId w:val="21"/>
        </w:numPr>
      </w:pPr>
      <w:r w:rsidRPr="00BC0B45">
        <w:rPr>
          <w:rStyle w:val="Strong"/>
          <w:b w:val="0"/>
          <w:bCs w:val="0"/>
        </w:rPr>
        <w:t>Israel sins</w:t>
      </w:r>
      <w:r>
        <w:t xml:space="preserve"> by worshiping false gods.</w:t>
      </w:r>
    </w:p>
    <w:p w14:paraId="56FC813E" w14:textId="77777777" w:rsidR="00C12A54" w:rsidRDefault="008F6C8A">
      <w:pPr>
        <w:pStyle w:val="NormalWeb"/>
        <w:numPr>
          <w:ilvl w:val="0"/>
          <w:numId w:val="21"/>
        </w:numPr>
      </w:pPr>
      <w:r w:rsidRPr="00BC0B45">
        <w:rPr>
          <w:rStyle w:val="Strong"/>
          <w:b w:val="0"/>
          <w:bCs w:val="0"/>
        </w:rPr>
        <w:t>God allows oppression</w:t>
      </w:r>
      <w:r>
        <w:t xml:space="preserve"> by neighboring nations.</w:t>
      </w:r>
    </w:p>
    <w:p w14:paraId="2FF71AEA" w14:textId="77777777" w:rsidR="00C12A54" w:rsidRDefault="008F6C8A">
      <w:pPr>
        <w:pStyle w:val="NormalWeb"/>
        <w:numPr>
          <w:ilvl w:val="0"/>
          <w:numId w:val="21"/>
        </w:numPr>
      </w:pPr>
      <w:r w:rsidRPr="00BC0B45">
        <w:rPr>
          <w:rStyle w:val="Strong"/>
          <w:b w:val="0"/>
          <w:bCs w:val="0"/>
        </w:rPr>
        <w:t>Israel cries out</w:t>
      </w:r>
      <w:r>
        <w:t xml:space="preserve"> in repentance.</w:t>
      </w:r>
    </w:p>
    <w:p w14:paraId="35D0525C" w14:textId="77777777" w:rsidR="00C12A54" w:rsidRDefault="008F6C8A">
      <w:pPr>
        <w:pStyle w:val="NormalWeb"/>
        <w:numPr>
          <w:ilvl w:val="0"/>
          <w:numId w:val="21"/>
        </w:numPr>
      </w:pPr>
      <w:r w:rsidRPr="00BC0B45">
        <w:rPr>
          <w:rStyle w:val="Strong"/>
          <w:b w:val="0"/>
          <w:bCs w:val="0"/>
        </w:rPr>
        <w:t>God raises a judge</w:t>
      </w:r>
      <w:r>
        <w:t xml:space="preserve"> to deliver them.</w:t>
      </w:r>
    </w:p>
    <w:p w14:paraId="13F4549D" w14:textId="77777777" w:rsidR="00C12A54" w:rsidRDefault="008F6C8A">
      <w:pPr>
        <w:pStyle w:val="NormalWeb"/>
        <w:numPr>
          <w:ilvl w:val="0"/>
          <w:numId w:val="21"/>
        </w:numPr>
      </w:pPr>
      <w:r w:rsidRPr="00BC0B45">
        <w:rPr>
          <w:rStyle w:val="Strong"/>
          <w:b w:val="0"/>
          <w:bCs w:val="0"/>
        </w:rPr>
        <w:t>Peace follows</w:t>
      </w:r>
      <w:r w:rsidRPr="00BC0B45">
        <w:rPr>
          <w:b/>
          <w:bCs/>
        </w:rPr>
        <w:t>,</w:t>
      </w:r>
      <w:r>
        <w:t xml:space="preserve"> but the cycle eventually repeats.</w:t>
      </w:r>
    </w:p>
    <w:p w14:paraId="1F5EBF90" w14:textId="77777777" w:rsidR="00C12A54" w:rsidRDefault="008F6C8A">
      <w:r>
        <w:t>This cycle is central to the narrative and illustrates the consequences of turning away from God and the hope of restoration through repentance</w:t>
      </w:r>
    </w:p>
    <w:p w14:paraId="10E7B774" w14:textId="77777777" w:rsidR="00C12A54" w:rsidRDefault="008F6C8A">
      <w:r>
        <w:rPr>
          <w:b/>
          <w:bCs/>
        </w:rPr>
        <w:t>14.</w:t>
      </w:r>
      <w:r w:rsidR="00EB6F49">
        <w:rPr>
          <w:b/>
          <w:bCs/>
        </w:rPr>
        <w:t xml:space="preserve"> The Book </w:t>
      </w:r>
      <w:proofErr w:type="gramStart"/>
      <w:r w:rsidR="00EB6F49">
        <w:rPr>
          <w:b/>
          <w:bCs/>
        </w:rPr>
        <w:t xml:space="preserve">of </w:t>
      </w:r>
      <w:r>
        <w:rPr>
          <w:b/>
          <w:bCs/>
        </w:rPr>
        <w:t xml:space="preserve"> Samuel</w:t>
      </w:r>
      <w:proofErr w:type="gramEnd"/>
      <w:r>
        <w:rPr>
          <w:b/>
          <w:bCs/>
        </w:rPr>
        <w:t>;</w:t>
      </w:r>
    </w:p>
    <w:p w14:paraId="2475A333" w14:textId="77777777" w:rsidR="00C12A54" w:rsidRDefault="008F6C8A">
      <w:r>
        <w:t>Comments:</w:t>
      </w:r>
    </w:p>
    <w:p w14:paraId="5002AEFF"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&amp; 2 Samuel</w:t>
      </w:r>
      <w:r>
        <w:rPr>
          <w:rFonts w:ascii="Times New Roman" w:eastAsia="Times New Roman" w:hAnsi="Times New Roman" w:cs="Times New Roman"/>
          <w:sz w:val="24"/>
          <w:szCs w:val="24"/>
        </w:rPr>
        <w:t xml:space="preserve"> are part of the </w:t>
      </w:r>
      <w:r>
        <w:rPr>
          <w:rFonts w:ascii="Times New Roman" w:eastAsia="Times New Roman" w:hAnsi="Times New Roman" w:cs="Times New Roman"/>
          <w:b/>
          <w:bCs/>
          <w:sz w:val="24"/>
          <w:szCs w:val="24"/>
        </w:rPr>
        <w:t>Former Prophets</w:t>
      </w:r>
      <w:r>
        <w:rPr>
          <w:rFonts w:ascii="Times New Roman" w:eastAsia="Times New Roman" w:hAnsi="Times New Roman" w:cs="Times New Roman"/>
          <w:sz w:val="24"/>
          <w:szCs w:val="24"/>
        </w:rPr>
        <w:t xml:space="preserve"> and trace Israel’s transition from a loose confederation of tribes to a </w:t>
      </w:r>
      <w:r w:rsidRPr="00BC0B45">
        <w:rPr>
          <w:rFonts w:ascii="Times New Roman" w:eastAsia="Times New Roman" w:hAnsi="Times New Roman" w:cs="Times New Roman"/>
          <w:sz w:val="24"/>
          <w:szCs w:val="24"/>
        </w:rPr>
        <w:t>monarchy</w:t>
      </w:r>
      <w:r>
        <w:rPr>
          <w:rFonts w:ascii="Times New Roman" w:eastAsia="Times New Roman" w:hAnsi="Times New Roman" w:cs="Times New Roman"/>
          <w:sz w:val="24"/>
          <w:szCs w:val="24"/>
        </w:rPr>
        <w:t xml:space="preserve"> under God’s guidance. They focus on the themes of </w:t>
      </w:r>
      <w:r w:rsidRPr="00BC0B45">
        <w:rPr>
          <w:rFonts w:ascii="Times New Roman" w:eastAsia="Times New Roman" w:hAnsi="Times New Roman" w:cs="Times New Roman"/>
          <w:sz w:val="24"/>
          <w:szCs w:val="24"/>
        </w:rPr>
        <w:t>leadership, covenant faithfulness, and God’s sovereignty</w:t>
      </w:r>
      <w:r>
        <w:rPr>
          <w:rFonts w:ascii="Times New Roman" w:eastAsia="Times New Roman" w:hAnsi="Times New Roman" w:cs="Times New Roman"/>
          <w:sz w:val="24"/>
          <w:szCs w:val="24"/>
        </w:rPr>
        <w:t>.</w:t>
      </w:r>
    </w:p>
    <w:p w14:paraId="120053D1"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319C30F9" w14:textId="77777777" w:rsidR="00C12A54" w:rsidRDefault="008F6C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Samuel’s Life and Leadership </w:t>
      </w:r>
      <w:r>
        <w:rPr>
          <w:rFonts w:ascii="Times New Roman" w:eastAsia="Times New Roman" w:hAnsi="Times New Roman" w:cs="Times New Roman"/>
          <w:sz w:val="24"/>
          <w:szCs w:val="24"/>
        </w:rPr>
        <w:t>– Samuel is born, called by God, and becomes Israel’s last judge and prophet.</w:t>
      </w:r>
    </w:p>
    <w:p w14:paraId="500F9533" w14:textId="77777777" w:rsidR="00C12A54" w:rsidRDefault="008F6C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Saul as </w:t>
      </w:r>
      <w:proofErr w:type="gramStart"/>
      <w:r>
        <w:rPr>
          <w:rFonts w:ascii="Times New Roman" w:eastAsia="Times New Roman" w:hAnsi="Times New Roman" w:cs="Times New Roman"/>
          <w:b/>
          <w:bCs/>
          <w:sz w:val="24"/>
          <w:szCs w:val="24"/>
        </w:rPr>
        <w:t xml:space="preserve">King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Saul is chosen as Israel’s first king but disobeys God, leading to his downfall.</w:t>
      </w:r>
    </w:p>
    <w:p w14:paraId="00DBB014" w14:textId="77777777" w:rsidR="00C12A54" w:rsidRDefault="008F6C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David’s </w:t>
      </w:r>
      <w:proofErr w:type="gramStart"/>
      <w:r>
        <w:rPr>
          <w:rFonts w:ascii="Times New Roman" w:eastAsia="Times New Roman" w:hAnsi="Times New Roman" w:cs="Times New Roman"/>
          <w:b/>
          <w:bCs/>
          <w:sz w:val="24"/>
          <w:szCs w:val="24"/>
        </w:rPr>
        <w:t xml:space="preserve">Rise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David is anointed king, defeats Israel’s enemies, and establishes Jerusalem as the capital.</w:t>
      </w:r>
    </w:p>
    <w:p w14:paraId="06FEADFC" w14:textId="77777777" w:rsidR="00C12A54" w:rsidRDefault="008F6C8A">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David’s Reign and Challenges </w:t>
      </w:r>
      <w:r>
        <w:rPr>
          <w:rFonts w:ascii="Times New Roman" w:eastAsia="Times New Roman" w:hAnsi="Times New Roman" w:cs="Times New Roman"/>
          <w:sz w:val="24"/>
          <w:szCs w:val="24"/>
        </w:rPr>
        <w:t>– David faces personal failures and family conflicts but remains God’s chosen king.</w:t>
      </w:r>
    </w:p>
    <w:p w14:paraId="7365514B"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10ECB128" w14:textId="77777777" w:rsidR="00C12A54" w:rsidRDefault="008F6C8A">
      <w:pPr>
        <w:spacing w:before="100" w:beforeAutospacing="1" w:after="100" w:afterAutospacing="1" w:line="240" w:lineRule="auto"/>
      </w:pPr>
      <w:r>
        <w:rPr>
          <w:rFonts w:ascii="Times New Roman" w:eastAsia="Times New Roman" w:hAnsi="Times New Roman" w:cs="Times New Roman"/>
          <w:sz w:val="24"/>
          <w:szCs w:val="24"/>
        </w:rPr>
        <w:t xml:space="preserve">The Books of Samuel highlight </w:t>
      </w:r>
      <w:r w:rsidRPr="00BC0B45">
        <w:rPr>
          <w:rFonts w:ascii="Times New Roman" w:eastAsia="Times New Roman" w:hAnsi="Times New Roman" w:cs="Times New Roman"/>
          <w:sz w:val="24"/>
          <w:szCs w:val="24"/>
        </w:rPr>
        <w:t>God’s guidance in choosing leaders</w:t>
      </w:r>
      <w:r>
        <w:rPr>
          <w:rFonts w:ascii="Times New Roman" w:eastAsia="Times New Roman" w:hAnsi="Times New Roman" w:cs="Times New Roman"/>
          <w:sz w:val="24"/>
          <w:szCs w:val="24"/>
        </w:rPr>
        <w:t xml:space="preserve">, the importance of </w:t>
      </w:r>
      <w:r w:rsidRPr="00BC0B45">
        <w:rPr>
          <w:rFonts w:ascii="Times New Roman" w:eastAsia="Times New Roman" w:hAnsi="Times New Roman" w:cs="Times New Roman"/>
          <w:sz w:val="24"/>
          <w:szCs w:val="24"/>
        </w:rPr>
        <w:t>obedience and faithfulness</w:t>
      </w:r>
      <w:r>
        <w:rPr>
          <w:rFonts w:ascii="Times New Roman" w:eastAsia="Times New Roman" w:hAnsi="Times New Roman" w:cs="Times New Roman"/>
          <w:sz w:val="24"/>
          <w:szCs w:val="24"/>
        </w:rPr>
        <w:t xml:space="preserve">, and the unfolding of His </w:t>
      </w:r>
      <w:r w:rsidRPr="00BC0B45">
        <w:rPr>
          <w:rFonts w:ascii="Times New Roman" w:eastAsia="Times New Roman" w:hAnsi="Times New Roman" w:cs="Times New Roman"/>
          <w:sz w:val="24"/>
          <w:szCs w:val="24"/>
        </w:rPr>
        <w:t>covenant plan</w:t>
      </w:r>
      <w:r>
        <w:rPr>
          <w:rFonts w:ascii="Times New Roman" w:eastAsia="Times New Roman" w:hAnsi="Times New Roman" w:cs="Times New Roman"/>
          <w:sz w:val="24"/>
          <w:szCs w:val="24"/>
        </w:rPr>
        <w:t xml:space="preserve"> through Israel’s first kings.</w:t>
      </w:r>
    </w:p>
    <w:p w14:paraId="635513FC" w14:textId="77777777" w:rsidR="00C12A54" w:rsidRDefault="008F6C8A">
      <w:r>
        <w:rPr>
          <w:b/>
          <w:bCs/>
        </w:rPr>
        <w:t xml:space="preserve">15. </w:t>
      </w:r>
      <w:r w:rsidR="00EB6F49">
        <w:rPr>
          <w:b/>
          <w:bCs/>
        </w:rPr>
        <w:t xml:space="preserve"> The Book of </w:t>
      </w:r>
      <w:r>
        <w:rPr>
          <w:b/>
          <w:bCs/>
        </w:rPr>
        <w:t xml:space="preserve">Kings </w:t>
      </w:r>
      <w:r>
        <w:t>—</w:t>
      </w:r>
    </w:p>
    <w:p w14:paraId="51EC9D30" w14:textId="77777777" w:rsidR="00C12A54" w:rsidRDefault="008F6C8A">
      <w:r>
        <w:t>Comments:</w:t>
      </w:r>
    </w:p>
    <w:p w14:paraId="7D5710D4" w14:textId="77777777" w:rsidR="00C12A54" w:rsidRPr="00BC0B45"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&amp; 2 Kings</w:t>
      </w:r>
      <w:r>
        <w:rPr>
          <w:rFonts w:ascii="Times New Roman" w:eastAsia="Times New Roman" w:hAnsi="Times New Roman" w:cs="Times New Roman"/>
          <w:sz w:val="24"/>
          <w:szCs w:val="24"/>
        </w:rPr>
        <w:t xml:space="preserve"> continue the narrative of Israel’s history, covering the </w:t>
      </w:r>
      <w:r w:rsidRPr="00BC0B45">
        <w:rPr>
          <w:rFonts w:ascii="Times New Roman" w:eastAsia="Times New Roman" w:hAnsi="Times New Roman" w:cs="Times New Roman"/>
          <w:sz w:val="24"/>
          <w:szCs w:val="24"/>
        </w:rPr>
        <w:t xml:space="preserve">period of the monarchy </w:t>
      </w:r>
      <w:r>
        <w:rPr>
          <w:rFonts w:ascii="Times New Roman" w:eastAsia="Times New Roman" w:hAnsi="Times New Roman" w:cs="Times New Roman"/>
          <w:sz w:val="24"/>
          <w:szCs w:val="24"/>
        </w:rPr>
        <w:t xml:space="preserve">from Solomon’s reign to the </w:t>
      </w:r>
      <w:r w:rsidRPr="00BC0B45">
        <w:rPr>
          <w:rFonts w:ascii="Times New Roman" w:eastAsia="Times New Roman" w:hAnsi="Times New Roman" w:cs="Times New Roman"/>
          <w:sz w:val="24"/>
          <w:szCs w:val="24"/>
        </w:rPr>
        <w:t>fall of Israel and Judah</w:t>
      </w:r>
      <w:r>
        <w:rPr>
          <w:rFonts w:ascii="Times New Roman" w:eastAsia="Times New Roman" w:hAnsi="Times New Roman" w:cs="Times New Roman"/>
          <w:sz w:val="24"/>
          <w:szCs w:val="24"/>
        </w:rPr>
        <w:t xml:space="preserve">. The books emphasize </w:t>
      </w:r>
      <w:r w:rsidRPr="00BC0B45">
        <w:rPr>
          <w:rFonts w:ascii="Times New Roman" w:eastAsia="Times New Roman" w:hAnsi="Times New Roman" w:cs="Times New Roman"/>
          <w:sz w:val="24"/>
          <w:szCs w:val="24"/>
        </w:rPr>
        <w:t>God’s covenant, the consequences of obedience and disobedience, and the role of prophets.</w:t>
      </w:r>
    </w:p>
    <w:p w14:paraId="102D7F6B"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3C7DDCA6" w14:textId="77777777" w:rsidR="00C12A54" w:rsidRDefault="008F6C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Solomon’s </w:t>
      </w:r>
      <w:proofErr w:type="gramStart"/>
      <w:r>
        <w:rPr>
          <w:rFonts w:ascii="Times New Roman" w:eastAsia="Times New Roman" w:hAnsi="Times New Roman" w:cs="Times New Roman"/>
          <w:b/>
          <w:bCs/>
          <w:sz w:val="24"/>
          <w:szCs w:val="24"/>
        </w:rPr>
        <w:t xml:space="preserve">Reign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Solomon builds the Temple, shows wisdom, but later turns from God, leading to future division.</w:t>
      </w:r>
    </w:p>
    <w:p w14:paraId="4386AFA9" w14:textId="77777777" w:rsidR="00C12A54" w:rsidRDefault="008F6C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Division of the </w:t>
      </w:r>
      <w:proofErr w:type="gramStart"/>
      <w:r>
        <w:rPr>
          <w:rFonts w:ascii="Times New Roman" w:eastAsia="Times New Roman" w:hAnsi="Times New Roman" w:cs="Times New Roman"/>
          <w:b/>
          <w:bCs/>
          <w:sz w:val="24"/>
          <w:szCs w:val="24"/>
        </w:rPr>
        <w:t xml:space="preserve">Kingdom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Israel splits into </w:t>
      </w:r>
      <w:r w:rsidRPr="00BC0B45">
        <w:rPr>
          <w:rFonts w:ascii="Times New Roman" w:eastAsia="Times New Roman" w:hAnsi="Times New Roman" w:cs="Times New Roman"/>
          <w:sz w:val="24"/>
          <w:szCs w:val="24"/>
        </w:rPr>
        <w:t>Israel (north)</w:t>
      </w:r>
      <w:r>
        <w:rPr>
          <w:rFonts w:ascii="Times New Roman" w:eastAsia="Times New Roman" w:hAnsi="Times New Roman" w:cs="Times New Roman"/>
          <w:sz w:val="24"/>
          <w:szCs w:val="24"/>
        </w:rPr>
        <w:t xml:space="preserve"> and </w:t>
      </w:r>
      <w:r w:rsidRPr="00BC0B45">
        <w:rPr>
          <w:rFonts w:ascii="Times New Roman" w:eastAsia="Times New Roman" w:hAnsi="Times New Roman" w:cs="Times New Roman"/>
          <w:sz w:val="24"/>
          <w:szCs w:val="24"/>
        </w:rPr>
        <w:t>Judah (south);</w:t>
      </w:r>
      <w:r>
        <w:rPr>
          <w:rFonts w:ascii="Times New Roman" w:eastAsia="Times New Roman" w:hAnsi="Times New Roman" w:cs="Times New Roman"/>
          <w:sz w:val="24"/>
          <w:szCs w:val="24"/>
        </w:rPr>
        <w:t xml:space="preserve"> kings are judged based on faithfulness to God.</w:t>
      </w:r>
    </w:p>
    <w:p w14:paraId="210DBAB1" w14:textId="77777777" w:rsidR="00C12A54" w:rsidRDefault="008F6C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Decline and Prophetic </w:t>
      </w:r>
      <w:proofErr w:type="gramStart"/>
      <w:r>
        <w:rPr>
          <w:rFonts w:ascii="Times New Roman" w:eastAsia="Times New Roman" w:hAnsi="Times New Roman" w:cs="Times New Roman"/>
          <w:b/>
          <w:bCs/>
          <w:sz w:val="24"/>
          <w:szCs w:val="24"/>
        </w:rPr>
        <w:t xml:space="preserve">Warnings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Prophets</w:t>
      </w:r>
      <w:proofErr w:type="gramEnd"/>
      <w:r>
        <w:rPr>
          <w:rFonts w:ascii="Times New Roman" w:eastAsia="Times New Roman" w:hAnsi="Times New Roman" w:cs="Times New Roman"/>
          <w:sz w:val="24"/>
          <w:szCs w:val="24"/>
        </w:rPr>
        <w:t xml:space="preserve"> call kings and people to repentance, but many ignore God, leading to moral and spiritual decay.</w:t>
      </w:r>
    </w:p>
    <w:p w14:paraId="26BFD90A" w14:textId="77777777" w:rsidR="00C12A54" w:rsidRDefault="008F6C8A">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Exile </w:t>
      </w:r>
      <w:r>
        <w:rPr>
          <w:rFonts w:ascii="Times New Roman" w:eastAsia="Times New Roman" w:hAnsi="Times New Roman" w:cs="Times New Roman"/>
          <w:sz w:val="24"/>
          <w:szCs w:val="24"/>
        </w:rPr>
        <w:t>– Israel falls to Assyria, Judah to Babylon, fulfilling God’s judgment for covenant unfaithfulness.</w:t>
      </w:r>
    </w:p>
    <w:p w14:paraId="28F62C13"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0705ADC5" w14:textId="77777777" w:rsidR="00C12A54" w:rsidRDefault="008F6C8A">
      <w:pPr>
        <w:spacing w:before="100" w:beforeAutospacing="1" w:after="100" w:afterAutospacing="1" w:line="240" w:lineRule="auto"/>
      </w:pPr>
      <w:r>
        <w:rPr>
          <w:rFonts w:ascii="Times New Roman" w:eastAsia="Times New Roman" w:hAnsi="Times New Roman" w:cs="Times New Roman"/>
          <w:sz w:val="24"/>
          <w:szCs w:val="24"/>
        </w:rPr>
        <w:t xml:space="preserve">The Books of Kings teach that </w:t>
      </w:r>
      <w:r w:rsidRPr="00BC0B45">
        <w:rPr>
          <w:rFonts w:ascii="Times New Roman" w:eastAsia="Times New Roman" w:hAnsi="Times New Roman" w:cs="Times New Roman"/>
          <w:sz w:val="24"/>
          <w:szCs w:val="24"/>
        </w:rPr>
        <w:t>obedience to God brings blessing, disobedience brings judgment, and that God remains sovereign,</w:t>
      </w:r>
      <w:r>
        <w:rPr>
          <w:rFonts w:ascii="Times New Roman" w:eastAsia="Times New Roman" w:hAnsi="Times New Roman" w:cs="Times New Roman"/>
          <w:sz w:val="24"/>
          <w:szCs w:val="24"/>
        </w:rPr>
        <w:t xml:space="preserve"> using kings, nations, and prophets to accomplish His covenant purposes.</w:t>
      </w:r>
    </w:p>
    <w:p w14:paraId="7FE8225F" w14:textId="77777777" w:rsidR="00C12A54" w:rsidRDefault="008F6C8A">
      <w:r>
        <w:rPr>
          <w:b/>
          <w:bCs/>
        </w:rPr>
        <w:t>16. Intro Latter Prophet</w:t>
      </w:r>
      <w:r>
        <w:t xml:space="preserve">s — </w:t>
      </w:r>
    </w:p>
    <w:p w14:paraId="077BA57B" w14:textId="77777777" w:rsidR="00C12A54" w:rsidRDefault="008F6C8A">
      <w:r>
        <w:t>Comments:</w:t>
      </w:r>
    </w:p>
    <w:p w14:paraId="2D8802AD" w14:textId="77777777" w:rsidR="00C12A54" w:rsidRPr="002F3826"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Latter Prophets</w:t>
      </w:r>
      <w:r>
        <w:rPr>
          <w:rFonts w:ascii="Times New Roman" w:eastAsia="Times New Roman" w:hAnsi="Times New Roman" w:cs="Times New Roman"/>
          <w:sz w:val="24"/>
          <w:szCs w:val="24"/>
        </w:rPr>
        <w:t xml:space="preserve"> in the Hebrew Bible include </w:t>
      </w:r>
      <w:r>
        <w:rPr>
          <w:rFonts w:ascii="Times New Roman" w:eastAsia="Times New Roman" w:hAnsi="Times New Roman" w:cs="Times New Roman"/>
          <w:b/>
          <w:bCs/>
          <w:sz w:val="24"/>
          <w:szCs w:val="24"/>
        </w:rPr>
        <w:t>Isaiah, Jeremiah, Ezekiel</w:t>
      </w:r>
      <w:r>
        <w:rPr>
          <w:rFonts w:ascii="Times New Roman" w:eastAsia="Times New Roman" w:hAnsi="Times New Roman" w:cs="Times New Roman"/>
          <w:sz w:val="24"/>
          <w:szCs w:val="24"/>
        </w:rPr>
        <w:t xml:space="preserve">, and the </w:t>
      </w:r>
      <w:r>
        <w:rPr>
          <w:rFonts w:ascii="Times New Roman" w:eastAsia="Times New Roman" w:hAnsi="Times New Roman" w:cs="Times New Roman"/>
          <w:b/>
          <w:bCs/>
          <w:sz w:val="24"/>
          <w:szCs w:val="24"/>
        </w:rPr>
        <w:t>Twelve Minor Prophets</w:t>
      </w:r>
      <w:r>
        <w:rPr>
          <w:rFonts w:ascii="Times New Roman" w:eastAsia="Times New Roman" w:hAnsi="Times New Roman" w:cs="Times New Roman"/>
          <w:sz w:val="24"/>
          <w:szCs w:val="24"/>
        </w:rPr>
        <w:t xml:space="preserve"> (Hosea–Malachi). Unlike the Former Prophets, which are primarily </w:t>
      </w:r>
      <w:r w:rsidRPr="002F3826">
        <w:rPr>
          <w:rFonts w:ascii="Times New Roman" w:eastAsia="Times New Roman" w:hAnsi="Times New Roman" w:cs="Times New Roman"/>
          <w:sz w:val="24"/>
          <w:szCs w:val="24"/>
        </w:rPr>
        <w:t>historical</w:t>
      </w:r>
      <w:r>
        <w:rPr>
          <w:rFonts w:ascii="Times New Roman" w:eastAsia="Times New Roman" w:hAnsi="Times New Roman" w:cs="Times New Roman"/>
          <w:sz w:val="24"/>
          <w:szCs w:val="24"/>
        </w:rPr>
        <w:t xml:space="preserve">, the Latter Prophets focus on </w:t>
      </w:r>
      <w:r w:rsidRPr="002F3826">
        <w:rPr>
          <w:rFonts w:ascii="Times New Roman" w:eastAsia="Times New Roman" w:hAnsi="Times New Roman" w:cs="Times New Roman"/>
          <w:sz w:val="24"/>
          <w:szCs w:val="24"/>
        </w:rPr>
        <w:t>prophecy, moral instruction, and God’s messages to Israel and Judah.</w:t>
      </w:r>
    </w:p>
    <w:p w14:paraId="55DB7A04"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Features:</w:t>
      </w:r>
    </w:p>
    <w:p w14:paraId="5FE4DD1E" w14:textId="77777777" w:rsidR="00C12A54" w:rsidRDefault="008F6C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Prophetic Role</w:t>
      </w: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Prophets</w:t>
      </w:r>
      <w:proofErr w:type="gramEnd"/>
      <w:r>
        <w:rPr>
          <w:rFonts w:ascii="Times New Roman" w:eastAsia="Times New Roman" w:hAnsi="Times New Roman" w:cs="Times New Roman"/>
          <w:sz w:val="24"/>
          <w:szCs w:val="24"/>
        </w:rPr>
        <w:t xml:space="preserve"> act </w:t>
      </w:r>
      <w:r w:rsidRPr="002F3826">
        <w:rPr>
          <w:rFonts w:ascii="Times New Roman" w:eastAsia="Times New Roman" w:hAnsi="Times New Roman" w:cs="Times New Roman"/>
          <w:sz w:val="24"/>
          <w:szCs w:val="24"/>
        </w:rPr>
        <w:t>as God’s spokespersons,</w:t>
      </w:r>
      <w:r>
        <w:rPr>
          <w:rFonts w:ascii="Times New Roman" w:eastAsia="Times New Roman" w:hAnsi="Times New Roman" w:cs="Times New Roman"/>
          <w:sz w:val="24"/>
          <w:szCs w:val="24"/>
        </w:rPr>
        <w:t xml:space="preserve"> calling people to repentance, faithfulness, and social justice.</w:t>
      </w:r>
    </w:p>
    <w:p w14:paraId="6A03B6CA" w14:textId="77777777" w:rsidR="00C12A54" w:rsidRPr="002F3826" w:rsidRDefault="008F6C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Themes of Judgment and Hope</w:t>
      </w:r>
      <w:r>
        <w:rPr>
          <w:rFonts w:ascii="Times New Roman" w:eastAsia="Times New Roman" w:hAnsi="Times New Roman" w:cs="Times New Roman"/>
          <w:sz w:val="24"/>
          <w:szCs w:val="24"/>
        </w:rPr>
        <w:t xml:space="preserve"> – They warn of </w:t>
      </w:r>
      <w:r w:rsidRPr="002F3826">
        <w:rPr>
          <w:rFonts w:ascii="Times New Roman" w:eastAsia="Times New Roman" w:hAnsi="Times New Roman" w:cs="Times New Roman"/>
          <w:sz w:val="24"/>
          <w:szCs w:val="24"/>
        </w:rPr>
        <w:t>consequences for sin</w:t>
      </w:r>
      <w:r>
        <w:rPr>
          <w:rFonts w:ascii="Times New Roman" w:eastAsia="Times New Roman" w:hAnsi="Times New Roman" w:cs="Times New Roman"/>
          <w:sz w:val="24"/>
          <w:szCs w:val="24"/>
        </w:rPr>
        <w:t xml:space="preserve"> but also promise </w:t>
      </w:r>
      <w:r w:rsidRPr="002F3826">
        <w:rPr>
          <w:rFonts w:ascii="Times New Roman" w:eastAsia="Times New Roman" w:hAnsi="Times New Roman" w:cs="Times New Roman"/>
          <w:sz w:val="24"/>
          <w:szCs w:val="24"/>
        </w:rPr>
        <w:t>restoration and salvation.</w:t>
      </w:r>
    </w:p>
    <w:p w14:paraId="2B885CFE" w14:textId="77777777" w:rsidR="00C12A54" w:rsidRDefault="008F6C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Covenantal Focus</w:t>
      </w:r>
      <w:r>
        <w:rPr>
          <w:rFonts w:ascii="Times New Roman" w:eastAsia="Times New Roman" w:hAnsi="Times New Roman" w:cs="Times New Roman"/>
          <w:sz w:val="24"/>
          <w:szCs w:val="24"/>
        </w:rPr>
        <w:t xml:space="preserve"> – Messages are rooted </w:t>
      </w:r>
      <w:r w:rsidRPr="002F3826">
        <w:rPr>
          <w:rFonts w:ascii="Times New Roman" w:eastAsia="Times New Roman" w:hAnsi="Times New Roman" w:cs="Times New Roman"/>
          <w:sz w:val="24"/>
          <w:szCs w:val="24"/>
        </w:rPr>
        <w:t>in God’s covenant</w:t>
      </w:r>
      <w:r>
        <w:rPr>
          <w:rFonts w:ascii="Times New Roman" w:eastAsia="Times New Roman" w:hAnsi="Times New Roman" w:cs="Times New Roman"/>
          <w:sz w:val="24"/>
          <w:szCs w:val="24"/>
        </w:rPr>
        <w:t>, emphasizing obedience, righteousness, and trust in Him.</w:t>
      </w:r>
    </w:p>
    <w:p w14:paraId="29644E8C" w14:textId="77777777" w:rsidR="00C12A54" w:rsidRDefault="008F6C8A">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Vision of the Future</w:t>
      </w:r>
      <w:r>
        <w:rPr>
          <w:rFonts w:ascii="Times New Roman" w:eastAsia="Times New Roman" w:hAnsi="Times New Roman" w:cs="Times New Roman"/>
          <w:sz w:val="24"/>
          <w:szCs w:val="24"/>
        </w:rPr>
        <w:t xml:space="preserve"> – Many prophecies point to the coming </w:t>
      </w:r>
      <w:r w:rsidRPr="002F3826">
        <w:rPr>
          <w:rFonts w:ascii="Times New Roman" w:eastAsia="Times New Roman" w:hAnsi="Times New Roman" w:cs="Times New Roman"/>
          <w:sz w:val="24"/>
          <w:szCs w:val="24"/>
        </w:rPr>
        <w:t>Messiah</w:t>
      </w:r>
      <w:r>
        <w:rPr>
          <w:rFonts w:ascii="Times New Roman" w:eastAsia="Times New Roman" w:hAnsi="Times New Roman" w:cs="Times New Roman"/>
          <w:sz w:val="24"/>
          <w:szCs w:val="24"/>
        </w:rPr>
        <w:t>, God’s ultimate redemption, and the establishment of His kingdom.</w:t>
      </w:r>
    </w:p>
    <w:p w14:paraId="08261546"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380ACBB0" w14:textId="77777777" w:rsidR="00C12A54" w:rsidRDefault="008F6C8A">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Latter Prophets highlight </w:t>
      </w:r>
      <w:r w:rsidRPr="00E97D82">
        <w:rPr>
          <w:rFonts w:ascii="Times New Roman" w:eastAsia="Times New Roman" w:hAnsi="Times New Roman" w:cs="Times New Roman"/>
          <w:sz w:val="24"/>
          <w:szCs w:val="24"/>
        </w:rPr>
        <w:t>God’s sovereignty, justice, and mercy</w:t>
      </w:r>
      <w:r>
        <w:rPr>
          <w:rFonts w:ascii="Times New Roman" w:eastAsia="Times New Roman" w:hAnsi="Times New Roman" w:cs="Times New Roman"/>
          <w:sz w:val="24"/>
          <w:szCs w:val="24"/>
        </w:rPr>
        <w:t xml:space="preserve">, calling His people to </w:t>
      </w:r>
      <w:r w:rsidRPr="00E97D82">
        <w:rPr>
          <w:rFonts w:ascii="Times New Roman" w:eastAsia="Times New Roman" w:hAnsi="Times New Roman" w:cs="Times New Roman"/>
          <w:sz w:val="24"/>
          <w:szCs w:val="24"/>
        </w:rPr>
        <w:t xml:space="preserve">faithfulness </w:t>
      </w:r>
      <w:r>
        <w:rPr>
          <w:rFonts w:ascii="Times New Roman" w:eastAsia="Times New Roman" w:hAnsi="Times New Roman" w:cs="Times New Roman"/>
          <w:sz w:val="24"/>
          <w:szCs w:val="24"/>
        </w:rPr>
        <w:t xml:space="preserve">while pointing forward to </w:t>
      </w:r>
      <w:r w:rsidRPr="00E97D82">
        <w:rPr>
          <w:rFonts w:ascii="Times New Roman" w:eastAsia="Times New Roman" w:hAnsi="Times New Roman" w:cs="Times New Roman"/>
          <w:sz w:val="24"/>
          <w:szCs w:val="24"/>
        </w:rPr>
        <w:t>restoration and the coming of the Messiah</w:t>
      </w:r>
    </w:p>
    <w:p w14:paraId="1134EDB1" w14:textId="77777777" w:rsidR="00C12A54" w:rsidRDefault="00C12A54">
      <w:pPr>
        <w:rPr>
          <w:rFonts w:ascii="Times New Roman" w:eastAsia="Times New Roman" w:hAnsi="Times New Roman" w:cs="Times New Roman"/>
          <w:b/>
          <w:bCs/>
          <w:sz w:val="24"/>
          <w:szCs w:val="24"/>
        </w:rPr>
      </w:pPr>
    </w:p>
    <w:p w14:paraId="368F4F1B" w14:textId="77777777" w:rsidR="00C12A54" w:rsidRDefault="008F6C8A">
      <w:r>
        <w:rPr>
          <w:b/>
          <w:bCs/>
        </w:rPr>
        <w:t xml:space="preserve">17. </w:t>
      </w:r>
      <w:r w:rsidR="00EB6F49">
        <w:rPr>
          <w:b/>
          <w:bCs/>
        </w:rPr>
        <w:t xml:space="preserve">The Book of </w:t>
      </w:r>
      <w:proofErr w:type="gramStart"/>
      <w:r>
        <w:rPr>
          <w:b/>
          <w:bCs/>
        </w:rPr>
        <w:t>Isaiah</w:t>
      </w:r>
      <w:r>
        <w:t xml:space="preserve"> </w:t>
      </w:r>
      <w:r w:rsidR="00962123">
        <w:t>:</w:t>
      </w:r>
      <w:proofErr w:type="gramEnd"/>
    </w:p>
    <w:p w14:paraId="32DA944E" w14:textId="77777777" w:rsidR="00C12A54" w:rsidRDefault="008F6C8A">
      <w:r>
        <w:t>Comments:</w:t>
      </w:r>
    </w:p>
    <w:p w14:paraId="0678317B"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Isaiah</w:t>
      </w:r>
      <w:r>
        <w:rPr>
          <w:rFonts w:ascii="Times New Roman" w:eastAsia="Times New Roman" w:hAnsi="Times New Roman" w:cs="Times New Roman"/>
          <w:sz w:val="24"/>
          <w:szCs w:val="24"/>
        </w:rPr>
        <w:t xml:space="preserve"> is one of the </w:t>
      </w:r>
      <w:r w:rsidRPr="00E97D82">
        <w:rPr>
          <w:rFonts w:ascii="Times New Roman" w:eastAsia="Times New Roman" w:hAnsi="Times New Roman" w:cs="Times New Roman"/>
          <w:sz w:val="24"/>
          <w:szCs w:val="24"/>
        </w:rPr>
        <w:t>major prophets</w:t>
      </w:r>
      <w:r>
        <w:rPr>
          <w:rFonts w:ascii="Times New Roman" w:eastAsia="Times New Roman" w:hAnsi="Times New Roman" w:cs="Times New Roman"/>
          <w:sz w:val="24"/>
          <w:szCs w:val="24"/>
        </w:rPr>
        <w:t xml:space="preserve"> in the Old Testament. It addresses the </w:t>
      </w:r>
      <w:r w:rsidRPr="00E97D82">
        <w:rPr>
          <w:rFonts w:ascii="Times New Roman" w:eastAsia="Times New Roman" w:hAnsi="Times New Roman" w:cs="Times New Roman"/>
          <w:sz w:val="24"/>
          <w:szCs w:val="24"/>
        </w:rPr>
        <w:t>judgment and salvation of God’s people,</w:t>
      </w:r>
      <w:r>
        <w:rPr>
          <w:rFonts w:ascii="Times New Roman" w:eastAsia="Times New Roman" w:hAnsi="Times New Roman" w:cs="Times New Roman"/>
          <w:sz w:val="24"/>
          <w:szCs w:val="24"/>
        </w:rPr>
        <w:t xml:space="preserve"> combining warnings about sin with hope for future redemption. The book spans the period of </w:t>
      </w:r>
      <w:r w:rsidRPr="00E97D82">
        <w:rPr>
          <w:rFonts w:ascii="Times New Roman" w:eastAsia="Times New Roman" w:hAnsi="Times New Roman" w:cs="Times New Roman"/>
          <w:sz w:val="24"/>
          <w:szCs w:val="24"/>
        </w:rPr>
        <w:t>Israel and Judah’s crises</w:t>
      </w:r>
      <w:r>
        <w:rPr>
          <w:rFonts w:ascii="Times New Roman" w:eastAsia="Times New Roman" w:hAnsi="Times New Roman" w:cs="Times New Roman"/>
          <w:sz w:val="24"/>
          <w:szCs w:val="24"/>
        </w:rPr>
        <w:t xml:space="preserve"> and looks forward to the coming </w:t>
      </w:r>
      <w:r w:rsidRPr="00E97D82">
        <w:rPr>
          <w:rFonts w:ascii="Times New Roman" w:eastAsia="Times New Roman" w:hAnsi="Times New Roman" w:cs="Times New Roman"/>
          <w:sz w:val="24"/>
          <w:szCs w:val="24"/>
        </w:rPr>
        <w:t>Messiah</w:t>
      </w:r>
      <w:r>
        <w:rPr>
          <w:rFonts w:ascii="Times New Roman" w:eastAsia="Times New Roman" w:hAnsi="Times New Roman" w:cs="Times New Roman"/>
          <w:sz w:val="24"/>
          <w:szCs w:val="24"/>
        </w:rPr>
        <w:t>.</w:t>
      </w:r>
    </w:p>
    <w:p w14:paraId="4C0EF78D"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753BBB14" w14:textId="77777777" w:rsidR="00C12A54" w:rsidRDefault="008F6C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Judgment on Judah and Jerusalem </w:t>
      </w:r>
      <w:r>
        <w:rPr>
          <w:rFonts w:ascii="Times New Roman" w:eastAsia="Times New Roman" w:hAnsi="Times New Roman" w:cs="Times New Roman"/>
          <w:sz w:val="24"/>
          <w:szCs w:val="24"/>
        </w:rPr>
        <w:t xml:space="preserve">– Isaiah warns of the consequences of </w:t>
      </w:r>
      <w:r w:rsidRPr="00E97D82">
        <w:rPr>
          <w:rFonts w:ascii="Times New Roman" w:eastAsia="Times New Roman" w:hAnsi="Times New Roman" w:cs="Times New Roman"/>
          <w:sz w:val="24"/>
          <w:szCs w:val="24"/>
        </w:rPr>
        <w:t>idolatry, injustice, and disobedience</w:t>
      </w:r>
      <w:r>
        <w:rPr>
          <w:rFonts w:ascii="Times New Roman" w:eastAsia="Times New Roman" w:hAnsi="Times New Roman" w:cs="Times New Roman"/>
          <w:sz w:val="24"/>
          <w:szCs w:val="24"/>
        </w:rPr>
        <w:t>, including threats from foreign nations.</w:t>
      </w:r>
    </w:p>
    <w:p w14:paraId="0F84ECD3" w14:textId="77777777" w:rsidR="00C12A54" w:rsidRDefault="008F6C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Comfort and </w:t>
      </w:r>
      <w:proofErr w:type="gramStart"/>
      <w:r>
        <w:rPr>
          <w:rFonts w:ascii="Times New Roman" w:eastAsia="Times New Roman" w:hAnsi="Times New Roman" w:cs="Times New Roman"/>
          <w:b/>
          <w:bCs/>
          <w:sz w:val="24"/>
          <w:szCs w:val="24"/>
        </w:rPr>
        <w:t xml:space="preserve">Restoration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God promises </w:t>
      </w:r>
      <w:r w:rsidRPr="00E97D82">
        <w:rPr>
          <w:rFonts w:ascii="Times New Roman" w:eastAsia="Times New Roman" w:hAnsi="Times New Roman" w:cs="Times New Roman"/>
          <w:sz w:val="24"/>
          <w:szCs w:val="24"/>
        </w:rPr>
        <w:t>forgiveness, restoration, and return from exile</w:t>
      </w:r>
      <w:r>
        <w:rPr>
          <w:rFonts w:ascii="Times New Roman" w:eastAsia="Times New Roman" w:hAnsi="Times New Roman" w:cs="Times New Roman"/>
          <w:sz w:val="24"/>
          <w:szCs w:val="24"/>
        </w:rPr>
        <w:t>, emphasizing His power and faithfulness.</w:t>
      </w:r>
    </w:p>
    <w:p w14:paraId="797E062F" w14:textId="77777777" w:rsidR="00C12A54" w:rsidRPr="00E97D82" w:rsidRDefault="008F6C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Future Glory of God’s Kingdom</w:t>
      </w:r>
      <w:r>
        <w:rPr>
          <w:rFonts w:ascii="Times New Roman" w:eastAsia="Times New Roman" w:hAnsi="Times New Roman" w:cs="Times New Roman"/>
          <w:sz w:val="24"/>
          <w:szCs w:val="24"/>
        </w:rPr>
        <w:t xml:space="preserve"> – Isaiah describes a vision of</w:t>
      </w:r>
      <w:r w:rsidRPr="00E97D82">
        <w:rPr>
          <w:rFonts w:ascii="Times New Roman" w:eastAsia="Times New Roman" w:hAnsi="Times New Roman" w:cs="Times New Roman"/>
          <w:sz w:val="24"/>
          <w:szCs w:val="24"/>
        </w:rPr>
        <w:t xml:space="preserve"> a new heaven and new earth</w:t>
      </w:r>
      <w:r>
        <w:rPr>
          <w:rFonts w:ascii="Times New Roman" w:eastAsia="Times New Roman" w:hAnsi="Times New Roman" w:cs="Times New Roman"/>
          <w:sz w:val="24"/>
          <w:szCs w:val="24"/>
        </w:rPr>
        <w:t xml:space="preserve">, the reign of righteousness, and the coming of the </w:t>
      </w:r>
      <w:r w:rsidRPr="00E97D82">
        <w:rPr>
          <w:rFonts w:ascii="Times New Roman" w:eastAsia="Times New Roman" w:hAnsi="Times New Roman" w:cs="Times New Roman"/>
          <w:sz w:val="24"/>
          <w:szCs w:val="24"/>
        </w:rPr>
        <w:t>Suffering Servant (Messiah).</w:t>
      </w:r>
    </w:p>
    <w:p w14:paraId="72C0275E" w14:textId="77777777" w:rsidR="00C12A54" w:rsidRDefault="00C12A54">
      <w:pPr>
        <w:spacing w:after="0" w:line="240" w:lineRule="auto"/>
        <w:rPr>
          <w:rFonts w:ascii="Times New Roman" w:eastAsia="Times New Roman" w:hAnsi="Times New Roman" w:cs="Times New Roman"/>
          <w:sz w:val="24"/>
          <w:szCs w:val="24"/>
        </w:rPr>
      </w:pPr>
    </w:p>
    <w:p w14:paraId="50B3295F"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044714D5" w14:textId="77777777" w:rsidR="00C12A54" w:rsidRPr="00E97D82" w:rsidRDefault="008F6C8A">
      <w:pPr>
        <w:spacing w:before="100" w:beforeAutospacing="1" w:after="100" w:afterAutospacing="1" w:line="240" w:lineRule="auto"/>
      </w:pPr>
      <w:r>
        <w:rPr>
          <w:rFonts w:ascii="Times New Roman" w:eastAsia="Times New Roman" w:hAnsi="Times New Roman" w:cs="Times New Roman"/>
          <w:sz w:val="24"/>
          <w:szCs w:val="24"/>
        </w:rPr>
        <w:t xml:space="preserve">The Book of Isaiah emphasizes </w:t>
      </w:r>
      <w:r w:rsidRPr="00E97D82">
        <w:rPr>
          <w:rFonts w:ascii="Times New Roman" w:eastAsia="Times New Roman" w:hAnsi="Times New Roman" w:cs="Times New Roman"/>
          <w:sz w:val="24"/>
          <w:szCs w:val="24"/>
        </w:rPr>
        <w:t>God’s justice and mercy</w:t>
      </w:r>
      <w:r>
        <w:rPr>
          <w:rFonts w:ascii="Times New Roman" w:eastAsia="Times New Roman" w:hAnsi="Times New Roman" w:cs="Times New Roman"/>
          <w:sz w:val="24"/>
          <w:szCs w:val="24"/>
        </w:rPr>
        <w:t xml:space="preserve">, warns </w:t>
      </w:r>
      <w:r w:rsidRPr="00E97D82">
        <w:rPr>
          <w:rFonts w:ascii="Times New Roman" w:eastAsia="Times New Roman" w:hAnsi="Times New Roman" w:cs="Times New Roman"/>
          <w:sz w:val="24"/>
          <w:szCs w:val="24"/>
        </w:rPr>
        <w:t>of judgment for sin</w:t>
      </w:r>
      <w:r>
        <w:rPr>
          <w:rFonts w:ascii="Times New Roman" w:eastAsia="Times New Roman" w:hAnsi="Times New Roman" w:cs="Times New Roman"/>
          <w:sz w:val="24"/>
          <w:szCs w:val="24"/>
        </w:rPr>
        <w:t xml:space="preserve">, and points to </w:t>
      </w:r>
      <w:r w:rsidRPr="00E97D82">
        <w:rPr>
          <w:rFonts w:ascii="Times New Roman" w:eastAsia="Times New Roman" w:hAnsi="Times New Roman" w:cs="Times New Roman"/>
          <w:sz w:val="24"/>
          <w:szCs w:val="24"/>
        </w:rPr>
        <w:t>hope and salvation through the coming Messiah.</w:t>
      </w:r>
    </w:p>
    <w:p w14:paraId="35F6D166" w14:textId="77777777" w:rsidR="00C12A54" w:rsidRDefault="008F6C8A">
      <w:r>
        <w:rPr>
          <w:b/>
          <w:bCs/>
        </w:rPr>
        <w:t>18.</w:t>
      </w:r>
      <w:r w:rsidR="00EB6F49">
        <w:rPr>
          <w:b/>
          <w:bCs/>
        </w:rPr>
        <w:t xml:space="preserve"> </w:t>
      </w:r>
      <w:r w:rsidR="00EB6F49" w:rsidRPr="00EB6F49">
        <w:rPr>
          <w:b/>
          <w:bCs/>
          <w:u w:val="single"/>
        </w:rPr>
        <w:t xml:space="preserve">The Book </w:t>
      </w:r>
      <w:proofErr w:type="gramStart"/>
      <w:r w:rsidR="00EB6F49" w:rsidRPr="00EB6F49">
        <w:rPr>
          <w:b/>
          <w:bCs/>
          <w:u w:val="single"/>
        </w:rPr>
        <w:t xml:space="preserve">of </w:t>
      </w:r>
      <w:r w:rsidRPr="00EB6F49">
        <w:rPr>
          <w:b/>
          <w:bCs/>
          <w:u w:val="single"/>
        </w:rPr>
        <w:t xml:space="preserve"> Jeremiah</w:t>
      </w:r>
      <w:proofErr w:type="gramEnd"/>
      <w:r w:rsidR="00962123">
        <w:t>:</w:t>
      </w:r>
    </w:p>
    <w:p w14:paraId="58CBFB5D" w14:textId="77777777" w:rsidR="00C12A54" w:rsidRDefault="008F6C8A">
      <w:r>
        <w:t>Comments:</w:t>
      </w:r>
    </w:p>
    <w:p w14:paraId="2476F94D" w14:textId="77777777" w:rsidR="00C12A54" w:rsidRPr="00E97D82"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Jeremiah</w:t>
      </w:r>
      <w:r>
        <w:rPr>
          <w:rFonts w:ascii="Times New Roman" w:eastAsia="Times New Roman" w:hAnsi="Times New Roman" w:cs="Times New Roman"/>
          <w:sz w:val="24"/>
          <w:szCs w:val="24"/>
        </w:rPr>
        <w:t xml:space="preserve"> is a </w:t>
      </w:r>
      <w:r w:rsidRPr="00E97D82">
        <w:rPr>
          <w:rFonts w:ascii="Times New Roman" w:eastAsia="Times New Roman" w:hAnsi="Times New Roman" w:cs="Times New Roman"/>
          <w:sz w:val="24"/>
          <w:szCs w:val="24"/>
        </w:rPr>
        <w:t>major prophetic book</w:t>
      </w:r>
      <w:r>
        <w:rPr>
          <w:rFonts w:ascii="Times New Roman" w:eastAsia="Times New Roman" w:hAnsi="Times New Roman" w:cs="Times New Roman"/>
          <w:sz w:val="24"/>
          <w:szCs w:val="24"/>
        </w:rPr>
        <w:t xml:space="preserve"> that focuses on </w:t>
      </w:r>
      <w:r w:rsidRPr="00E97D82">
        <w:rPr>
          <w:rFonts w:ascii="Times New Roman" w:eastAsia="Times New Roman" w:hAnsi="Times New Roman" w:cs="Times New Roman"/>
          <w:sz w:val="24"/>
          <w:szCs w:val="24"/>
        </w:rPr>
        <w:t>God’s judgment and call to</w:t>
      </w:r>
      <w:r>
        <w:rPr>
          <w:rFonts w:ascii="Times New Roman" w:eastAsia="Times New Roman" w:hAnsi="Times New Roman" w:cs="Times New Roman"/>
          <w:b/>
          <w:bCs/>
          <w:sz w:val="24"/>
          <w:szCs w:val="24"/>
        </w:rPr>
        <w:t xml:space="preserve"> </w:t>
      </w:r>
      <w:r w:rsidRPr="00E97D82">
        <w:rPr>
          <w:rFonts w:ascii="Times New Roman" w:eastAsia="Times New Roman" w:hAnsi="Times New Roman" w:cs="Times New Roman"/>
          <w:sz w:val="24"/>
          <w:szCs w:val="24"/>
        </w:rPr>
        <w:t>repentance</w:t>
      </w:r>
      <w:r>
        <w:rPr>
          <w:rFonts w:ascii="Times New Roman" w:eastAsia="Times New Roman" w:hAnsi="Times New Roman" w:cs="Times New Roman"/>
          <w:sz w:val="24"/>
          <w:szCs w:val="24"/>
        </w:rPr>
        <w:t xml:space="preserve"> for Judah during the last years before the Babylonian exile. Jeremiah, known as the “weeping prophet,” emphasizes the </w:t>
      </w:r>
      <w:r w:rsidRPr="00E97D82">
        <w:rPr>
          <w:rFonts w:ascii="Times New Roman" w:eastAsia="Times New Roman" w:hAnsi="Times New Roman" w:cs="Times New Roman"/>
          <w:sz w:val="24"/>
          <w:szCs w:val="24"/>
        </w:rPr>
        <w:t>consequences of disobedience</w:t>
      </w:r>
      <w:r>
        <w:rPr>
          <w:rFonts w:ascii="Times New Roman" w:eastAsia="Times New Roman" w:hAnsi="Times New Roman" w:cs="Times New Roman"/>
          <w:sz w:val="24"/>
          <w:szCs w:val="24"/>
        </w:rPr>
        <w:t xml:space="preserve"> but also offers </w:t>
      </w:r>
      <w:r w:rsidRPr="00E97D82">
        <w:rPr>
          <w:rFonts w:ascii="Times New Roman" w:eastAsia="Times New Roman" w:hAnsi="Times New Roman" w:cs="Times New Roman"/>
          <w:sz w:val="24"/>
          <w:szCs w:val="24"/>
        </w:rPr>
        <w:t>hope for restoration.</w:t>
      </w:r>
    </w:p>
    <w:p w14:paraId="0346C2A3"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4CA59B84" w14:textId="77777777" w:rsidR="00C12A54" w:rsidRDefault="008F6C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Call and Commission of </w:t>
      </w:r>
      <w:proofErr w:type="gramStart"/>
      <w:r>
        <w:rPr>
          <w:rFonts w:ascii="Times New Roman" w:eastAsia="Times New Roman" w:hAnsi="Times New Roman" w:cs="Times New Roman"/>
          <w:b/>
          <w:bCs/>
          <w:sz w:val="24"/>
          <w:szCs w:val="24"/>
        </w:rPr>
        <w:t xml:space="preserve">Jeremiah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Jeremiah is chosen by God to warn Judah of impending judgment.</w:t>
      </w:r>
    </w:p>
    <w:p w14:paraId="084BE88E" w14:textId="77777777" w:rsidR="00C12A54" w:rsidRDefault="008F6C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Warnings of </w:t>
      </w:r>
      <w:proofErr w:type="gramStart"/>
      <w:r>
        <w:rPr>
          <w:rFonts w:ascii="Times New Roman" w:eastAsia="Times New Roman" w:hAnsi="Times New Roman" w:cs="Times New Roman"/>
          <w:b/>
          <w:bCs/>
          <w:sz w:val="24"/>
          <w:szCs w:val="24"/>
        </w:rPr>
        <w:t xml:space="preserve">Judgment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Prophecies against </w:t>
      </w:r>
      <w:r w:rsidRPr="00464E15">
        <w:rPr>
          <w:rFonts w:ascii="Times New Roman" w:eastAsia="Times New Roman" w:hAnsi="Times New Roman" w:cs="Times New Roman"/>
          <w:sz w:val="24"/>
          <w:szCs w:val="24"/>
        </w:rPr>
        <w:t>idolatry, injustice, and rebellion</w:t>
      </w:r>
      <w:r>
        <w:rPr>
          <w:rFonts w:ascii="Times New Roman" w:eastAsia="Times New Roman" w:hAnsi="Times New Roman" w:cs="Times New Roman"/>
          <w:sz w:val="24"/>
          <w:szCs w:val="24"/>
        </w:rPr>
        <w:t>, including threats of Babylonian conquest.</w:t>
      </w:r>
    </w:p>
    <w:p w14:paraId="632552A5" w14:textId="77777777" w:rsidR="00C12A54" w:rsidRDefault="008F6C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Judgment and </w:t>
      </w:r>
      <w:proofErr w:type="gramStart"/>
      <w:r>
        <w:rPr>
          <w:rFonts w:ascii="Times New Roman" w:eastAsia="Times New Roman" w:hAnsi="Times New Roman" w:cs="Times New Roman"/>
          <w:b/>
          <w:bCs/>
          <w:sz w:val="24"/>
          <w:szCs w:val="24"/>
        </w:rPr>
        <w:t xml:space="preserve">Hope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Promises of </w:t>
      </w:r>
      <w:r w:rsidRPr="00464E15">
        <w:rPr>
          <w:rFonts w:ascii="Times New Roman" w:eastAsia="Times New Roman" w:hAnsi="Times New Roman" w:cs="Times New Roman"/>
          <w:sz w:val="24"/>
          <w:szCs w:val="24"/>
        </w:rPr>
        <w:t>restoration, a new covenant</w:t>
      </w:r>
      <w:r>
        <w:rPr>
          <w:rFonts w:ascii="Times New Roman" w:eastAsia="Times New Roman" w:hAnsi="Times New Roman" w:cs="Times New Roman"/>
          <w:sz w:val="24"/>
          <w:szCs w:val="24"/>
        </w:rPr>
        <w:t>, and return from exile.</w:t>
      </w:r>
    </w:p>
    <w:p w14:paraId="29E07396" w14:textId="77777777" w:rsidR="00C12A54" w:rsidRDefault="008F6C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Historical </w:t>
      </w:r>
      <w:proofErr w:type="gramStart"/>
      <w:r>
        <w:rPr>
          <w:rFonts w:ascii="Times New Roman" w:eastAsia="Times New Roman" w:hAnsi="Times New Roman" w:cs="Times New Roman"/>
          <w:b/>
          <w:bCs/>
          <w:sz w:val="24"/>
          <w:szCs w:val="24"/>
        </w:rPr>
        <w:t xml:space="preserve">Narratives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Accounts of Jeremiah’s interactions with kings and people, highlighting </w:t>
      </w:r>
      <w:r w:rsidRPr="00464E15">
        <w:rPr>
          <w:rFonts w:ascii="Times New Roman" w:eastAsia="Times New Roman" w:hAnsi="Times New Roman" w:cs="Times New Roman"/>
          <w:sz w:val="24"/>
          <w:szCs w:val="24"/>
        </w:rPr>
        <w:t>obedience versus rebellion.</w:t>
      </w:r>
    </w:p>
    <w:p w14:paraId="22BF0DB2" w14:textId="77777777" w:rsidR="00C12A54" w:rsidRDefault="008F6C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Prophecies Against Nations </w:t>
      </w:r>
      <w:r>
        <w:rPr>
          <w:rFonts w:ascii="Times New Roman" w:eastAsia="Times New Roman" w:hAnsi="Times New Roman" w:cs="Times New Roman"/>
          <w:sz w:val="24"/>
          <w:szCs w:val="24"/>
        </w:rPr>
        <w:t>– Judgments on surrounding nations, showing God’s sovereignty.</w:t>
      </w:r>
    </w:p>
    <w:p w14:paraId="167D3517"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5C6A7B83" w14:textId="77777777" w:rsidR="00C12A54" w:rsidRDefault="008F6C8A">
      <w:pPr>
        <w:spacing w:before="100" w:beforeAutospacing="1" w:after="100" w:afterAutospacing="1" w:line="240" w:lineRule="auto"/>
        <w:rPr>
          <w:b/>
          <w:bCs/>
        </w:rPr>
      </w:pPr>
      <w:r>
        <w:rPr>
          <w:rFonts w:ascii="Times New Roman" w:eastAsia="Times New Roman" w:hAnsi="Times New Roman" w:cs="Times New Roman"/>
          <w:sz w:val="24"/>
          <w:szCs w:val="24"/>
        </w:rPr>
        <w:t xml:space="preserve">The Book of Jeremiah emphasizes </w:t>
      </w:r>
      <w:r w:rsidRPr="00464E15">
        <w:rPr>
          <w:rFonts w:ascii="Times New Roman" w:eastAsia="Times New Roman" w:hAnsi="Times New Roman" w:cs="Times New Roman"/>
          <w:sz w:val="24"/>
          <w:szCs w:val="24"/>
        </w:rPr>
        <w:t>God’s justice, the consequences of sin, and the hope of redemption, calling His people to faithfulness and trust in God even during exile</w:t>
      </w:r>
      <w:r>
        <w:rPr>
          <w:rFonts w:ascii="Times New Roman" w:eastAsia="Times New Roman" w:hAnsi="Times New Roman" w:cs="Times New Roman"/>
          <w:sz w:val="24"/>
          <w:szCs w:val="24"/>
        </w:rPr>
        <w:t>.</w:t>
      </w:r>
    </w:p>
    <w:p w14:paraId="7C11275A" w14:textId="77777777" w:rsidR="00C12A54" w:rsidRDefault="008F6C8A">
      <w:r>
        <w:rPr>
          <w:b/>
          <w:bCs/>
        </w:rPr>
        <w:t xml:space="preserve">19. </w:t>
      </w:r>
      <w:r w:rsidR="00EB6F49" w:rsidRPr="00EB6F49">
        <w:rPr>
          <w:b/>
          <w:bCs/>
          <w:u w:val="single"/>
        </w:rPr>
        <w:t xml:space="preserve">The book of </w:t>
      </w:r>
      <w:r w:rsidRPr="00EB6F49">
        <w:rPr>
          <w:b/>
          <w:bCs/>
          <w:u w:val="single"/>
        </w:rPr>
        <w:t>Ezekiel:</w:t>
      </w:r>
    </w:p>
    <w:p w14:paraId="391FB4F0" w14:textId="77777777" w:rsidR="00C12A54" w:rsidRDefault="008F6C8A">
      <w:r>
        <w:t>Comments:</w:t>
      </w:r>
    </w:p>
    <w:p w14:paraId="106D1DCD"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Ezekiel</w:t>
      </w:r>
      <w:r>
        <w:rPr>
          <w:rFonts w:ascii="Times New Roman" w:eastAsia="Times New Roman" w:hAnsi="Times New Roman" w:cs="Times New Roman"/>
          <w:sz w:val="24"/>
          <w:szCs w:val="24"/>
        </w:rPr>
        <w:t xml:space="preserve"> is </w:t>
      </w:r>
      <w:r w:rsidRPr="003B192C">
        <w:rPr>
          <w:rFonts w:ascii="Times New Roman" w:eastAsia="Times New Roman" w:hAnsi="Times New Roman" w:cs="Times New Roman"/>
          <w:sz w:val="24"/>
          <w:szCs w:val="24"/>
        </w:rPr>
        <w:t>a major prophetic book written during the Babylonian exile. It emphasizes God’s sovereignty, judgment, and the promise of restoration for Israel. Ezekiel combines visions, symbolic actions, and prophecies t</w:t>
      </w:r>
      <w:r>
        <w:rPr>
          <w:rFonts w:ascii="Times New Roman" w:eastAsia="Times New Roman" w:hAnsi="Times New Roman" w:cs="Times New Roman"/>
          <w:sz w:val="24"/>
          <w:szCs w:val="24"/>
        </w:rPr>
        <w:t>o communicate God’s message.</w:t>
      </w:r>
    </w:p>
    <w:p w14:paraId="451D074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Sections and Themes:</w:t>
      </w:r>
    </w:p>
    <w:p w14:paraId="05AE2045" w14:textId="77777777" w:rsidR="00C12A54" w:rsidRDefault="008F6C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Call and Commission of Ezekiel </w:t>
      </w:r>
      <w:r>
        <w:rPr>
          <w:rFonts w:ascii="Times New Roman" w:eastAsia="Times New Roman" w:hAnsi="Times New Roman" w:cs="Times New Roman"/>
          <w:sz w:val="24"/>
          <w:szCs w:val="24"/>
        </w:rPr>
        <w:t>– Ezekiel experiences a divine vision and is called to be a prophet to the exiles.</w:t>
      </w:r>
    </w:p>
    <w:p w14:paraId="04189DE2" w14:textId="77777777" w:rsidR="00C12A54" w:rsidRDefault="008F6C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Judgment on Judah and </w:t>
      </w:r>
      <w:proofErr w:type="gramStart"/>
      <w:r>
        <w:rPr>
          <w:rFonts w:ascii="Times New Roman" w:eastAsia="Times New Roman" w:hAnsi="Times New Roman" w:cs="Times New Roman"/>
          <w:b/>
          <w:bCs/>
          <w:sz w:val="24"/>
          <w:szCs w:val="24"/>
        </w:rPr>
        <w:t xml:space="preserve">Jerusalem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God warns of the coming destruction due </w:t>
      </w:r>
      <w:r w:rsidRPr="003B192C">
        <w:rPr>
          <w:rFonts w:ascii="Times New Roman" w:eastAsia="Times New Roman" w:hAnsi="Times New Roman" w:cs="Times New Roman"/>
          <w:sz w:val="24"/>
          <w:szCs w:val="24"/>
        </w:rPr>
        <w:t>to sin, idolatry, and rebellion</w:t>
      </w:r>
      <w:r>
        <w:rPr>
          <w:rFonts w:ascii="Times New Roman" w:eastAsia="Times New Roman" w:hAnsi="Times New Roman" w:cs="Times New Roman"/>
          <w:sz w:val="24"/>
          <w:szCs w:val="24"/>
        </w:rPr>
        <w:t>.</w:t>
      </w:r>
    </w:p>
    <w:p w14:paraId="3F6D9E06" w14:textId="77777777" w:rsidR="00C12A54" w:rsidRDefault="008F6C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Judgment on Foreign Nations </w:t>
      </w:r>
      <w:r>
        <w:rPr>
          <w:rFonts w:ascii="Times New Roman" w:eastAsia="Times New Roman" w:hAnsi="Times New Roman" w:cs="Times New Roman"/>
          <w:sz w:val="24"/>
          <w:szCs w:val="24"/>
        </w:rPr>
        <w:t xml:space="preserve">– Prophecies against nations surrounding Israel, showing God’s </w:t>
      </w:r>
      <w:r w:rsidRPr="003B192C">
        <w:rPr>
          <w:rFonts w:ascii="Times New Roman" w:eastAsia="Times New Roman" w:hAnsi="Times New Roman" w:cs="Times New Roman"/>
          <w:sz w:val="24"/>
          <w:szCs w:val="24"/>
        </w:rPr>
        <w:t>universal sovereignty.</w:t>
      </w:r>
    </w:p>
    <w:p w14:paraId="6B542B7C" w14:textId="77777777" w:rsidR="00C12A54" w:rsidRDefault="008F6C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Restoration and Hope </w:t>
      </w:r>
      <w:r>
        <w:rPr>
          <w:rFonts w:ascii="Times New Roman" w:eastAsia="Times New Roman" w:hAnsi="Times New Roman" w:cs="Times New Roman"/>
          <w:sz w:val="24"/>
          <w:szCs w:val="24"/>
        </w:rPr>
        <w:t xml:space="preserve">– God promises </w:t>
      </w:r>
      <w:r w:rsidRPr="003B192C">
        <w:rPr>
          <w:rFonts w:ascii="Times New Roman" w:eastAsia="Times New Roman" w:hAnsi="Times New Roman" w:cs="Times New Roman"/>
          <w:sz w:val="24"/>
          <w:szCs w:val="24"/>
        </w:rPr>
        <w:t>renewal, a restored temple, and a renewed covenant,</w:t>
      </w:r>
      <w:r>
        <w:rPr>
          <w:rFonts w:ascii="Times New Roman" w:eastAsia="Times New Roman" w:hAnsi="Times New Roman" w:cs="Times New Roman"/>
          <w:sz w:val="24"/>
          <w:szCs w:val="24"/>
        </w:rPr>
        <w:t xml:space="preserve"> highlighting His faithfulness and glory.</w:t>
      </w:r>
    </w:p>
    <w:p w14:paraId="1715360D" w14:textId="77777777" w:rsidR="00C12A54" w:rsidRDefault="00C12A54">
      <w:pPr>
        <w:spacing w:after="0" w:line="240" w:lineRule="auto"/>
        <w:rPr>
          <w:rFonts w:ascii="Times New Roman" w:eastAsia="Times New Roman" w:hAnsi="Times New Roman" w:cs="Times New Roman"/>
          <w:sz w:val="24"/>
          <w:szCs w:val="24"/>
        </w:rPr>
      </w:pPr>
    </w:p>
    <w:p w14:paraId="23C749E5"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2F6AA05F" w14:textId="77777777" w:rsidR="00C12A54" w:rsidRDefault="008F6C8A" w:rsidP="008F6C8A">
      <w:pPr>
        <w:pBdr>
          <w:bottom w:val="single" w:sz="12" w:space="13" w:color="auto"/>
        </w:pBdr>
        <w:spacing w:before="100" w:beforeAutospacing="1" w:after="100" w:afterAutospacing="1" w:line="240" w:lineRule="auto"/>
      </w:pPr>
      <w:r>
        <w:rPr>
          <w:rFonts w:ascii="Times New Roman" w:eastAsia="Times New Roman" w:hAnsi="Times New Roman" w:cs="Times New Roman"/>
          <w:sz w:val="24"/>
          <w:szCs w:val="24"/>
        </w:rPr>
        <w:lastRenderedPageBreak/>
        <w:t xml:space="preserve">The Book of Ezekiel teaches that </w:t>
      </w:r>
      <w:r w:rsidRPr="003B192C">
        <w:rPr>
          <w:rFonts w:ascii="Times New Roman" w:eastAsia="Times New Roman" w:hAnsi="Times New Roman" w:cs="Times New Roman"/>
          <w:sz w:val="24"/>
          <w:szCs w:val="24"/>
        </w:rPr>
        <w:t>God is sovereign over all nations</w:t>
      </w:r>
      <w:r>
        <w:rPr>
          <w:rFonts w:ascii="Times New Roman" w:eastAsia="Times New Roman" w:hAnsi="Times New Roman" w:cs="Times New Roman"/>
          <w:sz w:val="24"/>
          <w:szCs w:val="24"/>
        </w:rPr>
        <w:t xml:space="preserve">, punishes sin, and offers </w:t>
      </w:r>
      <w:r w:rsidRPr="003B192C">
        <w:rPr>
          <w:rFonts w:ascii="Times New Roman" w:eastAsia="Times New Roman" w:hAnsi="Times New Roman" w:cs="Times New Roman"/>
          <w:sz w:val="24"/>
          <w:szCs w:val="24"/>
        </w:rPr>
        <w:t>hope and restoration</w:t>
      </w:r>
      <w:r>
        <w:rPr>
          <w:rFonts w:ascii="Times New Roman" w:eastAsia="Times New Roman" w:hAnsi="Times New Roman" w:cs="Times New Roman"/>
          <w:sz w:val="24"/>
          <w:szCs w:val="24"/>
        </w:rPr>
        <w:t xml:space="preserve"> to His people, emphasizing obedience and covenant faithfulness</w:t>
      </w:r>
    </w:p>
    <w:p w14:paraId="28972F9C" w14:textId="77777777" w:rsidR="00C12A54" w:rsidRDefault="008F6C8A">
      <w:r>
        <w:rPr>
          <w:b/>
          <w:bCs/>
        </w:rPr>
        <w:t>20. Book of the Twelv</w:t>
      </w:r>
      <w:r>
        <w:t xml:space="preserve">e — </w:t>
      </w:r>
    </w:p>
    <w:p w14:paraId="4B0A3802" w14:textId="77777777" w:rsidR="00C12A54" w:rsidRDefault="008F6C8A">
      <w:r>
        <w:t>Comments:</w:t>
      </w:r>
    </w:p>
    <w:p w14:paraId="62137160" w14:textId="77777777" w:rsidR="00C12A54" w:rsidRPr="003B192C" w:rsidRDefault="008F6C8A">
      <w:pPr>
        <w:spacing w:before="100" w:beforeAutospacing="1" w:after="100" w:afterAutospacing="1" w:line="240" w:lineRule="auto"/>
        <w:rPr>
          <w:rFonts w:ascii="Times New Roman" w:eastAsia="Times New Roman" w:hAnsi="Times New Roman" w:cs="Times New Roman"/>
          <w:sz w:val="24"/>
          <w:szCs w:val="24"/>
        </w:rPr>
      </w:pPr>
      <w:r w:rsidRPr="003B192C">
        <w:rPr>
          <w:rFonts w:ascii="Times New Roman" w:eastAsia="Times New Roman" w:hAnsi="Times New Roman" w:cs="Times New Roman"/>
          <w:sz w:val="24"/>
          <w:szCs w:val="24"/>
        </w:rPr>
        <w:t>The Book of the Twelve is a collection of twelve minor prophetic books: Hosea, Joel, Amos, Obadiah, Jonah, Micah, Nahum, Habakkuk, Zephaniah, Haggai, Zechariah, and Malachi. Though shorter in length, they carry powerful messages of judgment, repentance, and hope.</w:t>
      </w:r>
    </w:p>
    <w:p w14:paraId="1EF1691C"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Themes:</w:t>
      </w:r>
    </w:p>
    <w:p w14:paraId="2E5A2CF7" w14:textId="77777777" w:rsidR="00C12A54" w:rsidRDefault="008F6C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Judgment for Sin</w:t>
      </w:r>
      <w:r>
        <w:rPr>
          <w:rFonts w:ascii="Times New Roman" w:eastAsia="Times New Roman" w:hAnsi="Times New Roman" w:cs="Times New Roman"/>
          <w:sz w:val="24"/>
          <w:szCs w:val="24"/>
        </w:rPr>
        <w:t xml:space="preserve"> – Many prophets warn Israel and surrounding nations about </w:t>
      </w:r>
      <w:r w:rsidRPr="003B192C">
        <w:rPr>
          <w:rFonts w:ascii="Times New Roman" w:eastAsia="Times New Roman" w:hAnsi="Times New Roman" w:cs="Times New Roman"/>
          <w:sz w:val="24"/>
          <w:szCs w:val="24"/>
        </w:rPr>
        <w:t>idolatry, injustice, and disobedience</w:t>
      </w:r>
      <w:r>
        <w:rPr>
          <w:rFonts w:ascii="Times New Roman" w:eastAsia="Times New Roman" w:hAnsi="Times New Roman" w:cs="Times New Roman"/>
          <w:sz w:val="24"/>
          <w:szCs w:val="24"/>
        </w:rPr>
        <w:t>.</w:t>
      </w:r>
    </w:p>
    <w:p w14:paraId="547BD8BF" w14:textId="77777777" w:rsidR="00C12A54" w:rsidRDefault="008F6C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Call to Repentance</w:t>
      </w:r>
      <w:r>
        <w:rPr>
          <w:rFonts w:ascii="Times New Roman" w:eastAsia="Times New Roman" w:hAnsi="Times New Roman" w:cs="Times New Roman"/>
          <w:sz w:val="24"/>
          <w:szCs w:val="24"/>
        </w:rPr>
        <w:t xml:space="preserve"> – The prophets urge people to </w:t>
      </w:r>
      <w:r w:rsidRPr="003B192C">
        <w:rPr>
          <w:rFonts w:ascii="Times New Roman" w:eastAsia="Times New Roman" w:hAnsi="Times New Roman" w:cs="Times New Roman"/>
          <w:sz w:val="24"/>
          <w:szCs w:val="24"/>
        </w:rPr>
        <w:t>return to God</w:t>
      </w:r>
      <w:r>
        <w:rPr>
          <w:rFonts w:ascii="Times New Roman" w:eastAsia="Times New Roman" w:hAnsi="Times New Roman" w:cs="Times New Roman"/>
          <w:sz w:val="24"/>
          <w:szCs w:val="24"/>
        </w:rPr>
        <w:t xml:space="preserve"> for forgiveness and blessing.</w:t>
      </w:r>
    </w:p>
    <w:p w14:paraId="2E36E923" w14:textId="77777777" w:rsidR="00C12A54" w:rsidRPr="003B192C" w:rsidRDefault="008F6C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Hope and Restoration</w:t>
      </w:r>
      <w:r>
        <w:rPr>
          <w:rFonts w:ascii="Times New Roman" w:eastAsia="Times New Roman" w:hAnsi="Times New Roman" w:cs="Times New Roman"/>
          <w:sz w:val="24"/>
          <w:szCs w:val="24"/>
        </w:rPr>
        <w:t xml:space="preserve"> – They promise </w:t>
      </w:r>
      <w:r w:rsidRPr="003B192C">
        <w:rPr>
          <w:rFonts w:ascii="Times New Roman" w:eastAsia="Times New Roman" w:hAnsi="Times New Roman" w:cs="Times New Roman"/>
          <w:sz w:val="24"/>
          <w:szCs w:val="24"/>
        </w:rPr>
        <w:t>God’s mercy, restoration, and the coming of the Messiah.</w:t>
      </w:r>
    </w:p>
    <w:p w14:paraId="0B9A9DB6" w14:textId="77777777" w:rsidR="00C12A54" w:rsidRPr="003B192C" w:rsidRDefault="008F6C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Social Justice and Covenant Faithfulness</w:t>
      </w:r>
      <w:r>
        <w:rPr>
          <w:rFonts w:ascii="Times New Roman" w:eastAsia="Times New Roman" w:hAnsi="Times New Roman" w:cs="Times New Roman"/>
          <w:sz w:val="24"/>
          <w:szCs w:val="24"/>
        </w:rPr>
        <w:t xml:space="preserve"> – Emphasis on </w:t>
      </w:r>
      <w:r w:rsidRPr="003B192C">
        <w:rPr>
          <w:rFonts w:ascii="Times New Roman" w:eastAsia="Times New Roman" w:hAnsi="Times New Roman" w:cs="Times New Roman"/>
          <w:sz w:val="24"/>
          <w:szCs w:val="24"/>
        </w:rPr>
        <w:t>righteousness, justice, and fidelity to God’s covenant.</w:t>
      </w:r>
    </w:p>
    <w:p w14:paraId="45A11939"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50516BD5" w14:textId="77777777" w:rsidR="00C12A54" w:rsidRPr="003B192C"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of the Twelve emphasizes that </w:t>
      </w:r>
      <w:r w:rsidRPr="003B192C">
        <w:rPr>
          <w:rFonts w:ascii="Times New Roman" w:eastAsia="Times New Roman" w:hAnsi="Times New Roman" w:cs="Times New Roman"/>
          <w:sz w:val="24"/>
          <w:szCs w:val="24"/>
        </w:rPr>
        <w:t xml:space="preserve">God </w:t>
      </w:r>
      <w:proofErr w:type="gramStart"/>
      <w:r w:rsidRPr="003B192C">
        <w:rPr>
          <w:rFonts w:ascii="Times New Roman" w:eastAsia="Times New Roman" w:hAnsi="Times New Roman" w:cs="Times New Roman"/>
          <w:sz w:val="24"/>
          <w:szCs w:val="24"/>
        </w:rPr>
        <w:t>judges</w:t>
      </w:r>
      <w:proofErr w:type="gramEnd"/>
      <w:r w:rsidRPr="003B192C">
        <w:rPr>
          <w:rFonts w:ascii="Times New Roman" w:eastAsia="Times New Roman" w:hAnsi="Times New Roman" w:cs="Times New Roman"/>
          <w:sz w:val="24"/>
          <w:szCs w:val="24"/>
        </w:rPr>
        <w:t xml:space="preserve"> sin, calls for repentance, and promises restoration,</w:t>
      </w:r>
      <w:r>
        <w:rPr>
          <w:rFonts w:ascii="Times New Roman" w:eastAsia="Times New Roman" w:hAnsi="Times New Roman" w:cs="Times New Roman"/>
          <w:sz w:val="24"/>
          <w:szCs w:val="24"/>
        </w:rPr>
        <w:t xml:space="preserve"> pointing to a future </w:t>
      </w:r>
      <w:r w:rsidRPr="003B192C">
        <w:rPr>
          <w:rFonts w:ascii="Times New Roman" w:eastAsia="Times New Roman" w:hAnsi="Times New Roman" w:cs="Times New Roman"/>
          <w:sz w:val="24"/>
          <w:szCs w:val="24"/>
        </w:rPr>
        <w:t>Messiah and the ultimate fulfillment of His covenant</w:t>
      </w:r>
    </w:p>
    <w:p w14:paraId="5EA2B932" w14:textId="77777777" w:rsidR="00C12A54" w:rsidRDefault="008F6C8A">
      <w:pPr>
        <w:spacing w:before="100" w:beforeAutospacing="1" w:after="100" w:afterAutospacing="1" w:line="240" w:lineRule="auto"/>
      </w:pPr>
      <w:r>
        <w:rPr>
          <w:b/>
          <w:bCs/>
        </w:rPr>
        <w:t>21. Intro Writings</w:t>
      </w:r>
      <w:r w:rsidR="00962123">
        <w:t>:</w:t>
      </w:r>
    </w:p>
    <w:p w14:paraId="23A7A5CE" w14:textId="77777777" w:rsidR="00C12A54" w:rsidRDefault="008F6C8A">
      <w:r>
        <w:t>Comments:</w:t>
      </w:r>
    </w:p>
    <w:p w14:paraId="7190A63A" w14:textId="3A94620F" w:rsidR="00C12A54" w:rsidRPr="003B192C"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Writings</w:t>
      </w:r>
      <w:r>
        <w:rPr>
          <w:rFonts w:ascii="Times New Roman" w:eastAsia="Times New Roman" w:hAnsi="Times New Roman" w:cs="Times New Roman"/>
          <w:sz w:val="24"/>
          <w:szCs w:val="24"/>
        </w:rPr>
        <w:t xml:space="preserve"> are the </w:t>
      </w:r>
      <w:r w:rsidRPr="00464E15">
        <w:rPr>
          <w:rFonts w:ascii="Times New Roman" w:eastAsia="Times New Roman" w:hAnsi="Times New Roman" w:cs="Times New Roman"/>
          <w:sz w:val="24"/>
          <w:szCs w:val="24"/>
        </w:rPr>
        <w:t>third division of the Hebrew Bible</w:t>
      </w:r>
      <w:r>
        <w:rPr>
          <w:rFonts w:ascii="Times New Roman" w:eastAsia="Times New Roman" w:hAnsi="Times New Roman" w:cs="Times New Roman"/>
          <w:sz w:val="24"/>
          <w:szCs w:val="24"/>
        </w:rPr>
        <w:t xml:space="preserve">, following the Torah and the </w:t>
      </w:r>
      <w:proofErr w:type="gramStart"/>
      <w:r>
        <w:rPr>
          <w:rFonts w:ascii="Times New Roman" w:eastAsia="Times New Roman" w:hAnsi="Times New Roman" w:cs="Times New Roman"/>
          <w:sz w:val="24"/>
          <w:szCs w:val="24"/>
        </w:rPr>
        <w:t>Prophets .</w:t>
      </w:r>
      <w:proofErr w:type="gramEnd"/>
      <w:r>
        <w:rPr>
          <w:rFonts w:ascii="Times New Roman" w:eastAsia="Times New Roman" w:hAnsi="Times New Roman" w:cs="Times New Roman"/>
          <w:sz w:val="24"/>
          <w:szCs w:val="24"/>
        </w:rPr>
        <w:t xml:space="preserve"> Unlike the Torah and Prophets, the Writings are </w:t>
      </w:r>
      <w:r w:rsidRPr="003B192C">
        <w:rPr>
          <w:rFonts w:ascii="Times New Roman" w:eastAsia="Times New Roman" w:hAnsi="Times New Roman" w:cs="Times New Roman"/>
          <w:sz w:val="24"/>
          <w:szCs w:val="24"/>
        </w:rPr>
        <w:t>diverse in literary style</w:t>
      </w:r>
      <w:r>
        <w:rPr>
          <w:rFonts w:ascii="Times New Roman" w:eastAsia="Times New Roman" w:hAnsi="Times New Roman" w:cs="Times New Roman"/>
          <w:sz w:val="24"/>
          <w:szCs w:val="24"/>
        </w:rPr>
        <w:t xml:space="preserve">, </w:t>
      </w:r>
      <w:r w:rsidRPr="003B192C">
        <w:rPr>
          <w:rFonts w:ascii="Times New Roman" w:eastAsia="Times New Roman" w:hAnsi="Times New Roman" w:cs="Times New Roman"/>
          <w:sz w:val="24"/>
          <w:szCs w:val="24"/>
        </w:rPr>
        <w:t>including poetry, wisdom, history, and philosophy</w:t>
      </w:r>
      <w:r>
        <w:rPr>
          <w:rFonts w:ascii="Times New Roman" w:eastAsia="Times New Roman" w:hAnsi="Times New Roman" w:cs="Times New Roman"/>
          <w:sz w:val="24"/>
          <w:szCs w:val="24"/>
        </w:rPr>
        <w:t xml:space="preserve">, and they reflect </w:t>
      </w:r>
      <w:r w:rsidRPr="003B192C">
        <w:rPr>
          <w:rFonts w:ascii="Times New Roman" w:eastAsia="Times New Roman" w:hAnsi="Times New Roman" w:cs="Times New Roman"/>
          <w:sz w:val="24"/>
          <w:szCs w:val="24"/>
        </w:rPr>
        <w:t>Israel’s experience of life, faith, and worship.</w:t>
      </w:r>
    </w:p>
    <w:p w14:paraId="5545E978"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Features:</w:t>
      </w:r>
    </w:p>
    <w:p w14:paraId="761A77BB" w14:textId="77777777" w:rsidR="00C12A54" w:rsidRDefault="008F6C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Diverse Literature</w:t>
      </w:r>
      <w:r>
        <w:rPr>
          <w:rFonts w:ascii="Times New Roman" w:eastAsia="Times New Roman" w:hAnsi="Times New Roman" w:cs="Times New Roman"/>
          <w:sz w:val="24"/>
          <w:szCs w:val="24"/>
        </w:rPr>
        <w:t xml:space="preserve"> – Includes </w:t>
      </w:r>
      <w:r>
        <w:rPr>
          <w:rFonts w:ascii="Times New Roman" w:eastAsia="Times New Roman" w:hAnsi="Times New Roman" w:cs="Times New Roman"/>
          <w:b/>
          <w:bCs/>
          <w:sz w:val="24"/>
          <w:szCs w:val="24"/>
        </w:rPr>
        <w:t>Psalms, Proverbs, Job, Song of Songs, Ruth, Lamentations, Ecclesiastes, Esther, Daniel, Ezra-Nehemiah, and Chronicles</w:t>
      </w:r>
      <w:r>
        <w:rPr>
          <w:rFonts w:ascii="Times New Roman" w:eastAsia="Times New Roman" w:hAnsi="Times New Roman" w:cs="Times New Roman"/>
          <w:sz w:val="24"/>
          <w:szCs w:val="24"/>
        </w:rPr>
        <w:t>.</w:t>
      </w:r>
    </w:p>
    <w:p w14:paraId="70704AA6" w14:textId="77777777" w:rsidR="00C12A54" w:rsidRDefault="008F6C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Themes</w:t>
      </w:r>
      <w:r>
        <w:rPr>
          <w:rFonts w:ascii="Times New Roman" w:eastAsia="Times New Roman" w:hAnsi="Times New Roman" w:cs="Times New Roman"/>
          <w:sz w:val="24"/>
          <w:szCs w:val="24"/>
        </w:rPr>
        <w:t xml:space="preserve"> – Focus on </w:t>
      </w:r>
      <w:r>
        <w:rPr>
          <w:rFonts w:ascii="Times New Roman" w:eastAsia="Times New Roman" w:hAnsi="Times New Roman" w:cs="Times New Roman"/>
          <w:b/>
          <w:bCs/>
          <w:sz w:val="24"/>
          <w:szCs w:val="24"/>
        </w:rPr>
        <w:t>faith, wisdom, human experience, God’s providence, and hope</w:t>
      </w:r>
      <w:r>
        <w:rPr>
          <w:rFonts w:ascii="Times New Roman" w:eastAsia="Times New Roman" w:hAnsi="Times New Roman" w:cs="Times New Roman"/>
          <w:sz w:val="24"/>
          <w:szCs w:val="24"/>
        </w:rPr>
        <w:t>.</w:t>
      </w:r>
    </w:p>
    <w:p w14:paraId="1EECBD1D" w14:textId="77777777" w:rsidR="00C12A54" w:rsidRDefault="008F6C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Historical and Devotional Roles</w:t>
      </w:r>
      <w:r>
        <w:rPr>
          <w:rFonts w:ascii="Times New Roman" w:eastAsia="Times New Roman" w:hAnsi="Times New Roman" w:cs="Times New Roman"/>
          <w:sz w:val="24"/>
          <w:szCs w:val="24"/>
        </w:rPr>
        <w:t xml:space="preserve"> – Some books provide </w:t>
      </w:r>
      <w:r w:rsidRPr="00464E15">
        <w:rPr>
          <w:rFonts w:ascii="Times New Roman" w:eastAsia="Times New Roman" w:hAnsi="Times New Roman" w:cs="Times New Roman"/>
          <w:sz w:val="24"/>
          <w:szCs w:val="24"/>
        </w:rPr>
        <w:t>historical narrative</w:t>
      </w:r>
      <w:r>
        <w:rPr>
          <w:rFonts w:ascii="Times New Roman" w:eastAsia="Times New Roman" w:hAnsi="Times New Roman" w:cs="Times New Roman"/>
          <w:sz w:val="24"/>
          <w:szCs w:val="24"/>
        </w:rPr>
        <w:t xml:space="preserve"> (Chronicles, Ezra-Nehemiah), others </w:t>
      </w:r>
      <w:r w:rsidRPr="00464E15">
        <w:rPr>
          <w:rFonts w:ascii="Times New Roman" w:eastAsia="Times New Roman" w:hAnsi="Times New Roman" w:cs="Times New Roman"/>
          <w:sz w:val="24"/>
          <w:szCs w:val="24"/>
        </w:rPr>
        <w:t>are devotional or reflective</w:t>
      </w:r>
      <w:r>
        <w:rPr>
          <w:rFonts w:ascii="Times New Roman" w:eastAsia="Times New Roman" w:hAnsi="Times New Roman" w:cs="Times New Roman"/>
          <w:sz w:val="24"/>
          <w:szCs w:val="24"/>
        </w:rPr>
        <w:t xml:space="preserve"> (Psalms, Proverbs, Job).</w:t>
      </w:r>
    </w:p>
    <w:p w14:paraId="7B1FD048" w14:textId="77777777" w:rsidR="00C12A54" w:rsidRPr="00464E15" w:rsidRDefault="008F6C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Theological Perspective</w:t>
      </w:r>
      <w:r>
        <w:rPr>
          <w:rFonts w:ascii="Times New Roman" w:eastAsia="Times New Roman" w:hAnsi="Times New Roman" w:cs="Times New Roman"/>
          <w:sz w:val="24"/>
          <w:szCs w:val="24"/>
        </w:rPr>
        <w:t xml:space="preserve"> – Emphasizes </w:t>
      </w:r>
      <w:r w:rsidRPr="00464E15">
        <w:rPr>
          <w:rFonts w:ascii="Times New Roman" w:eastAsia="Times New Roman" w:hAnsi="Times New Roman" w:cs="Times New Roman"/>
          <w:sz w:val="24"/>
          <w:szCs w:val="24"/>
        </w:rPr>
        <w:t>God’s sovereignty, human responsibility, and the pursuit of righteousness and wisdom.</w:t>
      </w:r>
    </w:p>
    <w:p w14:paraId="0E8656B1"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52B87394" w14:textId="77777777" w:rsidR="00C12A54" w:rsidRPr="00464E15" w:rsidRDefault="008F6C8A">
      <w:pPr>
        <w:spacing w:before="100" w:beforeAutospacing="1" w:after="100" w:afterAutospacing="1" w:line="240" w:lineRule="auto"/>
      </w:pPr>
      <w:r w:rsidRPr="00464E15">
        <w:rPr>
          <w:rFonts w:ascii="Times New Roman" w:eastAsia="Times New Roman" w:hAnsi="Times New Roman" w:cs="Times New Roman"/>
          <w:sz w:val="24"/>
          <w:szCs w:val="24"/>
        </w:rPr>
        <w:t>The Writings offer a rich, varied insight into Israel’s life and faith, combining history, worship, wisdom, and reflection to guide God’s people in understanding His ways.</w:t>
      </w:r>
    </w:p>
    <w:p w14:paraId="0936E636" w14:textId="77777777" w:rsidR="00C12A54" w:rsidRDefault="008F6C8A">
      <w:r>
        <w:rPr>
          <w:b/>
          <w:bCs/>
        </w:rPr>
        <w:t xml:space="preserve">22. </w:t>
      </w:r>
      <w:r w:rsidR="00EB6F49">
        <w:rPr>
          <w:b/>
          <w:bCs/>
        </w:rPr>
        <w:t xml:space="preserve"> The Book of </w:t>
      </w:r>
      <w:proofErr w:type="gramStart"/>
      <w:r>
        <w:rPr>
          <w:b/>
          <w:bCs/>
        </w:rPr>
        <w:t>Psalms</w:t>
      </w:r>
      <w:r>
        <w:t xml:space="preserve"> :</w:t>
      </w:r>
      <w:proofErr w:type="gramEnd"/>
    </w:p>
    <w:p w14:paraId="1A2A593F" w14:textId="77777777" w:rsidR="00C12A54" w:rsidRDefault="008F6C8A">
      <w:r>
        <w:t>Comments:</w:t>
      </w:r>
    </w:p>
    <w:p w14:paraId="65AE7F21" w14:textId="04914590"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Psalms</w:t>
      </w:r>
      <w:r>
        <w:rPr>
          <w:rFonts w:ascii="Times New Roman" w:eastAsia="Times New Roman" w:hAnsi="Times New Roman" w:cs="Times New Roman"/>
          <w:sz w:val="24"/>
          <w:szCs w:val="24"/>
        </w:rPr>
        <w:t xml:space="preserve"> is part of the </w:t>
      </w:r>
      <w:proofErr w:type="gramStart"/>
      <w:r w:rsidRPr="00464E15">
        <w:rPr>
          <w:rFonts w:ascii="Times New Roman" w:eastAsia="Times New Roman" w:hAnsi="Times New Roman" w:cs="Times New Roman"/>
          <w:sz w:val="24"/>
          <w:szCs w:val="24"/>
        </w:rPr>
        <w:t>Writings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is a collection of </w:t>
      </w:r>
      <w:r w:rsidRPr="00464E15">
        <w:rPr>
          <w:rFonts w:ascii="Times New Roman" w:eastAsia="Times New Roman" w:hAnsi="Times New Roman" w:cs="Times New Roman"/>
          <w:sz w:val="24"/>
          <w:szCs w:val="24"/>
        </w:rPr>
        <w:t>poetic hymns, prayers, and songs used in worship and devotion. It expresses the full range of human emotions, from joy and praise to lament and sorrow, always pointing to God’s presence and faithfulness</w:t>
      </w:r>
      <w:r>
        <w:rPr>
          <w:rFonts w:ascii="Times New Roman" w:eastAsia="Times New Roman" w:hAnsi="Times New Roman" w:cs="Times New Roman"/>
          <w:sz w:val="24"/>
          <w:szCs w:val="24"/>
        </w:rPr>
        <w:t>.</w:t>
      </w:r>
    </w:p>
    <w:p w14:paraId="72500C7F"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Themes:</w:t>
      </w:r>
    </w:p>
    <w:p w14:paraId="03FC597A" w14:textId="77777777" w:rsidR="00C12A54" w:rsidRDefault="008F6C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Praise and Worship</w:t>
      </w:r>
      <w:r>
        <w:rPr>
          <w:rFonts w:ascii="Times New Roman" w:eastAsia="Times New Roman" w:hAnsi="Times New Roman" w:cs="Times New Roman"/>
          <w:sz w:val="24"/>
          <w:szCs w:val="24"/>
        </w:rPr>
        <w:t xml:space="preserve"> – Celebrating God’s </w:t>
      </w:r>
      <w:r w:rsidRPr="00464E15">
        <w:rPr>
          <w:rFonts w:ascii="Times New Roman" w:eastAsia="Times New Roman" w:hAnsi="Times New Roman" w:cs="Times New Roman"/>
          <w:sz w:val="24"/>
          <w:szCs w:val="24"/>
        </w:rPr>
        <w:t>majesty, power, and goodness.</w:t>
      </w:r>
    </w:p>
    <w:p w14:paraId="0301622F" w14:textId="77777777" w:rsidR="00C12A54" w:rsidRDefault="008F6C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Lament and Petition</w:t>
      </w:r>
      <w:r>
        <w:rPr>
          <w:rFonts w:ascii="Times New Roman" w:eastAsia="Times New Roman" w:hAnsi="Times New Roman" w:cs="Times New Roman"/>
          <w:sz w:val="24"/>
          <w:szCs w:val="24"/>
        </w:rPr>
        <w:t xml:space="preserve"> – Prayers for </w:t>
      </w:r>
      <w:r w:rsidRPr="00464E15">
        <w:rPr>
          <w:rFonts w:ascii="Times New Roman" w:eastAsia="Times New Roman" w:hAnsi="Times New Roman" w:cs="Times New Roman"/>
          <w:sz w:val="24"/>
          <w:szCs w:val="24"/>
        </w:rPr>
        <w:t>help, forgiveness, and deliverance</w:t>
      </w:r>
      <w:r>
        <w:rPr>
          <w:rFonts w:ascii="Times New Roman" w:eastAsia="Times New Roman" w:hAnsi="Times New Roman" w:cs="Times New Roman"/>
          <w:sz w:val="24"/>
          <w:szCs w:val="24"/>
        </w:rPr>
        <w:t xml:space="preserve"> in times of trouble.</w:t>
      </w:r>
    </w:p>
    <w:p w14:paraId="672055C7" w14:textId="77777777" w:rsidR="00C12A54" w:rsidRDefault="008F6C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Thanksgiving</w:t>
      </w:r>
      <w:r>
        <w:rPr>
          <w:rFonts w:ascii="Times New Roman" w:eastAsia="Times New Roman" w:hAnsi="Times New Roman" w:cs="Times New Roman"/>
          <w:sz w:val="24"/>
          <w:szCs w:val="24"/>
        </w:rPr>
        <w:t xml:space="preserve"> – Gratitude for </w:t>
      </w:r>
      <w:r w:rsidRPr="00464E15">
        <w:rPr>
          <w:rFonts w:ascii="Times New Roman" w:eastAsia="Times New Roman" w:hAnsi="Times New Roman" w:cs="Times New Roman"/>
          <w:sz w:val="24"/>
          <w:szCs w:val="24"/>
        </w:rPr>
        <w:t>God’s blessings, protection, and salvation</w:t>
      </w:r>
      <w:r>
        <w:rPr>
          <w:rFonts w:ascii="Times New Roman" w:eastAsia="Times New Roman" w:hAnsi="Times New Roman" w:cs="Times New Roman"/>
          <w:sz w:val="24"/>
          <w:szCs w:val="24"/>
        </w:rPr>
        <w:t>.</w:t>
      </w:r>
    </w:p>
    <w:p w14:paraId="5E878FAE" w14:textId="77777777" w:rsidR="00C12A54" w:rsidRPr="00464E15" w:rsidRDefault="008F6C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Trust and Hope</w:t>
      </w:r>
      <w:r>
        <w:rPr>
          <w:rFonts w:ascii="Times New Roman" w:eastAsia="Times New Roman" w:hAnsi="Times New Roman" w:cs="Times New Roman"/>
          <w:sz w:val="24"/>
          <w:szCs w:val="24"/>
        </w:rPr>
        <w:t xml:space="preserve"> – Confidence in </w:t>
      </w:r>
      <w:r w:rsidRPr="00464E15">
        <w:rPr>
          <w:rFonts w:ascii="Times New Roman" w:eastAsia="Times New Roman" w:hAnsi="Times New Roman" w:cs="Times New Roman"/>
          <w:sz w:val="24"/>
          <w:szCs w:val="24"/>
        </w:rPr>
        <w:t>God’s faithfulness, guidance, and ultimate justice.</w:t>
      </w:r>
    </w:p>
    <w:p w14:paraId="119FF5A2" w14:textId="77777777" w:rsidR="00C12A54" w:rsidRPr="00EB6F49" w:rsidRDefault="008F6C8A" w:rsidP="00EB6F49">
      <w:pPr>
        <w:numPr>
          <w:ilvl w:val="0"/>
          <w:numId w:val="3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Messianic Prophecy</w:t>
      </w:r>
      <w:r>
        <w:rPr>
          <w:rFonts w:ascii="Times New Roman" w:eastAsia="Times New Roman" w:hAnsi="Times New Roman" w:cs="Times New Roman"/>
          <w:sz w:val="24"/>
          <w:szCs w:val="24"/>
        </w:rPr>
        <w:t xml:space="preserve"> – Some psalms point forward to the coming </w:t>
      </w:r>
      <w:r w:rsidRPr="00112FE7">
        <w:rPr>
          <w:rFonts w:ascii="Times New Roman" w:eastAsia="Times New Roman" w:hAnsi="Times New Roman" w:cs="Times New Roman"/>
          <w:sz w:val="24"/>
          <w:szCs w:val="24"/>
        </w:rPr>
        <w:t>Messiah</w:t>
      </w:r>
      <w:r>
        <w:rPr>
          <w:rFonts w:ascii="Times New Roman" w:eastAsia="Times New Roman" w:hAnsi="Times New Roman" w:cs="Times New Roman"/>
          <w:sz w:val="24"/>
          <w:szCs w:val="24"/>
        </w:rPr>
        <w:t>.</w:t>
      </w:r>
    </w:p>
    <w:p w14:paraId="409EFF26" w14:textId="77777777" w:rsidR="00C12A54" w:rsidRDefault="008F6C8A">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2EAF3098" w14:textId="77777777" w:rsidR="00C12A54" w:rsidRDefault="008F6C8A" w:rsidP="00EB6F49">
      <w:pPr>
        <w:spacing w:before="100" w:beforeAutospacing="1" w:after="100" w:afterAutospacing="1" w:line="240" w:lineRule="auto"/>
      </w:pPr>
      <w:r w:rsidRPr="00112FE7">
        <w:rPr>
          <w:rFonts w:ascii="Times New Roman" w:eastAsia="Times New Roman" w:hAnsi="Times New Roman" w:cs="Times New Roman"/>
          <w:sz w:val="24"/>
          <w:szCs w:val="24"/>
        </w:rPr>
        <w:t>The Book of Psalms is a collection of songs and prayers that guide God’s people in worship, reflection, and trust, expressing the full spectrum of human emotion while emphasizing God’s faithfulness and sovereignty</w:t>
      </w:r>
      <w:r>
        <w:rPr>
          <w:rFonts w:ascii="Times New Roman" w:eastAsia="Times New Roman" w:hAnsi="Times New Roman" w:cs="Times New Roman"/>
          <w:sz w:val="24"/>
          <w:szCs w:val="24"/>
        </w:rPr>
        <w:t>.</w:t>
      </w:r>
    </w:p>
    <w:p w14:paraId="11E7FE41" w14:textId="77777777" w:rsidR="00C12A54" w:rsidRDefault="008F6C8A" w:rsidP="00EB6F49">
      <w:r>
        <w:t>23</w:t>
      </w:r>
      <w:proofErr w:type="gramStart"/>
      <w:r w:rsidRPr="001859CA">
        <w:rPr>
          <w:b/>
          <w:bCs/>
        </w:rPr>
        <w:t>.</w:t>
      </w:r>
      <w:r w:rsidR="001859CA" w:rsidRPr="001859CA">
        <w:rPr>
          <w:b/>
          <w:bCs/>
        </w:rPr>
        <w:t xml:space="preserve"> </w:t>
      </w:r>
      <w:r w:rsidR="00EB6F49" w:rsidRPr="001859CA">
        <w:rPr>
          <w:b/>
          <w:bCs/>
        </w:rPr>
        <w:t xml:space="preserve"> The</w:t>
      </w:r>
      <w:proofErr w:type="gramEnd"/>
      <w:r w:rsidR="00EB6F49" w:rsidRPr="001859CA">
        <w:rPr>
          <w:b/>
          <w:bCs/>
        </w:rPr>
        <w:t xml:space="preserve"> Book </w:t>
      </w:r>
      <w:proofErr w:type="gramStart"/>
      <w:r w:rsidR="00EB6F49" w:rsidRPr="001859CA">
        <w:rPr>
          <w:b/>
          <w:bCs/>
        </w:rPr>
        <w:t xml:space="preserve">of </w:t>
      </w:r>
      <w:r w:rsidRPr="001859CA">
        <w:rPr>
          <w:b/>
          <w:bCs/>
        </w:rPr>
        <w:t xml:space="preserve"> Job</w:t>
      </w:r>
      <w:proofErr w:type="gramEnd"/>
      <w:r>
        <w:t xml:space="preserve"> — </w:t>
      </w:r>
    </w:p>
    <w:p w14:paraId="0C11BE96" w14:textId="77777777" w:rsidR="00C12A54" w:rsidRDefault="008F6C8A">
      <w:r>
        <w:t>Comments:</w:t>
      </w:r>
    </w:p>
    <w:p w14:paraId="1FC93219" w14:textId="537D560C"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Job</w:t>
      </w:r>
      <w:r>
        <w:rPr>
          <w:rFonts w:ascii="Times New Roman" w:eastAsia="Times New Roman" w:hAnsi="Times New Roman" w:cs="Times New Roman"/>
          <w:sz w:val="24"/>
          <w:szCs w:val="24"/>
        </w:rPr>
        <w:t xml:space="preserve"> is part of the </w:t>
      </w:r>
      <w:proofErr w:type="gramStart"/>
      <w:r>
        <w:rPr>
          <w:rFonts w:ascii="Times New Roman" w:eastAsia="Times New Roman" w:hAnsi="Times New Roman" w:cs="Times New Roman"/>
          <w:b/>
          <w:bCs/>
          <w:sz w:val="24"/>
          <w:szCs w:val="24"/>
        </w:rPr>
        <w:t xml:space="preserve">Writings </w:t>
      </w:r>
      <w:r>
        <w:rPr>
          <w:rFonts w:ascii="Times New Roman" w:eastAsia="Times New Roman" w:hAnsi="Times New Roman" w:cs="Times New Roman"/>
          <w:sz w:val="24"/>
          <w:szCs w:val="24"/>
        </w:rPr>
        <w:t xml:space="preserve"> and</w:t>
      </w:r>
      <w:proofErr w:type="gramEnd"/>
      <w:r>
        <w:rPr>
          <w:rFonts w:ascii="Times New Roman" w:eastAsia="Times New Roman" w:hAnsi="Times New Roman" w:cs="Times New Roman"/>
          <w:sz w:val="24"/>
          <w:szCs w:val="24"/>
        </w:rPr>
        <w:t xml:space="preserve"> is a </w:t>
      </w:r>
      <w:r w:rsidRPr="00112FE7">
        <w:rPr>
          <w:rFonts w:ascii="Times New Roman" w:eastAsia="Times New Roman" w:hAnsi="Times New Roman" w:cs="Times New Roman"/>
          <w:sz w:val="24"/>
          <w:szCs w:val="24"/>
        </w:rPr>
        <w:t>poetic and philosophical book</w:t>
      </w:r>
      <w:r>
        <w:rPr>
          <w:rFonts w:ascii="Times New Roman" w:eastAsia="Times New Roman" w:hAnsi="Times New Roman" w:cs="Times New Roman"/>
          <w:sz w:val="24"/>
          <w:szCs w:val="24"/>
        </w:rPr>
        <w:t xml:space="preserve"> that explores the problem of </w:t>
      </w:r>
      <w:r w:rsidRPr="00112FE7">
        <w:rPr>
          <w:rFonts w:ascii="Times New Roman" w:eastAsia="Times New Roman" w:hAnsi="Times New Roman" w:cs="Times New Roman"/>
          <w:sz w:val="24"/>
          <w:szCs w:val="24"/>
        </w:rPr>
        <w:t>human suffering, divine justice, and faith.</w:t>
      </w:r>
      <w:r>
        <w:rPr>
          <w:rFonts w:ascii="Times New Roman" w:eastAsia="Times New Roman" w:hAnsi="Times New Roman" w:cs="Times New Roman"/>
          <w:sz w:val="24"/>
          <w:szCs w:val="24"/>
        </w:rPr>
        <w:t xml:space="preserve"> It tells the story of </w:t>
      </w:r>
      <w:r w:rsidRPr="00112FE7">
        <w:rPr>
          <w:rFonts w:ascii="Times New Roman" w:eastAsia="Times New Roman" w:hAnsi="Times New Roman" w:cs="Times New Roman"/>
          <w:sz w:val="24"/>
          <w:szCs w:val="24"/>
        </w:rPr>
        <w:t>Job</w:t>
      </w:r>
      <w:r>
        <w:rPr>
          <w:rFonts w:ascii="Times New Roman" w:eastAsia="Times New Roman" w:hAnsi="Times New Roman" w:cs="Times New Roman"/>
          <w:sz w:val="24"/>
          <w:szCs w:val="24"/>
        </w:rPr>
        <w:t>, a righteous man who faces intense suffering yet seeks to understand God’s purposes.</w:t>
      </w:r>
    </w:p>
    <w:p w14:paraId="5E279C2F" w14:textId="77777777" w:rsidR="00112FE7" w:rsidRDefault="00112FE7">
      <w:pPr>
        <w:spacing w:before="100" w:beforeAutospacing="1" w:after="100" w:afterAutospacing="1" w:line="240" w:lineRule="auto"/>
        <w:rPr>
          <w:rFonts w:ascii="Times New Roman" w:eastAsia="Times New Roman" w:hAnsi="Times New Roman" w:cs="Times New Roman"/>
          <w:sz w:val="24"/>
          <w:szCs w:val="24"/>
        </w:rPr>
      </w:pPr>
    </w:p>
    <w:p w14:paraId="781389CF" w14:textId="77777777" w:rsidR="00112FE7" w:rsidRDefault="00112FE7">
      <w:pPr>
        <w:spacing w:before="100" w:beforeAutospacing="1" w:after="100" w:afterAutospacing="1" w:line="240" w:lineRule="auto"/>
        <w:rPr>
          <w:rFonts w:ascii="Times New Roman" w:eastAsia="Times New Roman" w:hAnsi="Times New Roman" w:cs="Times New Roman"/>
          <w:sz w:val="24"/>
          <w:szCs w:val="24"/>
        </w:rPr>
      </w:pPr>
    </w:p>
    <w:p w14:paraId="0493A601"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Main Themes:</w:t>
      </w:r>
    </w:p>
    <w:p w14:paraId="2F541B54" w14:textId="77777777" w:rsidR="00C12A54" w:rsidRDefault="008F6C8A" w:rsidP="00C830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of Suffering</w:t>
      </w:r>
      <w:r>
        <w:rPr>
          <w:rFonts w:ascii="Times New Roman" w:eastAsia="Times New Roman" w:hAnsi="Times New Roman" w:cs="Times New Roman"/>
          <w:sz w:val="24"/>
          <w:szCs w:val="24"/>
        </w:rPr>
        <w:t xml:space="preserve"> – Why do the righteous suffer while the wicked prosper?</w:t>
      </w:r>
    </w:p>
    <w:p w14:paraId="48A92A60" w14:textId="77777777" w:rsidR="00C12A54" w:rsidRDefault="008F6C8A" w:rsidP="00C830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Faith and Perseverance</w:t>
      </w:r>
      <w:r>
        <w:rPr>
          <w:rFonts w:ascii="Times New Roman" w:eastAsia="Times New Roman" w:hAnsi="Times New Roman" w:cs="Times New Roman"/>
          <w:sz w:val="24"/>
          <w:szCs w:val="24"/>
        </w:rPr>
        <w:t xml:space="preserve"> – Job maintains his </w:t>
      </w:r>
      <w:r w:rsidRPr="00112FE7">
        <w:rPr>
          <w:rFonts w:ascii="Times New Roman" w:eastAsia="Times New Roman" w:hAnsi="Times New Roman" w:cs="Times New Roman"/>
          <w:sz w:val="24"/>
          <w:szCs w:val="24"/>
        </w:rPr>
        <w:t>faith and integrity</w:t>
      </w:r>
      <w:r>
        <w:rPr>
          <w:rFonts w:ascii="Times New Roman" w:eastAsia="Times New Roman" w:hAnsi="Times New Roman" w:cs="Times New Roman"/>
          <w:sz w:val="24"/>
          <w:szCs w:val="24"/>
        </w:rPr>
        <w:t xml:space="preserve"> despite immense trials.</w:t>
      </w:r>
    </w:p>
    <w:p w14:paraId="1CCB7BF2" w14:textId="77777777" w:rsidR="00C12A54" w:rsidRDefault="008F6C8A" w:rsidP="00C830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Dialogue and Reflection</w:t>
      </w:r>
      <w:r>
        <w:rPr>
          <w:rFonts w:ascii="Times New Roman" w:eastAsia="Times New Roman" w:hAnsi="Times New Roman" w:cs="Times New Roman"/>
          <w:sz w:val="24"/>
          <w:szCs w:val="24"/>
        </w:rPr>
        <w:t xml:space="preserve"> – Discussions between Job and his friends explore </w:t>
      </w:r>
      <w:r w:rsidRPr="00112FE7">
        <w:rPr>
          <w:rFonts w:ascii="Times New Roman" w:eastAsia="Times New Roman" w:hAnsi="Times New Roman" w:cs="Times New Roman"/>
          <w:sz w:val="24"/>
          <w:szCs w:val="24"/>
        </w:rPr>
        <w:t>human wisdom, justice, and the limits of understanding God.</w:t>
      </w:r>
    </w:p>
    <w:p w14:paraId="455EA8F0" w14:textId="77777777" w:rsidR="00C12A54" w:rsidRPr="00112FE7" w:rsidRDefault="008F6C8A" w:rsidP="00C830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God’s Sovereignty</w:t>
      </w:r>
      <w:r>
        <w:rPr>
          <w:rFonts w:ascii="Times New Roman" w:eastAsia="Times New Roman" w:hAnsi="Times New Roman" w:cs="Times New Roman"/>
          <w:sz w:val="24"/>
          <w:szCs w:val="24"/>
        </w:rPr>
        <w:t xml:space="preserve"> – God responds, emphasizing </w:t>
      </w:r>
      <w:r w:rsidRPr="00112FE7">
        <w:rPr>
          <w:rFonts w:ascii="Times New Roman" w:eastAsia="Times New Roman" w:hAnsi="Times New Roman" w:cs="Times New Roman"/>
          <w:sz w:val="24"/>
          <w:szCs w:val="24"/>
        </w:rPr>
        <w:t>His wisdom, power, and the mystery of divine purposes.</w:t>
      </w:r>
    </w:p>
    <w:p w14:paraId="5B83D79A" w14:textId="77777777" w:rsidR="00C12A54" w:rsidRPr="00EB6F49" w:rsidRDefault="008F6C8A" w:rsidP="00C83030">
      <w:pPr>
        <w:numPr>
          <w:ilvl w:val="0"/>
          <w:numId w:val="3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Restoration and Reward</w:t>
      </w:r>
      <w:r>
        <w:rPr>
          <w:rFonts w:ascii="Times New Roman" w:eastAsia="Times New Roman" w:hAnsi="Times New Roman" w:cs="Times New Roman"/>
          <w:sz w:val="24"/>
          <w:szCs w:val="24"/>
        </w:rPr>
        <w:t xml:space="preserve"> – Job is ultimately </w:t>
      </w:r>
      <w:r w:rsidRPr="00112FE7">
        <w:rPr>
          <w:rFonts w:ascii="Times New Roman" w:eastAsia="Times New Roman" w:hAnsi="Times New Roman" w:cs="Times New Roman"/>
          <w:sz w:val="24"/>
          <w:szCs w:val="24"/>
        </w:rPr>
        <w:t>restored and blessed</w:t>
      </w:r>
      <w:r>
        <w:rPr>
          <w:rFonts w:ascii="Times New Roman" w:eastAsia="Times New Roman" w:hAnsi="Times New Roman" w:cs="Times New Roman"/>
          <w:sz w:val="24"/>
          <w:szCs w:val="24"/>
        </w:rPr>
        <w:t>, showing God’s mercy and faithfulness.</w:t>
      </w:r>
    </w:p>
    <w:p w14:paraId="6BF315AB"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67934272" w14:textId="77777777" w:rsidR="00C12A54" w:rsidRPr="00112FE7" w:rsidRDefault="008F6C8A" w:rsidP="00EB6F49">
      <w:pPr>
        <w:spacing w:before="100" w:beforeAutospacing="1" w:after="100" w:afterAutospacing="1" w:line="240" w:lineRule="auto"/>
      </w:pPr>
      <w:r w:rsidRPr="00112FE7">
        <w:rPr>
          <w:rFonts w:ascii="Times New Roman" w:eastAsia="Times New Roman" w:hAnsi="Times New Roman" w:cs="Times New Roman"/>
          <w:sz w:val="24"/>
          <w:szCs w:val="24"/>
        </w:rPr>
        <w:t xml:space="preserve">The Book of Job teaches that human understanding is limited, but faith, humility, and trust in God are essential, even </w:t>
      </w:r>
      <w:proofErr w:type="gramStart"/>
      <w:r w:rsidRPr="00112FE7">
        <w:rPr>
          <w:rFonts w:ascii="Times New Roman" w:eastAsia="Times New Roman" w:hAnsi="Times New Roman" w:cs="Times New Roman"/>
          <w:sz w:val="24"/>
          <w:szCs w:val="24"/>
        </w:rPr>
        <w:t>in the midst of</w:t>
      </w:r>
      <w:proofErr w:type="gramEnd"/>
      <w:r w:rsidRPr="00112FE7">
        <w:rPr>
          <w:rFonts w:ascii="Times New Roman" w:eastAsia="Times New Roman" w:hAnsi="Times New Roman" w:cs="Times New Roman"/>
          <w:sz w:val="24"/>
          <w:szCs w:val="24"/>
        </w:rPr>
        <w:t xml:space="preserve"> suffering and unanswered questions.</w:t>
      </w:r>
    </w:p>
    <w:p w14:paraId="1768FD09" w14:textId="77777777" w:rsidR="00C12A54" w:rsidRPr="00EB6F49" w:rsidRDefault="008F6C8A" w:rsidP="00EB6F49">
      <w:pPr>
        <w:rPr>
          <w:b/>
          <w:bCs/>
          <w:u w:val="single"/>
        </w:rPr>
      </w:pPr>
      <w:proofErr w:type="gramStart"/>
      <w:r>
        <w:t>24</w:t>
      </w:r>
      <w:r w:rsidR="00EB6F49">
        <w:t xml:space="preserve">  </w:t>
      </w:r>
      <w:r>
        <w:t>.</w:t>
      </w:r>
      <w:proofErr w:type="gramEnd"/>
      <w:r>
        <w:t xml:space="preserve"> </w:t>
      </w:r>
      <w:r w:rsidR="00EB6F49" w:rsidRPr="00EB6F49">
        <w:rPr>
          <w:b/>
          <w:bCs/>
          <w:u w:val="single"/>
        </w:rPr>
        <w:t>THE BOOK</w:t>
      </w:r>
      <w:r w:rsidR="00EB6F49">
        <w:rPr>
          <w:b/>
          <w:bCs/>
          <w:u w:val="single"/>
        </w:rPr>
        <w:t xml:space="preserve"> of</w:t>
      </w:r>
      <w:r w:rsidR="00EB6F49" w:rsidRPr="00EB6F49">
        <w:rPr>
          <w:u w:val="single"/>
        </w:rPr>
        <w:t xml:space="preserve"> </w:t>
      </w:r>
      <w:r w:rsidRPr="00EB6F49">
        <w:rPr>
          <w:b/>
          <w:bCs/>
          <w:u w:val="single"/>
        </w:rPr>
        <w:t xml:space="preserve">Proverbs </w:t>
      </w:r>
    </w:p>
    <w:p w14:paraId="31C01225" w14:textId="77777777" w:rsidR="00C12A54" w:rsidRDefault="008F6C8A">
      <w:r>
        <w:t>Comments:</w:t>
      </w:r>
    </w:p>
    <w:p w14:paraId="3084E10C" w14:textId="440563AD"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Proverbs</w:t>
      </w:r>
      <w:r>
        <w:rPr>
          <w:rFonts w:ascii="Times New Roman" w:eastAsia="Times New Roman" w:hAnsi="Times New Roman" w:cs="Times New Roman"/>
          <w:sz w:val="24"/>
          <w:szCs w:val="24"/>
        </w:rPr>
        <w:t xml:space="preserve"> </w:t>
      </w:r>
      <w:r w:rsidRPr="00112FE7">
        <w:rPr>
          <w:rFonts w:ascii="Times New Roman" w:eastAsia="Times New Roman" w:hAnsi="Times New Roman" w:cs="Times New Roman"/>
          <w:sz w:val="24"/>
          <w:szCs w:val="24"/>
        </w:rPr>
        <w:t xml:space="preserve">is part of the </w:t>
      </w:r>
      <w:proofErr w:type="gramStart"/>
      <w:r w:rsidRPr="00112FE7">
        <w:rPr>
          <w:rFonts w:ascii="Times New Roman" w:eastAsia="Times New Roman" w:hAnsi="Times New Roman" w:cs="Times New Roman"/>
          <w:sz w:val="24"/>
          <w:szCs w:val="24"/>
        </w:rPr>
        <w:t>Writings  and</w:t>
      </w:r>
      <w:proofErr w:type="gramEnd"/>
      <w:r w:rsidRPr="00112FE7">
        <w:rPr>
          <w:rFonts w:ascii="Times New Roman" w:eastAsia="Times New Roman" w:hAnsi="Times New Roman" w:cs="Times New Roman"/>
          <w:sz w:val="24"/>
          <w:szCs w:val="24"/>
        </w:rPr>
        <w:t xml:space="preserve"> is a collection of wise sayings, instructions, and moral teachings aimed at guiding people in righteous living, decision-making, and the fear of God. Much of it is attributed to King Solomon.</w:t>
      </w:r>
    </w:p>
    <w:p w14:paraId="74BA4766"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Themes:</w:t>
      </w:r>
    </w:p>
    <w:p w14:paraId="2951FD2E" w14:textId="77777777" w:rsidR="00C12A54" w:rsidRPr="00112FE7" w:rsidRDefault="008F6C8A" w:rsidP="00C830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Wisdom and Understanding</w:t>
      </w:r>
      <w:r>
        <w:rPr>
          <w:rFonts w:ascii="Times New Roman" w:eastAsia="Times New Roman" w:hAnsi="Times New Roman" w:cs="Times New Roman"/>
          <w:sz w:val="24"/>
          <w:szCs w:val="24"/>
        </w:rPr>
        <w:t xml:space="preserve"> – The book </w:t>
      </w:r>
      <w:proofErr w:type="gramStart"/>
      <w:r w:rsidRPr="00112FE7">
        <w:rPr>
          <w:rFonts w:ascii="Times New Roman" w:eastAsia="Times New Roman" w:hAnsi="Times New Roman" w:cs="Times New Roman"/>
          <w:sz w:val="24"/>
          <w:szCs w:val="24"/>
        </w:rPr>
        <w:t>emphasizes</w:t>
      </w:r>
      <w:proofErr w:type="gramEnd"/>
      <w:r w:rsidRPr="00112FE7">
        <w:rPr>
          <w:rFonts w:ascii="Times New Roman" w:eastAsia="Times New Roman" w:hAnsi="Times New Roman" w:cs="Times New Roman"/>
          <w:sz w:val="24"/>
          <w:szCs w:val="24"/>
        </w:rPr>
        <w:t xml:space="preserve"> seeking Godly wisdom as the foundation for life.</w:t>
      </w:r>
    </w:p>
    <w:p w14:paraId="496AA18E" w14:textId="77777777" w:rsidR="00C12A54" w:rsidRPr="00112FE7" w:rsidRDefault="008F6C8A" w:rsidP="00C830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Righteousness vs. Wickedness</w:t>
      </w:r>
      <w:r>
        <w:rPr>
          <w:rFonts w:ascii="Times New Roman" w:eastAsia="Times New Roman" w:hAnsi="Times New Roman" w:cs="Times New Roman"/>
          <w:sz w:val="24"/>
          <w:szCs w:val="24"/>
        </w:rPr>
        <w:t xml:space="preserve"> – </w:t>
      </w:r>
      <w:r w:rsidRPr="00112FE7">
        <w:rPr>
          <w:rFonts w:ascii="Times New Roman" w:eastAsia="Times New Roman" w:hAnsi="Times New Roman" w:cs="Times New Roman"/>
          <w:sz w:val="24"/>
          <w:szCs w:val="24"/>
        </w:rPr>
        <w:t>Contrasts the blessings of the righteous with the consequences of the wicked.</w:t>
      </w:r>
    </w:p>
    <w:p w14:paraId="1AC4A83E" w14:textId="77777777" w:rsidR="00C12A54" w:rsidRPr="00112FE7" w:rsidRDefault="008F6C8A" w:rsidP="00C830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Practical Life Guidance</w:t>
      </w:r>
      <w:r>
        <w:rPr>
          <w:rFonts w:ascii="Times New Roman" w:eastAsia="Times New Roman" w:hAnsi="Times New Roman" w:cs="Times New Roman"/>
          <w:sz w:val="24"/>
          <w:szCs w:val="24"/>
        </w:rPr>
        <w:t xml:space="preserve"> – </w:t>
      </w:r>
      <w:r w:rsidRPr="00112FE7">
        <w:rPr>
          <w:rFonts w:ascii="Times New Roman" w:eastAsia="Times New Roman" w:hAnsi="Times New Roman" w:cs="Times New Roman"/>
          <w:sz w:val="24"/>
          <w:szCs w:val="24"/>
        </w:rPr>
        <w:t>Offers advice on speech, work, relationships, wealth, and behavior.</w:t>
      </w:r>
    </w:p>
    <w:p w14:paraId="05771C55" w14:textId="77777777" w:rsidR="00C12A54" w:rsidRPr="00112FE7" w:rsidRDefault="008F6C8A" w:rsidP="00C83030">
      <w:pPr>
        <w:numPr>
          <w:ilvl w:val="0"/>
          <w:numId w:val="3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Fear of the Lord</w:t>
      </w:r>
      <w:r>
        <w:rPr>
          <w:rFonts w:ascii="Times New Roman" w:eastAsia="Times New Roman" w:hAnsi="Times New Roman" w:cs="Times New Roman"/>
          <w:sz w:val="24"/>
          <w:szCs w:val="24"/>
        </w:rPr>
        <w:t xml:space="preserve"> – The ultimate principle for wisdom and moral living is </w:t>
      </w:r>
      <w:r w:rsidRPr="00112FE7">
        <w:rPr>
          <w:rFonts w:ascii="Times New Roman" w:eastAsia="Times New Roman" w:hAnsi="Times New Roman" w:cs="Times New Roman"/>
          <w:sz w:val="24"/>
          <w:szCs w:val="24"/>
        </w:rPr>
        <w:t>reverence for God.</w:t>
      </w:r>
    </w:p>
    <w:p w14:paraId="45869922"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57AD864A" w14:textId="77777777" w:rsidR="00C12A54" w:rsidRPr="00112FE7" w:rsidRDefault="008F6C8A">
      <w:pPr>
        <w:spacing w:before="100" w:beforeAutospacing="1" w:after="100" w:afterAutospacing="1" w:line="240" w:lineRule="auto"/>
        <w:rPr>
          <w:rFonts w:ascii="Times New Roman" w:eastAsia="Times New Roman" w:hAnsi="Times New Roman" w:cs="Times New Roman"/>
          <w:sz w:val="24"/>
          <w:szCs w:val="24"/>
        </w:rPr>
      </w:pPr>
      <w:r w:rsidRPr="00112FE7">
        <w:rPr>
          <w:rFonts w:ascii="Times New Roman" w:eastAsia="Times New Roman" w:hAnsi="Times New Roman" w:cs="Times New Roman"/>
          <w:sz w:val="24"/>
          <w:szCs w:val="24"/>
        </w:rPr>
        <w:t>The Book of Proverbs teaches that Godly wisdom leads to a successful, righteous life, guiding people in morality, prudence, and devotion to God.</w:t>
      </w:r>
    </w:p>
    <w:p w14:paraId="3705B607" w14:textId="77777777" w:rsidR="00C12A54" w:rsidRDefault="00C12A54"/>
    <w:p w14:paraId="7124E8A8" w14:textId="77777777" w:rsidR="00C12A54" w:rsidRDefault="008F6C8A" w:rsidP="00EB6F49">
      <w:r>
        <w:t>25</w:t>
      </w:r>
      <w:r w:rsidRPr="00EB6F49">
        <w:rPr>
          <w:b/>
          <w:bCs/>
          <w:u w:val="single"/>
        </w:rPr>
        <w:t>.</w:t>
      </w:r>
      <w:r w:rsidR="00EB6F49" w:rsidRPr="00EB6F49">
        <w:rPr>
          <w:b/>
          <w:bCs/>
          <w:u w:val="single"/>
        </w:rPr>
        <w:t xml:space="preserve"> </w:t>
      </w:r>
      <w:r w:rsidR="00EB6F49">
        <w:rPr>
          <w:b/>
          <w:bCs/>
          <w:u w:val="single"/>
        </w:rPr>
        <w:t xml:space="preserve"> The Book</w:t>
      </w:r>
      <w:r w:rsidRPr="00EB6F49">
        <w:rPr>
          <w:b/>
          <w:bCs/>
          <w:u w:val="single"/>
        </w:rPr>
        <w:t xml:space="preserve"> </w:t>
      </w:r>
      <w:r w:rsidR="001859CA">
        <w:rPr>
          <w:b/>
          <w:bCs/>
          <w:u w:val="single"/>
        </w:rPr>
        <w:t xml:space="preserve">of </w:t>
      </w:r>
      <w:r w:rsidRPr="00EB6F49">
        <w:rPr>
          <w:b/>
          <w:bCs/>
          <w:u w:val="single"/>
        </w:rPr>
        <w:t>Ruth</w:t>
      </w:r>
    </w:p>
    <w:p w14:paraId="2FFE6520" w14:textId="77777777" w:rsidR="00C12A54" w:rsidRDefault="008F6C8A">
      <w:r>
        <w:t>Comments:</w:t>
      </w:r>
    </w:p>
    <w:p w14:paraId="4D7A4C46" w14:textId="2D8DBF55" w:rsidR="00C12A54" w:rsidRPr="00112FE7"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Ruth</w:t>
      </w:r>
      <w:r>
        <w:rPr>
          <w:rFonts w:ascii="Times New Roman" w:eastAsia="Times New Roman" w:hAnsi="Times New Roman" w:cs="Times New Roman"/>
          <w:sz w:val="24"/>
          <w:szCs w:val="24"/>
        </w:rPr>
        <w:t xml:space="preserve"> </w:t>
      </w:r>
      <w:r w:rsidRPr="00112FE7">
        <w:rPr>
          <w:rFonts w:ascii="Times New Roman" w:eastAsia="Times New Roman" w:hAnsi="Times New Roman" w:cs="Times New Roman"/>
          <w:sz w:val="24"/>
          <w:szCs w:val="24"/>
        </w:rPr>
        <w:t>is part of the Writings and tells the story of loyalty, faithfulness, and God’s providence. It highlights how God works through ordinary people and events to accomplish His purposes.</w:t>
      </w:r>
    </w:p>
    <w:p w14:paraId="67CCF67D"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 Themes:</w:t>
      </w:r>
    </w:p>
    <w:p w14:paraId="3D190A2E" w14:textId="77777777" w:rsidR="00C12A54" w:rsidRDefault="008F6C8A" w:rsidP="00C830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Loyalty and Faithfulness</w:t>
      </w:r>
      <w:r>
        <w:rPr>
          <w:rFonts w:ascii="Times New Roman" w:eastAsia="Times New Roman" w:hAnsi="Times New Roman" w:cs="Times New Roman"/>
          <w:sz w:val="24"/>
          <w:szCs w:val="24"/>
        </w:rPr>
        <w:t xml:space="preserve"> – Ruth shows </w:t>
      </w:r>
      <w:r>
        <w:rPr>
          <w:rFonts w:ascii="Times New Roman" w:eastAsia="Times New Roman" w:hAnsi="Times New Roman" w:cs="Times New Roman"/>
          <w:b/>
          <w:bCs/>
          <w:sz w:val="24"/>
          <w:szCs w:val="24"/>
        </w:rPr>
        <w:t>devotion to Naomi</w:t>
      </w:r>
      <w:r>
        <w:rPr>
          <w:rFonts w:ascii="Times New Roman" w:eastAsia="Times New Roman" w:hAnsi="Times New Roman" w:cs="Times New Roman"/>
          <w:sz w:val="24"/>
          <w:szCs w:val="24"/>
        </w:rPr>
        <w:t xml:space="preserve"> and to God, leaving her own people to follow God’s covenant.</w:t>
      </w:r>
    </w:p>
    <w:p w14:paraId="04A8485A" w14:textId="77777777" w:rsidR="00C12A54" w:rsidRDefault="008F6C8A" w:rsidP="00C830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God’s Providence</w:t>
      </w:r>
      <w:r>
        <w:rPr>
          <w:rFonts w:ascii="Times New Roman" w:eastAsia="Times New Roman" w:hAnsi="Times New Roman" w:cs="Times New Roman"/>
          <w:sz w:val="24"/>
          <w:szCs w:val="24"/>
        </w:rPr>
        <w:t xml:space="preserve"> – God guides events behind the scenes, providing for Ruth and Naomi.</w:t>
      </w:r>
    </w:p>
    <w:p w14:paraId="46EC5CAB" w14:textId="77777777" w:rsidR="00C12A54" w:rsidRDefault="008F6C8A" w:rsidP="00C83030">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Redemption</w:t>
      </w:r>
      <w:r>
        <w:rPr>
          <w:rFonts w:ascii="Times New Roman" w:eastAsia="Times New Roman" w:hAnsi="Times New Roman" w:cs="Times New Roman"/>
          <w:sz w:val="24"/>
          <w:szCs w:val="24"/>
        </w:rPr>
        <w:t xml:space="preserve"> – Boaz acts as a </w:t>
      </w:r>
      <w:r>
        <w:rPr>
          <w:rFonts w:ascii="Times New Roman" w:eastAsia="Times New Roman" w:hAnsi="Times New Roman" w:cs="Times New Roman"/>
          <w:b/>
          <w:bCs/>
          <w:sz w:val="24"/>
          <w:szCs w:val="24"/>
        </w:rPr>
        <w:t>kinsman-redeemer</w:t>
      </w:r>
      <w:r>
        <w:rPr>
          <w:rFonts w:ascii="Times New Roman" w:eastAsia="Times New Roman" w:hAnsi="Times New Roman" w:cs="Times New Roman"/>
          <w:sz w:val="24"/>
          <w:szCs w:val="24"/>
        </w:rPr>
        <w:t>, symbolizing God’s redemption of His people.</w:t>
      </w:r>
    </w:p>
    <w:p w14:paraId="7FD314DB" w14:textId="7CB90214" w:rsidR="00C12A54" w:rsidRPr="00112FE7" w:rsidRDefault="008F6C8A" w:rsidP="00112FE7">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Lineage of David</w:t>
      </w:r>
      <w:r>
        <w:rPr>
          <w:rFonts w:ascii="Times New Roman" w:eastAsia="Times New Roman" w:hAnsi="Times New Roman" w:cs="Times New Roman"/>
          <w:sz w:val="24"/>
          <w:szCs w:val="24"/>
        </w:rPr>
        <w:t xml:space="preserve"> – Ruth’s faithfulness leads to her becoming the </w:t>
      </w:r>
      <w:r>
        <w:rPr>
          <w:rFonts w:ascii="Times New Roman" w:eastAsia="Times New Roman" w:hAnsi="Times New Roman" w:cs="Times New Roman"/>
          <w:b/>
          <w:bCs/>
          <w:sz w:val="24"/>
          <w:szCs w:val="24"/>
        </w:rPr>
        <w:t>great-grandmother of King David</w:t>
      </w:r>
      <w:r>
        <w:rPr>
          <w:rFonts w:ascii="Times New Roman" w:eastAsia="Times New Roman" w:hAnsi="Times New Roman" w:cs="Times New Roman"/>
          <w:sz w:val="24"/>
          <w:szCs w:val="24"/>
        </w:rPr>
        <w:t>, linking her story to God’s covenant promises.</w:t>
      </w:r>
    </w:p>
    <w:p w14:paraId="5FD420B3"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Summary Statement</w:t>
      </w:r>
    </w:p>
    <w:p w14:paraId="67F758B4" w14:textId="77777777" w:rsidR="00C12A54" w:rsidRPr="00112FE7" w:rsidRDefault="008F6C8A">
      <w:r w:rsidRPr="00112FE7">
        <w:rPr>
          <w:rFonts w:ascii="Times New Roman" w:eastAsia="Times New Roman" w:hAnsi="Times New Roman" w:cs="Times New Roman"/>
          <w:sz w:val="24"/>
          <w:szCs w:val="24"/>
        </w:rPr>
        <w:t>The Book of Ruth demonstrates faith, loyalty, and God’s providential care, showing how ordinary acts of obedience can fulfill God’s covenant plan.</w:t>
      </w:r>
    </w:p>
    <w:p w14:paraId="1712DDE4" w14:textId="77777777" w:rsidR="00C12A54" w:rsidRPr="001859CA" w:rsidRDefault="008F6C8A" w:rsidP="001859CA">
      <w:pPr>
        <w:rPr>
          <w:b/>
          <w:bCs/>
        </w:rPr>
      </w:pPr>
      <w:r>
        <w:t xml:space="preserve">26. </w:t>
      </w:r>
      <w:r w:rsidRPr="001859CA">
        <w:rPr>
          <w:b/>
          <w:bCs/>
        </w:rPr>
        <w:t>Song of Song</w:t>
      </w:r>
      <w:r w:rsidR="001859CA">
        <w:rPr>
          <w:b/>
          <w:bCs/>
        </w:rPr>
        <w:t>s</w:t>
      </w:r>
    </w:p>
    <w:p w14:paraId="49D727E7" w14:textId="77777777" w:rsidR="00C12A54" w:rsidRDefault="008F6C8A">
      <w:r>
        <w:t>Comments:</w:t>
      </w:r>
    </w:p>
    <w:p w14:paraId="5E22ABF9" w14:textId="77777777" w:rsidR="00C12A54" w:rsidRPr="00112FE7" w:rsidRDefault="008F6C8A">
      <w:pPr>
        <w:pStyle w:val="NormalWeb"/>
      </w:pPr>
      <w:r w:rsidRPr="00112FE7">
        <w:t xml:space="preserve">The </w:t>
      </w:r>
      <w:r w:rsidRPr="00112FE7">
        <w:rPr>
          <w:rStyle w:val="Emphasis"/>
        </w:rPr>
        <w:t>Song of Songs</w:t>
      </w:r>
      <w:r w:rsidRPr="00112FE7">
        <w:t xml:space="preserve"> is a poetic book in the Hebrew Bible/Old Testament that celebrates </w:t>
      </w:r>
      <w:r w:rsidRPr="00112FE7">
        <w:rPr>
          <w:rStyle w:val="Strong"/>
          <w:b w:val="0"/>
          <w:bCs w:val="0"/>
        </w:rPr>
        <w:t>love, desire, and</w:t>
      </w:r>
      <w:r w:rsidRPr="00112FE7">
        <w:rPr>
          <w:rStyle w:val="Strong"/>
        </w:rPr>
        <w:t xml:space="preserve"> </w:t>
      </w:r>
      <w:r w:rsidRPr="00112FE7">
        <w:rPr>
          <w:rStyle w:val="Strong"/>
          <w:b w:val="0"/>
          <w:bCs w:val="0"/>
        </w:rPr>
        <w:t>intimacy</w:t>
      </w:r>
      <w:r w:rsidRPr="00112FE7">
        <w:t xml:space="preserve"> between a man and a woman. It is traditionally attributed to King Solomon, though its exact authorship is uncertain. The text is written as a series of </w:t>
      </w:r>
      <w:r w:rsidRPr="00112FE7">
        <w:rPr>
          <w:rStyle w:val="Strong"/>
          <w:b w:val="0"/>
          <w:bCs w:val="0"/>
        </w:rPr>
        <w:t>lyrical dialogues</w:t>
      </w:r>
      <w:r w:rsidRPr="00112FE7">
        <w:t xml:space="preserve"> between two lovers — often referred to as the </w:t>
      </w:r>
      <w:r w:rsidRPr="00112FE7">
        <w:rPr>
          <w:rStyle w:val="Emphasis"/>
        </w:rPr>
        <w:t>beloved</w:t>
      </w:r>
      <w:r w:rsidRPr="00112FE7">
        <w:t xml:space="preserve"> (the woman) and the </w:t>
      </w:r>
      <w:r w:rsidRPr="00112FE7">
        <w:rPr>
          <w:rStyle w:val="Emphasis"/>
        </w:rPr>
        <w:t>lover</w:t>
      </w:r>
      <w:r w:rsidRPr="00112FE7">
        <w:t xml:space="preserve"> (the man) — with occasional commentary from a chorus of friends or onlookers.</w:t>
      </w:r>
    </w:p>
    <w:p w14:paraId="732C4E3D" w14:textId="77777777" w:rsidR="00C12A54" w:rsidRPr="001859CA" w:rsidRDefault="008F6C8A">
      <w:pPr>
        <w:pStyle w:val="Heading3"/>
        <w:rPr>
          <w:color w:val="000000" w:themeColor="text1"/>
        </w:rPr>
      </w:pPr>
      <w:r w:rsidRPr="001859CA">
        <w:rPr>
          <w:rStyle w:val="Strong"/>
          <w:b/>
          <w:bCs/>
          <w:color w:val="000000" w:themeColor="text1"/>
        </w:rPr>
        <w:t>Main Themes &amp; Structure</w:t>
      </w:r>
    </w:p>
    <w:p w14:paraId="05C271C0" w14:textId="77777777" w:rsidR="00C12A54" w:rsidRDefault="008F6C8A" w:rsidP="00C83030">
      <w:pPr>
        <w:pStyle w:val="NormalWeb"/>
        <w:numPr>
          <w:ilvl w:val="0"/>
          <w:numId w:val="34"/>
        </w:numPr>
      </w:pPr>
      <w:r>
        <w:rPr>
          <w:rStyle w:val="Strong"/>
        </w:rPr>
        <w:t>Romantic and Physical Love:</w:t>
      </w:r>
      <w:r>
        <w:br/>
        <w:t>The lovers express deep affection, admiration, and physical longing for each other, using vivid natural imagery (flowers, gardens, animals, spices, and seasons).</w:t>
      </w:r>
    </w:p>
    <w:p w14:paraId="0F928255" w14:textId="77777777" w:rsidR="00C12A54" w:rsidRDefault="008F6C8A" w:rsidP="00C83030">
      <w:pPr>
        <w:pStyle w:val="NormalWeb"/>
        <w:numPr>
          <w:ilvl w:val="0"/>
          <w:numId w:val="34"/>
        </w:numPr>
      </w:pPr>
      <w:r>
        <w:rPr>
          <w:rStyle w:val="Strong"/>
        </w:rPr>
        <w:t>Mutual Desire and Equality:</w:t>
      </w:r>
      <w:r>
        <w:br/>
        <w:t>Unlike many ancient texts, both the man and the woman speak freely and passionately. The woman’s voice is especially prominent, showing her confidence and autonomy in love.</w:t>
      </w:r>
    </w:p>
    <w:p w14:paraId="029EB779" w14:textId="77777777" w:rsidR="00C12A54" w:rsidRDefault="008F6C8A" w:rsidP="00C83030">
      <w:pPr>
        <w:pStyle w:val="NormalWeb"/>
        <w:numPr>
          <w:ilvl w:val="0"/>
          <w:numId w:val="34"/>
        </w:numPr>
      </w:pPr>
      <w:r>
        <w:rPr>
          <w:rStyle w:val="Strong"/>
        </w:rPr>
        <w:t>Nature Imagery:</w:t>
      </w:r>
      <w:r>
        <w:br/>
        <w:t>The lovers compare each other’s beauty to elements of nature — vineyards, doves, lilies, and gazelles — suggesting the purity and vitality of their love.</w:t>
      </w:r>
    </w:p>
    <w:p w14:paraId="1DF1401A" w14:textId="77777777" w:rsidR="00C12A54" w:rsidRDefault="008F6C8A" w:rsidP="00C83030">
      <w:pPr>
        <w:pStyle w:val="NormalWeb"/>
        <w:numPr>
          <w:ilvl w:val="0"/>
          <w:numId w:val="34"/>
        </w:numPr>
      </w:pPr>
      <w:r>
        <w:rPr>
          <w:rStyle w:val="Strong"/>
        </w:rPr>
        <w:lastRenderedPageBreak/>
        <w:t>Separation and Reunion:</w:t>
      </w:r>
      <w:r>
        <w:br/>
        <w:t>Several sections depict the lovers searching for one another, highlighting the tension between presence and absence, longing and fulfillment.</w:t>
      </w:r>
    </w:p>
    <w:p w14:paraId="4B34E031" w14:textId="77777777" w:rsidR="00C12A54" w:rsidRDefault="008F6C8A" w:rsidP="00C83030">
      <w:pPr>
        <w:pStyle w:val="NormalWeb"/>
        <w:numPr>
          <w:ilvl w:val="0"/>
          <w:numId w:val="34"/>
        </w:numPr>
      </w:pPr>
      <w:r>
        <w:rPr>
          <w:rStyle w:val="Strong"/>
        </w:rPr>
        <w:t>Allegorical Interpretations:</w:t>
      </w:r>
    </w:p>
    <w:p w14:paraId="468991DD" w14:textId="77777777" w:rsidR="00C12A54" w:rsidRDefault="008F6C8A" w:rsidP="00C83030">
      <w:pPr>
        <w:pStyle w:val="NormalWeb"/>
        <w:numPr>
          <w:ilvl w:val="1"/>
          <w:numId w:val="34"/>
        </w:numPr>
      </w:pPr>
      <w:r>
        <w:rPr>
          <w:rStyle w:val="Strong"/>
        </w:rPr>
        <w:t>Jewish tradition</w:t>
      </w:r>
      <w:r>
        <w:t xml:space="preserve">: the poem symbolizes the love between </w:t>
      </w:r>
      <w:r>
        <w:rPr>
          <w:rStyle w:val="Strong"/>
        </w:rPr>
        <w:t>God and Israel</w:t>
      </w:r>
      <w:r>
        <w:t>.</w:t>
      </w:r>
    </w:p>
    <w:p w14:paraId="26ADB1DD" w14:textId="77777777" w:rsidR="00C12A54" w:rsidRDefault="008F6C8A" w:rsidP="00C83030">
      <w:pPr>
        <w:pStyle w:val="NormalWeb"/>
        <w:numPr>
          <w:ilvl w:val="1"/>
          <w:numId w:val="34"/>
        </w:numPr>
      </w:pPr>
      <w:r>
        <w:rPr>
          <w:rStyle w:val="Strong"/>
        </w:rPr>
        <w:t>Christian tradition</w:t>
      </w:r>
      <w:r>
        <w:t xml:space="preserve">: it represents the love between </w:t>
      </w:r>
      <w:r>
        <w:rPr>
          <w:rStyle w:val="Strong"/>
        </w:rPr>
        <w:t>Christ and the Church</w:t>
      </w:r>
      <w:r>
        <w:t xml:space="preserve">, or between </w:t>
      </w:r>
      <w:r>
        <w:rPr>
          <w:rStyle w:val="Strong"/>
        </w:rPr>
        <w:t>God and the soul</w:t>
      </w:r>
      <w:r>
        <w:t>.</w:t>
      </w:r>
    </w:p>
    <w:p w14:paraId="708D384F" w14:textId="77777777" w:rsidR="00C12A54" w:rsidRDefault="008F6C8A" w:rsidP="00C83030">
      <w:pPr>
        <w:pStyle w:val="NormalWeb"/>
        <w:numPr>
          <w:ilvl w:val="1"/>
          <w:numId w:val="34"/>
        </w:numPr>
      </w:pPr>
      <w:r>
        <w:rPr>
          <w:rStyle w:val="Strong"/>
        </w:rPr>
        <w:t>Modern literary view</w:t>
      </w:r>
      <w:r>
        <w:t xml:space="preserve">: it’s often read as a celebration of </w:t>
      </w:r>
      <w:r>
        <w:rPr>
          <w:rStyle w:val="Strong"/>
        </w:rPr>
        <w:t>human love and sexuality</w:t>
      </w:r>
      <w:r>
        <w:t xml:space="preserve"> in its pure and poetic form.</w:t>
      </w:r>
    </w:p>
    <w:p w14:paraId="74B62469" w14:textId="77777777" w:rsidR="00C12A54" w:rsidRPr="001859CA" w:rsidRDefault="008F6C8A">
      <w:pPr>
        <w:pStyle w:val="Heading3"/>
        <w:rPr>
          <w:color w:val="000000" w:themeColor="text1"/>
        </w:rPr>
      </w:pPr>
      <w:r w:rsidRPr="001859CA">
        <w:rPr>
          <w:rStyle w:val="Strong"/>
          <w:b/>
          <w:bCs/>
          <w:color w:val="000000" w:themeColor="text1"/>
        </w:rPr>
        <w:t>Key Message</w:t>
      </w:r>
    </w:p>
    <w:p w14:paraId="0A9FB7C6" w14:textId="77777777" w:rsidR="00C12A54" w:rsidRPr="00155669" w:rsidRDefault="008F6C8A">
      <w:pPr>
        <w:pStyle w:val="NormalWeb"/>
      </w:pPr>
      <w:r w:rsidRPr="00155669">
        <w:t xml:space="preserve">The </w:t>
      </w:r>
      <w:r w:rsidRPr="00155669">
        <w:rPr>
          <w:rStyle w:val="Emphasis"/>
        </w:rPr>
        <w:t>Song of Songs</w:t>
      </w:r>
      <w:r w:rsidRPr="00155669">
        <w:t xml:space="preserve"> portrays </w:t>
      </w:r>
      <w:r w:rsidRPr="00155669">
        <w:rPr>
          <w:rStyle w:val="Strong"/>
          <w:b w:val="0"/>
          <w:bCs w:val="0"/>
        </w:rPr>
        <w:t>love as powerful, mutual, and sacred</w:t>
      </w:r>
      <w:r w:rsidRPr="00155669">
        <w:t xml:space="preserve"> — an essential part of human experience, capable of reflecting divine beauty and passion.</w:t>
      </w:r>
    </w:p>
    <w:p w14:paraId="2C59E280" w14:textId="1B07BA4E" w:rsidR="00C12A54" w:rsidRPr="001859CA" w:rsidRDefault="008F6C8A">
      <w:pPr>
        <w:rPr>
          <w:b/>
          <w:bCs/>
        </w:rPr>
      </w:pPr>
      <w:r>
        <w:t xml:space="preserve">27. </w:t>
      </w:r>
      <w:r w:rsidRPr="001859CA">
        <w:rPr>
          <w:b/>
          <w:bCs/>
        </w:rPr>
        <w:t xml:space="preserve">Ecclesiastes </w:t>
      </w:r>
      <w:r w:rsidR="00F75794">
        <w:rPr>
          <w:b/>
          <w:bCs/>
        </w:rPr>
        <w:t>s</w:t>
      </w:r>
    </w:p>
    <w:p w14:paraId="0F530B7D" w14:textId="77777777" w:rsidR="00C12A54" w:rsidRDefault="008F6C8A">
      <w:r>
        <w:t>Comments:</w:t>
      </w:r>
    </w:p>
    <w:p w14:paraId="7FEC7CB8" w14:textId="77777777" w:rsidR="00C12A54" w:rsidRDefault="008F6C8A" w:rsidP="0051234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Ecclesiastes</w:t>
      </w:r>
      <w:r>
        <w:rPr>
          <w:rFonts w:ascii="Times New Roman" w:eastAsia="Times New Roman" w:hAnsi="Times New Roman" w:cs="Times New Roman"/>
          <w:sz w:val="24"/>
          <w:szCs w:val="24"/>
        </w:rPr>
        <w:t xml:space="preserve"> is one of the wisdom books of the Hebrew Bible/Old Testament, traditionally attributed to </w:t>
      </w:r>
      <w:r>
        <w:rPr>
          <w:rFonts w:ascii="Times New Roman" w:eastAsia="Times New Roman" w:hAnsi="Times New Roman" w:cs="Times New Roman"/>
          <w:b/>
          <w:bCs/>
          <w:sz w:val="24"/>
          <w:szCs w:val="24"/>
        </w:rPr>
        <w:t>King Solomon</w:t>
      </w:r>
      <w:r>
        <w:rPr>
          <w:rFonts w:ascii="Times New Roman" w:eastAsia="Times New Roman" w:hAnsi="Times New Roman" w:cs="Times New Roman"/>
          <w:sz w:val="24"/>
          <w:szCs w:val="24"/>
        </w:rPr>
        <w:t>, though likely written later by an unknown sage called “</w:t>
      </w:r>
      <w:r>
        <w:rPr>
          <w:rFonts w:ascii="Times New Roman" w:eastAsia="Times New Roman" w:hAnsi="Times New Roman" w:cs="Times New Roman"/>
          <w:b/>
          <w:bCs/>
          <w:sz w:val="24"/>
          <w:szCs w:val="24"/>
        </w:rPr>
        <w:t>Qoheleth</w:t>
      </w:r>
      <w:r>
        <w:rPr>
          <w:rFonts w:ascii="Times New Roman" w:eastAsia="Times New Roman" w:hAnsi="Times New Roman" w:cs="Times New Roman"/>
          <w:sz w:val="24"/>
          <w:szCs w:val="24"/>
        </w:rPr>
        <w:t>” (meaning “Teacher” or “Preacher”). The book explores the meaning of life, the limits of human understanding, and the search for lasting fulfillment.</w:t>
      </w:r>
    </w:p>
    <w:p w14:paraId="2E799588"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Main Themes</w:t>
      </w:r>
    </w:p>
    <w:p w14:paraId="096A5176" w14:textId="77777777" w:rsidR="00C12A54" w:rsidRDefault="008F6C8A" w:rsidP="00C830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Life’s Meaning and Vanity:</w:t>
      </w:r>
      <w:r>
        <w:rPr>
          <w:rFonts w:ascii="Times New Roman" w:eastAsia="Times New Roman" w:hAnsi="Times New Roman" w:cs="Times New Roman"/>
          <w:sz w:val="24"/>
          <w:szCs w:val="24"/>
        </w:rPr>
        <w:br/>
        <w:t>The book opens with the famous line:</w:t>
      </w:r>
    </w:p>
    <w:p w14:paraId="4EC3C12E" w14:textId="77777777" w:rsidR="00C12A54" w:rsidRDefault="008F6C8A">
      <w:pPr>
        <w:spacing w:beforeAutospacing="1" w:after="100" w:afterAutospacing="1"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“Vanity of vanities, says the Teacher, vanity of vanities! All is vanity.”</w:t>
      </w:r>
      <w:r>
        <w:rPr>
          <w:rFonts w:ascii="Times New Roman" w:eastAsia="Times New Roman" w:hAnsi="Times New Roman" w:cs="Times New Roman"/>
          <w:sz w:val="24"/>
          <w:szCs w:val="24"/>
        </w:rPr>
        <w:br/>
        <w:t xml:space="preserve">“Vanity” here means </w:t>
      </w:r>
      <w:r>
        <w:rPr>
          <w:rFonts w:ascii="Times New Roman" w:eastAsia="Times New Roman" w:hAnsi="Times New Roman" w:cs="Times New Roman"/>
          <w:i/>
          <w:iCs/>
          <w:sz w:val="24"/>
          <w:szCs w:val="24"/>
        </w:rPr>
        <w:t>emptiness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futility</w:t>
      </w:r>
      <w:r>
        <w:rPr>
          <w:rFonts w:ascii="Times New Roman" w:eastAsia="Times New Roman" w:hAnsi="Times New Roman" w:cs="Times New Roman"/>
          <w:sz w:val="24"/>
          <w:szCs w:val="24"/>
        </w:rPr>
        <w:t xml:space="preserve">, or </w:t>
      </w:r>
      <w:r>
        <w:rPr>
          <w:rFonts w:ascii="Times New Roman" w:eastAsia="Times New Roman" w:hAnsi="Times New Roman" w:cs="Times New Roman"/>
          <w:i/>
          <w:iCs/>
          <w:sz w:val="24"/>
          <w:szCs w:val="24"/>
        </w:rPr>
        <w:t>transience.</w:t>
      </w:r>
      <w:r>
        <w:rPr>
          <w:rFonts w:ascii="Times New Roman" w:eastAsia="Times New Roman" w:hAnsi="Times New Roman" w:cs="Times New Roman"/>
          <w:sz w:val="24"/>
          <w:szCs w:val="24"/>
        </w:rPr>
        <w:t xml:space="preserve"> Qoheleth observes that everything people strive for — wealth, pleasure, wisdom, work, success — eventually fades or fails to satisfy.</w:t>
      </w:r>
    </w:p>
    <w:p w14:paraId="46D6ED15" w14:textId="77777777" w:rsidR="00C12A54" w:rsidRDefault="008F6C8A" w:rsidP="00C830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Cycles of Life:</w:t>
      </w:r>
      <w:r>
        <w:rPr>
          <w:rFonts w:ascii="Times New Roman" w:eastAsia="Times New Roman" w:hAnsi="Times New Roman" w:cs="Times New Roman"/>
          <w:sz w:val="24"/>
          <w:szCs w:val="24"/>
        </w:rPr>
        <w:br/>
        <w:t>Nature and human life move in endless, repetitive cycles (“a time to be born, and a time to die…”). This suggests that human control over life’s outcomes is limited.</w:t>
      </w:r>
    </w:p>
    <w:p w14:paraId="3E5223A2" w14:textId="77777777" w:rsidR="00C12A54" w:rsidRDefault="008F6C8A" w:rsidP="00C830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Limits of Wisdom:</w:t>
      </w:r>
      <w:r>
        <w:rPr>
          <w:rFonts w:ascii="Times New Roman" w:eastAsia="Times New Roman" w:hAnsi="Times New Roman" w:cs="Times New Roman"/>
          <w:sz w:val="24"/>
          <w:szCs w:val="24"/>
        </w:rPr>
        <w:br/>
        <w:t>While wisdom is valuable, it cannot prevent death or guarantee happiness. Even the wise and the foolish share the same fate.</w:t>
      </w:r>
    </w:p>
    <w:p w14:paraId="702DD1FE" w14:textId="77777777" w:rsidR="00C12A54" w:rsidRDefault="008F6C8A" w:rsidP="00C830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Reality of Death:</w:t>
      </w:r>
      <w:r>
        <w:rPr>
          <w:rFonts w:ascii="Times New Roman" w:eastAsia="Times New Roman" w:hAnsi="Times New Roman" w:cs="Times New Roman"/>
          <w:sz w:val="24"/>
          <w:szCs w:val="24"/>
        </w:rPr>
        <w:br/>
        <w:t>Death comes to all — rich and poor, righteous and wicked — making many human pursuits seem meaningless.</w:t>
      </w:r>
    </w:p>
    <w:p w14:paraId="28DDFCCE" w14:textId="77777777" w:rsidR="00C12A54" w:rsidRDefault="008F6C8A" w:rsidP="00C830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Enjoyment of Life’s Simple Gifts:</w:t>
      </w:r>
      <w:r>
        <w:rPr>
          <w:rFonts w:ascii="Times New Roman" w:eastAsia="Times New Roman" w:hAnsi="Times New Roman" w:cs="Times New Roman"/>
          <w:sz w:val="24"/>
          <w:szCs w:val="24"/>
        </w:rPr>
        <w:br/>
        <w:t>Despite life’s uncertainty, Qoheleth advises enjoying life’s small pleasures — food, work, love, and companionship — as gifts from God.</w:t>
      </w:r>
    </w:p>
    <w:p w14:paraId="6738244E" w14:textId="77777777" w:rsidR="00C12A54" w:rsidRDefault="008F6C8A" w:rsidP="00C83030">
      <w:pPr>
        <w:numPr>
          <w:ilvl w:val="0"/>
          <w:numId w:val="3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Fear God and Keep His Commandments:</w:t>
      </w:r>
      <w:r>
        <w:rPr>
          <w:rFonts w:ascii="Times New Roman" w:eastAsia="Times New Roman" w:hAnsi="Times New Roman" w:cs="Times New Roman"/>
          <w:sz w:val="24"/>
          <w:szCs w:val="24"/>
        </w:rPr>
        <w:br/>
        <w:t>The conclusion of the book (12:13–14) provides the ultimate lesson:</w:t>
      </w:r>
    </w:p>
    <w:p w14:paraId="6FD5AA63" w14:textId="77777777" w:rsidR="00C12A54" w:rsidRDefault="008F6C8A">
      <w:pPr>
        <w:spacing w:beforeAutospacing="1" w:after="100" w:afterAutospacing="1" w:line="240" w:lineRule="auto"/>
        <w:ind w:left="1440"/>
      </w:pPr>
      <w:r>
        <w:rPr>
          <w:rFonts w:ascii="Times New Roman" w:eastAsia="Times New Roman" w:hAnsi="Times New Roman" w:cs="Times New Roman"/>
          <w:sz w:val="24"/>
          <w:szCs w:val="24"/>
        </w:rPr>
        <w:t>“Fear God and keep His commandments, for this is the whole duty of man.”</w:t>
      </w:r>
    </w:p>
    <w:p w14:paraId="72F680F0" w14:textId="77777777" w:rsidR="00C12A54" w:rsidRDefault="008F6C8A">
      <w:r>
        <w:t xml:space="preserve">28. </w:t>
      </w:r>
      <w:r w:rsidRPr="00512341">
        <w:rPr>
          <w:b/>
          <w:bCs/>
        </w:rPr>
        <w:t>Lamentations —</w:t>
      </w:r>
    </w:p>
    <w:p w14:paraId="75BD6375" w14:textId="77777777" w:rsidR="00C12A54" w:rsidRDefault="008F6C8A">
      <w:r>
        <w:t>Comments:</w:t>
      </w:r>
    </w:p>
    <w:p w14:paraId="7D9D6B79"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Book of Lamentations</w:t>
      </w:r>
      <w:r>
        <w:rPr>
          <w:rFonts w:ascii="Times New Roman" w:eastAsia="Times New Roman" w:hAnsi="Times New Roman" w:cs="Times New Roman"/>
          <w:sz w:val="24"/>
          <w:szCs w:val="24"/>
        </w:rPr>
        <w:t xml:space="preserve"> is a collection of five poems mourning the destruction of </w:t>
      </w:r>
      <w:r>
        <w:rPr>
          <w:rFonts w:ascii="Times New Roman" w:eastAsia="Times New Roman" w:hAnsi="Times New Roman" w:cs="Times New Roman"/>
          <w:b/>
          <w:bCs/>
          <w:sz w:val="24"/>
          <w:szCs w:val="24"/>
        </w:rPr>
        <w:t>Jerusalem in 586 B.C.</w:t>
      </w:r>
      <w:r>
        <w:rPr>
          <w:rFonts w:ascii="Times New Roman" w:eastAsia="Times New Roman" w:hAnsi="Times New Roman" w:cs="Times New Roman"/>
          <w:sz w:val="24"/>
          <w:szCs w:val="24"/>
        </w:rPr>
        <w:t xml:space="preserve"> by the Babylonians. Traditionally attributed to the </w:t>
      </w:r>
      <w:r>
        <w:rPr>
          <w:rFonts w:ascii="Times New Roman" w:eastAsia="Times New Roman" w:hAnsi="Times New Roman" w:cs="Times New Roman"/>
          <w:b/>
          <w:bCs/>
          <w:sz w:val="24"/>
          <w:szCs w:val="24"/>
        </w:rPr>
        <w:t>prophet Jeremiah</w:t>
      </w:r>
      <w:r>
        <w:rPr>
          <w:rFonts w:ascii="Times New Roman" w:eastAsia="Times New Roman" w:hAnsi="Times New Roman" w:cs="Times New Roman"/>
          <w:sz w:val="24"/>
          <w:szCs w:val="24"/>
        </w:rPr>
        <w:t>, it expresses deep sorrow over the city’s ruin, the suffering of its people, and the sense of God’s judgment—but also holds onto hope in God’s mercy and faithfulness.</w:t>
      </w:r>
    </w:p>
    <w:p w14:paraId="1B30F76C"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Major Themes</w:t>
      </w:r>
    </w:p>
    <w:p w14:paraId="4090A474" w14:textId="77777777" w:rsidR="00C12A54" w:rsidRDefault="008F6C8A" w:rsidP="00C8303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Suffering and Sin:</w:t>
      </w:r>
      <w:r>
        <w:rPr>
          <w:rFonts w:ascii="Times New Roman" w:eastAsia="Times New Roman" w:hAnsi="Times New Roman" w:cs="Times New Roman"/>
          <w:sz w:val="24"/>
          <w:szCs w:val="24"/>
        </w:rPr>
        <w:t xml:space="preserve"> The nation’s suffering is a result of disobedience to God.</w:t>
      </w:r>
    </w:p>
    <w:p w14:paraId="0801D527" w14:textId="77777777" w:rsidR="00C12A54" w:rsidRDefault="008F6C8A" w:rsidP="00C8303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God’s Justice:</w:t>
      </w:r>
      <w:r>
        <w:rPr>
          <w:rFonts w:ascii="Times New Roman" w:eastAsia="Times New Roman" w:hAnsi="Times New Roman" w:cs="Times New Roman"/>
          <w:sz w:val="24"/>
          <w:szCs w:val="24"/>
        </w:rPr>
        <w:t xml:space="preserve"> The destruction is seen as divine punishment.</w:t>
      </w:r>
    </w:p>
    <w:p w14:paraId="495AF8EF" w14:textId="77777777" w:rsidR="00C12A54" w:rsidRDefault="008F6C8A" w:rsidP="00C8303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Compassion and Hope:</w:t>
      </w:r>
      <w:r>
        <w:rPr>
          <w:rFonts w:ascii="Times New Roman" w:eastAsia="Times New Roman" w:hAnsi="Times New Roman" w:cs="Times New Roman"/>
          <w:sz w:val="24"/>
          <w:szCs w:val="24"/>
        </w:rPr>
        <w:t xml:space="preserve"> Even in judgment, God’s mercy endures.</w:t>
      </w:r>
    </w:p>
    <w:p w14:paraId="7C25017D" w14:textId="6FCB2DA8" w:rsidR="00C12A54" w:rsidRPr="00F75794" w:rsidRDefault="008F6C8A" w:rsidP="00F75794">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Repentance and Restoration:</w:t>
      </w:r>
      <w:r>
        <w:rPr>
          <w:rFonts w:ascii="Times New Roman" w:eastAsia="Times New Roman" w:hAnsi="Times New Roman" w:cs="Times New Roman"/>
          <w:sz w:val="24"/>
          <w:szCs w:val="24"/>
        </w:rPr>
        <w:t xml:space="preserve"> The people long for forgiveness and renewal.</w:t>
      </w:r>
    </w:p>
    <w:p w14:paraId="32B72414" w14:textId="77777777" w:rsidR="00C12A54" w:rsidRDefault="008F6C8A" w:rsidP="00C8303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Suffering and Sin:</w:t>
      </w:r>
      <w:r>
        <w:rPr>
          <w:rFonts w:ascii="Times New Roman" w:eastAsia="Times New Roman" w:hAnsi="Times New Roman" w:cs="Times New Roman"/>
          <w:sz w:val="24"/>
          <w:szCs w:val="24"/>
        </w:rPr>
        <w:t xml:space="preserve"> The nation’s suffering is a result of disobedience to God.</w:t>
      </w:r>
    </w:p>
    <w:p w14:paraId="36EFDCEC" w14:textId="77777777" w:rsidR="00C12A54" w:rsidRDefault="008F6C8A" w:rsidP="00C8303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God’s Justice:</w:t>
      </w:r>
      <w:r>
        <w:rPr>
          <w:rFonts w:ascii="Times New Roman" w:eastAsia="Times New Roman" w:hAnsi="Times New Roman" w:cs="Times New Roman"/>
          <w:sz w:val="24"/>
          <w:szCs w:val="24"/>
        </w:rPr>
        <w:t xml:space="preserve"> The destruction is seen as divine punishment.</w:t>
      </w:r>
    </w:p>
    <w:p w14:paraId="2AFB126B" w14:textId="77777777" w:rsidR="00C12A54" w:rsidRDefault="008F6C8A" w:rsidP="00C83030">
      <w:pPr>
        <w:numPr>
          <w:ilvl w:val="0"/>
          <w:numId w:val="3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Compassion and Hope:</w:t>
      </w:r>
      <w:r>
        <w:rPr>
          <w:rFonts w:ascii="Times New Roman" w:eastAsia="Times New Roman" w:hAnsi="Times New Roman" w:cs="Times New Roman"/>
          <w:sz w:val="24"/>
          <w:szCs w:val="24"/>
        </w:rPr>
        <w:t xml:space="preserve"> Even in judgment, God’s mercy endures.</w:t>
      </w:r>
    </w:p>
    <w:p w14:paraId="7CFE4DB0" w14:textId="77777777" w:rsidR="00C12A54" w:rsidRDefault="008F6C8A" w:rsidP="00C83030">
      <w:pPr>
        <w:numPr>
          <w:ilvl w:val="0"/>
          <w:numId w:val="36"/>
        </w:numPr>
        <w:spacing w:before="100" w:beforeAutospacing="1" w:after="100" w:afterAutospacing="1" w:line="240" w:lineRule="auto"/>
      </w:pPr>
      <w:r>
        <w:rPr>
          <w:rFonts w:ascii="Times New Roman" w:eastAsia="Times New Roman" w:hAnsi="Times New Roman" w:cs="Times New Roman"/>
          <w:b/>
          <w:bCs/>
          <w:sz w:val="24"/>
          <w:szCs w:val="24"/>
        </w:rPr>
        <w:t>Repentance and Restoration:</w:t>
      </w:r>
      <w:r>
        <w:rPr>
          <w:rFonts w:ascii="Times New Roman" w:eastAsia="Times New Roman" w:hAnsi="Times New Roman" w:cs="Times New Roman"/>
          <w:sz w:val="24"/>
          <w:szCs w:val="24"/>
        </w:rPr>
        <w:t xml:space="preserve"> The people long for forgiveness and renewal.</w:t>
      </w:r>
    </w:p>
    <w:p w14:paraId="42F74955" w14:textId="77777777" w:rsidR="00C12A54" w:rsidRDefault="008F6C8A" w:rsidP="00512341">
      <w:r>
        <w:t>29.</w:t>
      </w:r>
      <w:r w:rsidRPr="00512341">
        <w:rPr>
          <w:b/>
          <w:bCs/>
        </w:rPr>
        <w:t xml:space="preserve"> Esther</w:t>
      </w:r>
      <w:r>
        <w:t xml:space="preserve"> — </w:t>
      </w:r>
    </w:p>
    <w:p w14:paraId="23C5070A" w14:textId="77777777" w:rsidR="00C12A54" w:rsidRDefault="008F6C8A">
      <w:r>
        <w:t>Comments:</w:t>
      </w:r>
    </w:p>
    <w:p w14:paraId="58ABD735"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Book of Esther</w:t>
      </w:r>
      <w:r>
        <w:rPr>
          <w:rFonts w:ascii="Times New Roman" w:eastAsia="Times New Roman" w:hAnsi="Times New Roman" w:cs="Times New Roman"/>
          <w:sz w:val="24"/>
          <w:szCs w:val="24"/>
        </w:rPr>
        <w:t xml:space="preserve"> tells the story of a Jewish woman who becomes </w:t>
      </w:r>
      <w:r>
        <w:rPr>
          <w:rFonts w:ascii="Times New Roman" w:eastAsia="Times New Roman" w:hAnsi="Times New Roman" w:cs="Times New Roman"/>
          <w:b/>
          <w:bCs/>
          <w:sz w:val="24"/>
          <w:szCs w:val="24"/>
        </w:rPr>
        <w:t>queen of Persia</w:t>
      </w:r>
      <w:r>
        <w:rPr>
          <w:rFonts w:ascii="Times New Roman" w:eastAsia="Times New Roman" w:hAnsi="Times New Roman" w:cs="Times New Roman"/>
          <w:sz w:val="24"/>
          <w:szCs w:val="24"/>
        </w:rPr>
        <w:t xml:space="preserve"> and courageously saves her people from destruction. Though </w:t>
      </w:r>
      <w:r>
        <w:rPr>
          <w:rFonts w:ascii="Times New Roman" w:eastAsia="Times New Roman" w:hAnsi="Times New Roman" w:cs="Times New Roman"/>
          <w:b/>
          <w:bCs/>
          <w:sz w:val="24"/>
          <w:szCs w:val="24"/>
        </w:rPr>
        <w:t>God’s name is never mentioned</w:t>
      </w:r>
      <w:r>
        <w:rPr>
          <w:rFonts w:ascii="Times New Roman" w:eastAsia="Times New Roman" w:hAnsi="Times New Roman" w:cs="Times New Roman"/>
          <w:sz w:val="24"/>
          <w:szCs w:val="24"/>
        </w:rPr>
        <w:t xml:space="preserve"> in the book, His providence and protection are evident throughout the events.</w:t>
      </w:r>
    </w:p>
    <w:p w14:paraId="536BFE85" w14:textId="77777777" w:rsidR="00C12A54" w:rsidRDefault="00C12A54">
      <w:pPr>
        <w:spacing w:after="0" w:line="240" w:lineRule="auto"/>
        <w:rPr>
          <w:rFonts w:ascii="Times New Roman" w:eastAsia="Times New Roman" w:hAnsi="Times New Roman" w:cs="Times New Roman"/>
          <w:sz w:val="24"/>
          <w:szCs w:val="24"/>
        </w:rPr>
      </w:pPr>
    </w:p>
    <w:p w14:paraId="71100E3A" w14:textId="77777777" w:rsidR="00C12A54" w:rsidRDefault="00C12A54">
      <w:pPr>
        <w:spacing w:after="0" w:line="240" w:lineRule="auto"/>
        <w:rPr>
          <w:rFonts w:ascii="Times New Roman" w:eastAsia="Times New Roman" w:hAnsi="Times New Roman" w:cs="Times New Roman"/>
          <w:sz w:val="24"/>
          <w:szCs w:val="24"/>
        </w:rPr>
      </w:pPr>
    </w:p>
    <w:p w14:paraId="0FFEC614"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Chapter-by-Chapter Summary</w:t>
      </w:r>
    </w:p>
    <w:p w14:paraId="3C019C3F"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Chapters 1–2 – Esther Becomes Queen:</w:t>
      </w:r>
      <w:r>
        <w:rPr>
          <w:rFonts w:ascii="Times New Roman" w:eastAsia="Times New Roman" w:hAnsi="Times New Roman" w:cs="Times New Roman"/>
          <w:sz w:val="24"/>
          <w:szCs w:val="24"/>
        </w:rPr>
        <w:br/>
        <w:t xml:space="preserve">King </w:t>
      </w:r>
      <w:r>
        <w:rPr>
          <w:rFonts w:ascii="Times New Roman" w:eastAsia="Times New Roman" w:hAnsi="Times New Roman" w:cs="Times New Roman"/>
          <w:b/>
          <w:bCs/>
          <w:sz w:val="24"/>
          <w:szCs w:val="24"/>
        </w:rPr>
        <w:t>Ahasuerus (Xerxes I)</w:t>
      </w:r>
      <w:r>
        <w:rPr>
          <w:rFonts w:ascii="Times New Roman" w:eastAsia="Times New Roman" w:hAnsi="Times New Roman" w:cs="Times New Roman"/>
          <w:sz w:val="24"/>
          <w:szCs w:val="24"/>
        </w:rPr>
        <w:t xml:space="preserve"> holds a great feast. When </w:t>
      </w:r>
      <w:r>
        <w:rPr>
          <w:rFonts w:ascii="Times New Roman" w:eastAsia="Times New Roman" w:hAnsi="Times New Roman" w:cs="Times New Roman"/>
          <w:b/>
          <w:bCs/>
          <w:sz w:val="24"/>
          <w:szCs w:val="24"/>
        </w:rPr>
        <w:t>Queen Vashti</w:t>
      </w:r>
      <w:r>
        <w:rPr>
          <w:rFonts w:ascii="Times New Roman" w:eastAsia="Times New Roman" w:hAnsi="Times New Roman" w:cs="Times New Roman"/>
          <w:sz w:val="24"/>
          <w:szCs w:val="24"/>
        </w:rPr>
        <w:t xml:space="preserve"> refuses to appear before him, she is banished. Later, a search is made for a new queen. </w:t>
      </w:r>
      <w:r>
        <w:rPr>
          <w:rFonts w:ascii="Times New Roman" w:eastAsia="Times New Roman" w:hAnsi="Times New Roman" w:cs="Times New Roman"/>
          <w:b/>
          <w:bCs/>
          <w:sz w:val="24"/>
          <w:szCs w:val="24"/>
        </w:rPr>
        <w:t>Esther</w:t>
      </w:r>
      <w:r>
        <w:rPr>
          <w:rFonts w:ascii="Times New Roman" w:eastAsia="Times New Roman" w:hAnsi="Times New Roman" w:cs="Times New Roman"/>
          <w:sz w:val="24"/>
          <w:szCs w:val="24"/>
        </w:rPr>
        <w:t xml:space="preserve">, a beautiful </w:t>
      </w:r>
      <w:r>
        <w:rPr>
          <w:rFonts w:ascii="Times New Roman" w:eastAsia="Times New Roman" w:hAnsi="Times New Roman" w:cs="Times New Roman"/>
          <w:sz w:val="24"/>
          <w:szCs w:val="24"/>
        </w:rPr>
        <w:lastRenderedPageBreak/>
        <w:t xml:space="preserve">young Jewish woman raised by her cousin </w:t>
      </w:r>
      <w:r>
        <w:rPr>
          <w:rFonts w:ascii="Times New Roman" w:eastAsia="Times New Roman" w:hAnsi="Times New Roman" w:cs="Times New Roman"/>
          <w:b/>
          <w:bCs/>
          <w:sz w:val="24"/>
          <w:szCs w:val="24"/>
        </w:rPr>
        <w:t>Mordecai</w:t>
      </w:r>
      <w:r>
        <w:rPr>
          <w:rFonts w:ascii="Times New Roman" w:eastAsia="Times New Roman" w:hAnsi="Times New Roman" w:cs="Times New Roman"/>
          <w:sz w:val="24"/>
          <w:szCs w:val="24"/>
        </w:rPr>
        <w:t>, is chosen as queen. Mordecai also discovers and reports a plot to kill the king, saving his life.</w:t>
      </w:r>
    </w:p>
    <w:p w14:paraId="24D3F275" w14:textId="21F9BA9A"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Haman’s Plot and Esther’s Resolve: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Haman</w:t>
      </w:r>
      <w:r>
        <w:rPr>
          <w:rFonts w:ascii="Times New Roman" w:eastAsia="Times New Roman" w:hAnsi="Times New Roman" w:cs="Times New Roman"/>
          <w:sz w:val="24"/>
          <w:szCs w:val="24"/>
        </w:rPr>
        <w:t>, a high official, becomes angry when Mordecai refuses to bow to him. He plots to destroy all the Jews in the empire and convinces the king to issue a decree for their extermination. Mordecai urges Esther to plead with the king, saying,</w:t>
      </w:r>
    </w:p>
    <w:p w14:paraId="7209369C" w14:textId="77777777" w:rsidR="00C12A54" w:rsidRDefault="008F6C8A">
      <w:pPr>
        <w:spacing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“Who knows but that you have come to the kingdom for such a time as this?”</w:t>
      </w:r>
      <w:r>
        <w:rPr>
          <w:rFonts w:ascii="Times New Roman" w:eastAsia="Times New Roman" w:hAnsi="Times New Roman" w:cs="Times New Roman"/>
          <w:sz w:val="24"/>
          <w:szCs w:val="24"/>
        </w:rPr>
        <w:t xml:space="preserve"> (Esther 4:14).</w:t>
      </w:r>
      <w:r>
        <w:rPr>
          <w:rFonts w:ascii="Times New Roman" w:eastAsia="Times New Roman" w:hAnsi="Times New Roman" w:cs="Times New Roman"/>
          <w:sz w:val="24"/>
          <w:szCs w:val="24"/>
        </w:rPr>
        <w:br/>
        <w:t>Esther bravely agrees to go before the king, even at the risk of her life.</w:t>
      </w:r>
    </w:p>
    <w:p w14:paraId="66810325" w14:textId="040031F6"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Esther’s Courage and Haman’s Downfall:</w:t>
      </w:r>
      <w:r>
        <w:rPr>
          <w:rFonts w:ascii="Times New Roman" w:eastAsia="Times New Roman" w:hAnsi="Times New Roman" w:cs="Times New Roman"/>
          <w:sz w:val="24"/>
          <w:szCs w:val="24"/>
        </w:rPr>
        <w:br/>
        <w:t xml:space="preserve">Esther approaches the king and invites him and Haman to two banquets. During the second banquet, she reveals her Jewish identity and exposes Haman’s plot. The enraged king orders that Haman be </w:t>
      </w:r>
      <w:r>
        <w:rPr>
          <w:rFonts w:ascii="Times New Roman" w:eastAsia="Times New Roman" w:hAnsi="Times New Roman" w:cs="Times New Roman"/>
          <w:b/>
          <w:bCs/>
          <w:sz w:val="24"/>
          <w:szCs w:val="24"/>
        </w:rPr>
        <w:t>hanged on the very gallows he had prepared for Mordecai</w:t>
      </w:r>
      <w:r>
        <w:rPr>
          <w:rFonts w:ascii="Times New Roman" w:eastAsia="Times New Roman" w:hAnsi="Times New Roman" w:cs="Times New Roman"/>
          <w:sz w:val="24"/>
          <w:szCs w:val="24"/>
        </w:rPr>
        <w:t>.</w:t>
      </w:r>
    </w:p>
    <w:p w14:paraId="7E6281AC" w14:textId="02136DF1"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The Jews’ Deliverance and Celebration:</w:t>
      </w:r>
      <w:r>
        <w:rPr>
          <w:rFonts w:ascii="Times New Roman" w:eastAsia="Times New Roman" w:hAnsi="Times New Roman" w:cs="Times New Roman"/>
          <w:sz w:val="24"/>
          <w:szCs w:val="24"/>
        </w:rPr>
        <w:br/>
        <w:t xml:space="preserve">A new decree allows the Jews to defend themselves. They defeat their enemies and celebrate their deliverance. The festival of </w:t>
      </w:r>
      <w:r>
        <w:rPr>
          <w:rFonts w:ascii="Times New Roman" w:eastAsia="Times New Roman" w:hAnsi="Times New Roman" w:cs="Times New Roman"/>
          <w:b/>
          <w:bCs/>
          <w:sz w:val="24"/>
          <w:szCs w:val="24"/>
        </w:rPr>
        <w:t>Purim</w:t>
      </w:r>
      <w:r>
        <w:rPr>
          <w:rFonts w:ascii="Times New Roman" w:eastAsia="Times New Roman" w:hAnsi="Times New Roman" w:cs="Times New Roman"/>
          <w:sz w:val="24"/>
          <w:szCs w:val="24"/>
        </w:rPr>
        <w:t xml:space="preserve"> is established to commemorate these events. Mordecai rises to a position of great honor in the kingdom.</w:t>
      </w:r>
    </w:p>
    <w:p w14:paraId="24159E85" w14:textId="77777777" w:rsidR="00C12A54" w:rsidRDefault="008F6C8A">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Major Themes</w:t>
      </w:r>
    </w:p>
    <w:p w14:paraId="6C6F11AE" w14:textId="77777777" w:rsidR="00C12A54" w:rsidRDefault="008F6C8A" w:rsidP="00C83030">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God’s Providence:</w:t>
      </w:r>
      <w:r>
        <w:rPr>
          <w:rFonts w:ascii="Times New Roman" w:eastAsia="Times New Roman" w:hAnsi="Times New Roman" w:cs="Times New Roman"/>
          <w:sz w:val="24"/>
          <w:szCs w:val="24"/>
        </w:rPr>
        <w:t xml:space="preserve"> Even though God’s name is not mentioned, His guidance is clear in every event.</w:t>
      </w:r>
    </w:p>
    <w:p w14:paraId="7C063758" w14:textId="77777777" w:rsidR="00C12A54" w:rsidRDefault="008F6C8A" w:rsidP="00C83030">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Courage and Faith:</w:t>
      </w:r>
      <w:r>
        <w:rPr>
          <w:rFonts w:ascii="Times New Roman" w:eastAsia="Times New Roman" w:hAnsi="Times New Roman" w:cs="Times New Roman"/>
          <w:sz w:val="24"/>
          <w:szCs w:val="24"/>
        </w:rPr>
        <w:t xml:space="preserve"> Esther risks her life to save her people.</w:t>
      </w:r>
    </w:p>
    <w:p w14:paraId="158623FB" w14:textId="77777777" w:rsidR="00C12A54" w:rsidRDefault="008F6C8A" w:rsidP="00C83030">
      <w:pPr>
        <w:numPr>
          <w:ilvl w:val="0"/>
          <w:numId w:val="3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Justice and Reversal:</w:t>
      </w:r>
      <w:r>
        <w:rPr>
          <w:rFonts w:ascii="Times New Roman" w:eastAsia="Times New Roman" w:hAnsi="Times New Roman" w:cs="Times New Roman"/>
          <w:sz w:val="24"/>
          <w:szCs w:val="24"/>
        </w:rPr>
        <w:t xml:space="preserve"> The plans of the wicked (Haman) are turned back on him.</w:t>
      </w:r>
    </w:p>
    <w:p w14:paraId="561F1525" w14:textId="77777777" w:rsidR="00C12A54" w:rsidRDefault="008F6C8A" w:rsidP="00C83030">
      <w:pPr>
        <w:numPr>
          <w:ilvl w:val="0"/>
          <w:numId w:val="37"/>
        </w:numPr>
        <w:spacing w:before="100" w:beforeAutospacing="1" w:after="100" w:afterAutospacing="1" w:line="240" w:lineRule="auto"/>
      </w:pPr>
      <w:r>
        <w:rPr>
          <w:rFonts w:ascii="Times New Roman" w:eastAsia="Times New Roman" w:hAnsi="Times New Roman" w:cs="Times New Roman"/>
          <w:b/>
          <w:bCs/>
          <w:sz w:val="24"/>
          <w:szCs w:val="24"/>
        </w:rPr>
        <w:t>Identity and Purpose:</w:t>
      </w:r>
      <w:r>
        <w:rPr>
          <w:rFonts w:ascii="Times New Roman" w:eastAsia="Times New Roman" w:hAnsi="Times New Roman" w:cs="Times New Roman"/>
          <w:sz w:val="24"/>
          <w:szCs w:val="24"/>
        </w:rPr>
        <w:t xml:space="preserve"> Esther embraces her identity as a Jew and her divine calling.</w:t>
      </w:r>
    </w:p>
    <w:p w14:paraId="017B18CB" w14:textId="27BD6CFF" w:rsidR="00C12A54" w:rsidRDefault="008F6C8A" w:rsidP="00512341">
      <w:r>
        <w:t>30</w:t>
      </w:r>
      <w:r w:rsidRPr="00512341">
        <w:rPr>
          <w:b/>
          <w:bCs/>
        </w:rPr>
        <w:t>.</w:t>
      </w:r>
      <w:r w:rsidR="00EF4FE3">
        <w:rPr>
          <w:b/>
          <w:bCs/>
        </w:rPr>
        <w:t>The Book of</w:t>
      </w:r>
      <w:r w:rsidRPr="00512341">
        <w:rPr>
          <w:b/>
          <w:bCs/>
        </w:rPr>
        <w:t xml:space="preserve"> Daniel</w:t>
      </w:r>
      <w:r>
        <w:t xml:space="preserve"> —</w:t>
      </w:r>
    </w:p>
    <w:p w14:paraId="6A72C9E2" w14:textId="77777777" w:rsidR="00C12A54" w:rsidRDefault="008F6C8A">
      <w:r>
        <w:t>Comments:</w:t>
      </w:r>
    </w:p>
    <w:p w14:paraId="50B7CE66" w14:textId="77777777" w:rsidR="00C12A54" w:rsidRDefault="008F6C8A">
      <w:pPr>
        <w:pStyle w:val="NormalWeb"/>
      </w:pPr>
      <w:r>
        <w:t>The Book of Daniel is divided into two main sections:</w:t>
      </w:r>
    </w:p>
    <w:p w14:paraId="3676088E" w14:textId="77777777" w:rsidR="00C12A54" w:rsidRPr="00512341" w:rsidRDefault="008F6C8A">
      <w:pPr>
        <w:pStyle w:val="Heading4"/>
        <w:rPr>
          <w:color w:val="000000" w:themeColor="text1"/>
        </w:rPr>
      </w:pPr>
      <w:r w:rsidRPr="00512341">
        <w:rPr>
          <w:color w:val="000000" w:themeColor="text1"/>
        </w:rPr>
        <w:t>1</w:t>
      </w:r>
      <w:r w:rsidRPr="00512341">
        <w:rPr>
          <w:b w:val="0"/>
          <w:bCs w:val="0"/>
          <w:color w:val="000000" w:themeColor="text1"/>
        </w:rPr>
        <w:t xml:space="preserve">. </w:t>
      </w:r>
      <w:r w:rsidRPr="00512341">
        <w:rPr>
          <w:rStyle w:val="Strong"/>
          <w:b/>
          <w:bCs/>
          <w:color w:val="000000" w:themeColor="text1"/>
        </w:rPr>
        <w:t xml:space="preserve">Historical Narratives </w:t>
      </w:r>
    </w:p>
    <w:p w14:paraId="6932FFD5" w14:textId="77777777" w:rsidR="00C12A54" w:rsidRDefault="008F6C8A">
      <w:pPr>
        <w:pStyle w:val="NormalWeb"/>
      </w:pPr>
      <w:r>
        <w:t>These chapters recount Daniel’s life and the experiences of his companions during the Babylonian exile:</w:t>
      </w:r>
    </w:p>
    <w:p w14:paraId="648D7CD2" w14:textId="741D0268" w:rsidR="00C12A54" w:rsidRDefault="008F6C8A" w:rsidP="00C83030">
      <w:pPr>
        <w:pStyle w:val="NormalWeb"/>
        <w:numPr>
          <w:ilvl w:val="0"/>
          <w:numId w:val="38"/>
        </w:numPr>
      </w:pPr>
      <w:r>
        <w:t xml:space="preserve"> Daniel and his friends (Shadrach, Meshach, and Abednego) are taken to Babylon. They refuse to eat defiled food and are blessed with wisdom.</w:t>
      </w:r>
    </w:p>
    <w:p w14:paraId="22FA7A74" w14:textId="54D7BFCE" w:rsidR="00C12A54" w:rsidRDefault="008F6C8A" w:rsidP="00C83030">
      <w:pPr>
        <w:pStyle w:val="NormalWeb"/>
        <w:numPr>
          <w:ilvl w:val="0"/>
          <w:numId w:val="38"/>
        </w:numPr>
      </w:pPr>
      <w:r>
        <w:t>Daniel interprets King Nebuchadnezzar’s dream of a statue representing successive world empires.</w:t>
      </w:r>
    </w:p>
    <w:p w14:paraId="7E3878C5" w14:textId="73C58C33" w:rsidR="00C12A54" w:rsidRDefault="008F6C8A" w:rsidP="00C83030">
      <w:pPr>
        <w:pStyle w:val="NormalWeb"/>
        <w:numPr>
          <w:ilvl w:val="0"/>
          <w:numId w:val="38"/>
        </w:numPr>
      </w:pPr>
      <w:r>
        <w:lastRenderedPageBreak/>
        <w:t xml:space="preserve"> Shadrach, Meshach, and Abednego survive the fiery furnace after refusing to worship a golden idol.</w:t>
      </w:r>
    </w:p>
    <w:p w14:paraId="577E2C74" w14:textId="3CAE8626" w:rsidR="00C12A54" w:rsidRDefault="008F6C8A" w:rsidP="00C83030">
      <w:pPr>
        <w:pStyle w:val="NormalWeb"/>
        <w:numPr>
          <w:ilvl w:val="0"/>
          <w:numId w:val="38"/>
        </w:numPr>
      </w:pPr>
      <w:r>
        <w:t xml:space="preserve"> Daniel interprets another dream for Nebuchadnezzar, predicting his downfall and restoration.</w:t>
      </w:r>
    </w:p>
    <w:p w14:paraId="1E7C46F8" w14:textId="28DBC433" w:rsidR="00C12A54" w:rsidRDefault="008F6C8A" w:rsidP="00C83030">
      <w:pPr>
        <w:pStyle w:val="NormalWeb"/>
        <w:numPr>
          <w:ilvl w:val="0"/>
          <w:numId w:val="38"/>
        </w:numPr>
      </w:pPr>
      <w:r>
        <w:t xml:space="preserve"> Daniel reads the writing on the wall during King Belshazzar’s feast, foretelling the fall of Babylon.</w:t>
      </w:r>
    </w:p>
    <w:p w14:paraId="20BB4FFE" w14:textId="75B16FBC" w:rsidR="00C12A54" w:rsidRDefault="008F6C8A" w:rsidP="00C83030">
      <w:pPr>
        <w:pStyle w:val="NormalWeb"/>
        <w:numPr>
          <w:ilvl w:val="0"/>
          <w:numId w:val="38"/>
        </w:numPr>
      </w:pPr>
      <w:r>
        <w:t xml:space="preserve"> Daniel is thrown into the lions’ den for praying to God but is miraculously saved.</w:t>
      </w:r>
    </w:p>
    <w:p w14:paraId="4CF88A15" w14:textId="77777777" w:rsidR="00C12A54" w:rsidRPr="00512341" w:rsidRDefault="008F6C8A">
      <w:pPr>
        <w:pStyle w:val="Heading4"/>
        <w:rPr>
          <w:color w:val="000000" w:themeColor="text1"/>
        </w:rPr>
      </w:pPr>
      <w:r w:rsidRPr="00512341">
        <w:rPr>
          <w:color w:val="000000" w:themeColor="text1"/>
        </w:rPr>
        <w:t xml:space="preserve">2. </w:t>
      </w:r>
      <w:r w:rsidRPr="00512341">
        <w:rPr>
          <w:rStyle w:val="Strong"/>
          <w:b/>
          <w:bCs/>
          <w:color w:val="000000" w:themeColor="text1"/>
        </w:rPr>
        <w:t xml:space="preserve">Prophetic Visions </w:t>
      </w:r>
    </w:p>
    <w:p w14:paraId="75D6140E" w14:textId="77777777" w:rsidR="00C12A54" w:rsidRDefault="008F6C8A">
      <w:pPr>
        <w:pStyle w:val="NormalWeb"/>
      </w:pPr>
      <w:r>
        <w:t>These chapters contain apocalyptic visions revealing future events:</w:t>
      </w:r>
    </w:p>
    <w:p w14:paraId="30CC416B" w14:textId="10D90EF1" w:rsidR="00C12A54" w:rsidRDefault="008F6C8A" w:rsidP="00C83030">
      <w:pPr>
        <w:pStyle w:val="NormalWeb"/>
        <w:numPr>
          <w:ilvl w:val="0"/>
          <w:numId w:val="39"/>
        </w:numPr>
      </w:pPr>
      <w:r>
        <w:t xml:space="preserve"> Vision of four beasts symbolizing empires and the coming of the “Son of Man.”</w:t>
      </w:r>
    </w:p>
    <w:p w14:paraId="26F661BE" w14:textId="14F38D1E" w:rsidR="00C12A54" w:rsidRDefault="008F6C8A" w:rsidP="00C83030">
      <w:pPr>
        <w:pStyle w:val="NormalWeb"/>
        <w:numPr>
          <w:ilvl w:val="0"/>
          <w:numId w:val="39"/>
        </w:numPr>
      </w:pPr>
      <w:r>
        <w:t>Vision of a ram and goat, foretelling the rise and fall of Medo-Persia and Greece.</w:t>
      </w:r>
    </w:p>
    <w:p w14:paraId="55106E85" w14:textId="2992639F" w:rsidR="00C12A54" w:rsidRDefault="008F6C8A" w:rsidP="00C83030">
      <w:pPr>
        <w:pStyle w:val="NormalWeb"/>
        <w:numPr>
          <w:ilvl w:val="0"/>
          <w:numId w:val="39"/>
        </w:numPr>
      </w:pPr>
      <w:r>
        <w:t xml:space="preserve"> Daniel’s prayer and the prophecy of the “Seventy Weeks,” pointing to future redemption.</w:t>
      </w:r>
    </w:p>
    <w:p w14:paraId="726CBC81" w14:textId="42B30F07" w:rsidR="00C12A54" w:rsidRDefault="008F6C8A" w:rsidP="00C83030">
      <w:pPr>
        <w:pStyle w:val="NormalWeb"/>
        <w:numPr>
          <w:ilvl w:val="0"/>
          <w:numId w:val="39"/>
        </w:numPr>
      </w:pPr>
      <w:r>
        <w:t xml:space="preserve"> Final vision detailing future conflicts, the rise of evil rulers, and ultimate deliverance for God’s people.</w:t>
      </w:r>
    </w:p>
    <w:p w14:paraId="5088990C" w14:textId="77777777" w:rsidR="00C12A54" w:rsidRPr="00512341" w:rsidRDefault="008F6C8A">
      <w:pPr>
        <w:pStyle w:val="Heading3"/>
        <w:rPr>
          <w:color w:val="000000" w:themeColor="text1"/>
        </w:rPr>
      </w:pPr>
      <w:r w:rsidRPr="00512341">
        <w:rPr>
          <w:rFonts w:ascii="Segoe UI Emoji" w:hAnsi="Segoe UI Emoji" w:cs="Segoe UI Emoji"/>
          <w:color w:val="000000" w:themeColor="text1"/>
        </w:rPr>
        <w:t>✨</w:t>
      </w:r>
      <w:r w:rsidRPr="00512341">
        <w:rPr>
          <w:color w:val="000000" w:themeColor="text1"/>
        </w:rPr>
        <w:t xml:space="preserve"> Key Themes and Lessons</w:t>
      </w:r>
    </w:p>
    <w:p w14:paraId="236448B0" w14:textId="77777777" w:rsidR="00C12A54" w:rsidRDefault="008F6C8A" w:rsidP="00C83030">
      <w:pPr>
        <w:pStyle w:val="NormalWeb"/>
        <w:numPr>
          <w:ilvl w:val="0"/>
          <w:numId w:val="40"/>
        </w:numPr>
      </w:pPr>
      <w:r>
        <w:rPr>
          <w:rStyle w:val="Strong"/>
        </w:rPr>
        <w:t>Faithfulness in Exile:</w:t>
      </w:r>
      <w:r>
        <w:t xml:space="preserve"> Daniel and his friends remain loyal to God despite pressure to conform.</w:t>
      </w:r>
    </w:p>
    <w:p w14:paraId="59454DEB" w14:textId="77777777" w:rsidR="00C12A54" w:rsidRDefault="008F6C8A" w:rsidP="00C83030">
      <w:pPr>
        <w:pStyle w:val="NormalWeb"/>
        <w:numPr>
          <w:ilvl w:val="0"/>
          <w:numId w:val="40"/>
        </w:numPr>
      </w:pPr>
      <w:r>
        <w:rPr>
          <w:rStyle w:val="Strong"/>
        </w:rPr>
        <w:t>God’s Sovereignty:</w:t>
      </w:r>
      <w:r>
        <w:t xml:space="preserve"> God controls history, empires, and the future.</w:t>
      </w:r>
    </w:p>
    <w:p w14:paraId="52CB233C" w14:textId="77777777" w:rsidR="00C12A54" w:rsidRDefault="008F6C8A" w:rsidP="00C83030">
      <w:pPr>
        <w:pStyle w:val="NormalWeb"/>
        <w:numPr>
          <w:ilvl w:val="0"/>
          <w:numId w:val="40"/>
        </w:numPr>
      </w:pPr>
      <w:r>
        <w:rPr>
          <w:rStyle w:val="Strong"/>
        </w:rPr>
        <w:t>Prophetic Insight:</w:t>
      </w:r>
      <w:r>
        <w:t xml:space="preserve"> Daniel’s visions reveal God's plan for redemption and the end times.</w:t>
      </w:r>
    </w:p>
    <w:p w14:paraId="5613A018" w14:textId="77777777" w:rsidR="00C12A54" w:rsidRDefault="008F6C8A" w:rsidP="00C83030">
      <w:pPr>
        <w:pStyle w:val="NormalWeb"/>
        <w:numPr>
          <w:ilvl w:val="0"/>
          <w:numId w:val="40"/>
        </w:numPr>
      </w:pPr>
      <w:r>
        <w:rPr>
          <w:rStyle w:val="Strong"/>
        </w:rPr>
        <w:t>Courage and Integrity:</w:t>
      </w:r>
      <w:r>
        <w:t xml:space="preserve"> Daniel exemplifies moral strength and unwavering faith.</w:t>
      </w:r>
    </w:p>
    <w:p w14:paraId="49F196C1" w14:textId="77777777" w:rsidR="00E91191" w:rsidRDefault="008F6C8A" w:rsidP="00512341">
      <w:pPr>
        <w:pStyle w:val="NormalWeb"/>
      </w:pPr>
      <w:r>
        <w:t>The Book of Daniel is both a historical account and a prophetic revelation, offering hope and assurance that God is in control—even in the midst of turmoil. Let me know if you'd like a chapter-by-chapter breakdown or a visual timeline of the prophecies!</w:t>
      </w:r>
    </w:p>
    <w:p w14:paraId="54314261" w14:textId="77777777" w:rsidR="00E91191" w:rsidRDefault="00E91191" w:rsidP="00512341">
      <w:pPr>
        <w:pStyle w:val="NormalWeb"/>
      </w:pPr>
    </w:p>
    <w:p w14:paraId="00CC5C08" w14:textId="77777777" w:rsidR="00C12A54" w:rsidRDefault="008F6C8A" w:rsidP="00512341">
      <w:pPr>
        <w:pStyle w:val="NormalWeb"/>
      </w:pPr>
      <w:r>
        <w:t xml:space="preserve">31. </w:t>
      </w:r>
      <w:r w:rsidRPr="00512341">
        <w:rPr>
          <w:b/>
          <w:bCs/>
        </w:rPr>
        <w:t>Ezra and Nehemiah</w:t>
      </w:r>
      <w:r>
        <w:t xml:space="preserve"> —</w:t>
      </w:r>
    </w:p>
    <w:p w14:paraId="3AF35BC0" w14:textId="77777777" w:rsidR="00C12A54" w:rsidRDefault="008F6C8A">
      <w:r>
        <w:t>Comments:</w:t>
      </w:r>
    </w:p>
    <w:p w14:paraId="25139B1C" w14:textId="77777777" w:rsidR="00C12A54" w:rsidRDefault="008F6C8A">
      <w:pPr>
        <w:pStyle w:val="NormalWeb"/>
      </w:pPr>
      <w:r>
        <w:rPr>
          <w:rStyle w:val="Strong"/>
        </w:rPr>
        <w:t>The Books of Ezra and Nehemiah together narrate the return of the Jewish exiles from Babylon, the rebuilding of the temple and Jerusalem’s walls, and the spiritual renewal of the people.</w:t>
      </w:r>
    </w:p>
    <w:p w14:paraId="7C32559D" w14:textId="77777777" w:rsidR="00C12A54" w:rsidRDefault="008F6C8A">
      <w:pPr>
        <w:pStyle w:val="NormalWeb"/>
      </w:pPr>
      <w:r>
        <w:t>Here’s a detailed breakdown of each book:</w:t>
      </w:r>
    </w:p>
    <w:p w14:paraId="320B5D13" w14:textId="762055D8" w:rsidR="00C12A54" w:rsidRDefault="008F6C8A">
      <w:pPr>
        <w:pStyle w:val="Heading3"/>
      </w:pPr>
      <w:r w:rsidRPr="00E91191">
        <w:rPr>
          <w:rStyle w:val="Strong"/>
          <w:b/>
          <w:bCs/>
          <w:color w:val="000000" w:themeColor="text1"/>
        </w:rPr>
        <w:lastRenderedPageBreak/>
        <w:t xml:space="preserve"> Rebuilding the Temple and Restoring the Law</w:t>
      </w:r>
    </w:p>
    <w:p w14:paraId="78FE7140" w14:textId="77777777" w:rsidR="00C12A54" w:rsidRDefault="008F6C8A">
      <w:pPr>
        <w:pStyle w:val="NormalWeb"/>
      </w:pPr>
      <w:r>
        <w:rPr>
          <w:rStyle w:val="Strong"/>
        </w:rPr>
        <w:t>Main Themes:</w:t>
      </w:r>
    </w:p>
    <w:p w14:paraId="544B8BCD" w14:textId="77777777" w:rsidR="00C12A54" w:rsidRDefault="008F6C8A" w:rsidP="00C83030">
      <w:pPr>
        <w:pStyle w:val="NormalWeb"/>
        <w:numPr>
          <w:ilvl w:val="0"/>
          <w:numId w:val="41"/>
        </w:numPr>
      </w:pPr>
      <w:r>
        <w:t>Return from exile</w:t>
      </w:r>
    </w:p>
    <w:p w14:paraId="713F1282" w14:textId="77777777" w:rsidR="00C12A54" w:rsidRDefault="008F6C8A" w:rsidP="00C83030">
      <w:pPr>
        <w:pStyle w:val="NormalWeb"/>
        <w:numPr>
          <w:ilvl w:val="0"/>
          <w:numId w:val="41"/>
        </w:numPr>
      </w:pPr>
      <w:r>
        <w:t>Rebuilding the temple</w:t>
      </w:r>
    </w:p>
    <w:p w14:paraId="1BB5F9AB" w14:textId="77777777" w:rsidR="00C12A54" w:rsidRDefault="008F6C8A" w:rsidP="00C83030">
      <w:pPr>
        <w:pStyle w:val="NormalWeb"/>
        <w:numPr>
          <w:ilvl w:val="0"/>
          <w:numId w:val="41"/>
        </w:numPr>
      </w:pPr>
      <w:r>
        <w:t>Restoration of worship and the Law</w:t>
      </w:r>
    </w:p>
    <w:p w14:paraId="2F37D317" w14:textId="77777777" w:rsidR="00C12A54" w:rsidRDefault="008F6C8A">
      <w:pPr>
        <w:pStyle w:val="NormalWeb"/>
      </w:pPr>
      <w:r>
        <w:rPr>
          <w:rStyle w:val="Strong"/>
        </w:rPr>
        <w:t>Structure &amp; Highlights:</w:t>
      </w:r>
    </w:p>
    <w:p w14:paraId="0BA9D527" w14:textId="1513EAE0" w:rsidR="00C12A54" w:rsidRDefault="008F6C8A" w:rsidP="00C83030">
      <w:pPr>
        <w:pStyle w:val="NormalWeb"/>
        <w:numPr>
          <w:ilvl w:val="0"/>
          <w:numId w:val="42"/>
        </w:numPr>
      </w:pPr>
      <w:r>
        <w:rPr>
          <w:rStyle w:val="Strong"/>
        </w:rPr>
        <w:t xml:space="preserve"> Return and Temple Reconstruction</w:t>
      </w:r>
    </w:p>
    <w:p w14:paraId="0D62EAB3" w14:textId="77777777" w:rsidR="00C12A54" w:rsidRDefault="008F6C8A" w:rsidP="00C83030">
      <w:pPr>
        <w:pStyle w:val="NormalWeb"/>
        <w:numPr>
          <w:ilvl w:val="1"/>
          <w:numId w:val="42"/>
        </w:numPr>
      </w:pPr>
      <w:r>
        <w:rPr>
          <w:rStyle w:val="Emphasis"/>
        </w:rPr>
        <w:t>Cyrus’s Decree:</w:t>
      </w:r>
      <w:r>
        <w:t xml:space="preserve"> King Cyrus of Persia allows the Jews to return to Jerusalem after 70 years of exile.</w:t>
      </w:r>
    </w:p>
    <w:p w14:paraId="26D28AFA" w14:textId="77777777" w:rsidR="00C12A54" w:rsidRDefault="008F6C8A" w:rsidP="00C83030">
      <w:pPr>
        <w:pStyle w:val="NormalWeb"/>
        <w:numPr>
          <w:ilvl w:val="1"/>
          <w:numId w:val="42"/>
        </w:numPr>
      </w:pPr>
      <w:r>
        <w:rPr>
          <w:rStyle w:val="Emphasis"/>
        </w:rPr>
        <w:t>Led by Zerubbabel:</w:t>
      </w:r>
      <w:r>
        <w:t xml:space="preserve"> The first group of exiles returns and begins rebuilding the temple.</w:t>
      </w:r>
    </w:p>
    <w:p w14:paraId="762A6A44" w14:textId="77777777" w:rsidR="00C12A54" w:rsidRDefault="008F6C8A" w:rsidP="00C83030">
      <w:pPr>
        <w:pStyle w:val="NormalWeb"/>
        <w:numPr>
          <w:ilvl w:val="1"/>
          <w:numId w:val="42"/>
        </w:numPr>
      </w:pPr>
      <w:r>
        <w:rPr>
          <w:rStyle w:val="Emphasis"/>
        </w:rPr>
        <w:t>Opposition and Delay:</w:t>
      </w:r>
      <w:r>
        <w:t xml:space="preserve"> Local adversaries hinder progress, but the prophets Haggai and Zechariah encourage the people.</w:t>
      </w:r>
    </w:p>
    <w:p w14:paraId="543B9D8D" w14:textId="77777777" w:rsidR="00C12A54" w:rsidRDefault="008F6C8A" w:rsidP="00C83030">
      <w:pPr>
        <w:pStyle w:val="NormalWeb"/>
        <w:numPr>
          <w:ilvl w:val="1"/>
          <w:numId w:val="42"/>
        </w:numPr>
      </w:pPr>
      <w:r>
        <w:rPr>
          <w:rStyle w:val="Emphasis"/>
        </w:rPr>
        <w:t>Temple Completed:</w:t>
      </w:r>
      <w:r>
        <w:t xml:space="preserve"> Under King Darius, the temple is finally completed and dedicated.</w:t>
      </w:r>
    </w:p>
    <w:p w14:paraId="0E1804F7" w14:textId="4628799D" w:rsidR="00C12A54" w:rsidRDefault="008F6C8A" w:rsidP="00C83030">
      <w:pPr>
        <w:pStyle w:val="NormalWeb"/>
        <w:numPr>
          <w:ilvl w:val="0"/>
          <w:numId w:val="42"/>
        </w:numPr>
      </w:pPr>
      <w:r>
        <w:rPr>
          <w:rStyle w:val="Strong"/>
        </w:rPr>
        <w:t xml:space="preserve"> Ezra’s Mission and Religious Reform</w:t>
      </w:r>
    </w:p>
    <w:p w14:paraId="4A8329EF" w14:textId="77777777" w:rsidR="00C12A54" w:rsidRDefault="008F6C8A" w:rsidP="00C83030">
      <w:pPr>
        <w:pStyle w:val="NormalWeb"/>
        <w:numPr>
          <w:ilvl w:val="1"/>
          <w:numId w:val="42"/>
        </w:numPr>
      </w:pPr>
      <w:r>
        <w:rPr>
          <w:rStyle w:val="Emphasis"/>
        </w:rPr>
        <w:t>Ezra’s Arrival:</w:t>
      </w:r>
      <w:r>
        <w:t xml:space="preserve"> Decades later, Ezra the scribe arrives with a second group of exiles.</w:t>
      </w:r>
    </w:p>
    <w:p w14:paraId="24EC8420" w14:textId="77777777" w:rsidR="00C12A54" w:rsidRDefault="008F6C8A" w:rsidP="00C83030">
      <w:pPr>
        <w:pStyle w:val="NormalWeb"/>
        <w:numPr>
          <w:ilvl w:val="1"/>
          <w:numId w:val="42"/>
        </w:numPr>
      </w:pPr>
      <w:r>
        <w:rPr>
          <w:rStyle w:val="Emphasis"/>
        </w:rPr>
        <w:t>Teaching the Law:</w:t>
      </w:r>
      <w:r>
        <w:t xml:space="preserve"> Ezra teaches the Law of Moses and initiates religious reforms.</w:t>
      </w:r>
    </w:p>
    <w:p w14:paraId="20959259" w14:textId="77777777" w:rsidR="00C12A54" w:rsidRDefault="008F6C8A" w:rsidP="00C83030">
      <w:pPr>
        <w:pStyle w:val="NormalWeb"/>
        <w:numPr>
          <w:ilvl w:val="1"/>
          <w:numId w:val="42"/>
        </w:numPr>
      </w:pPr>
      <w:r>
        <w:rPr>
          <w:rStyle w:val="Emphasis"/>
        </w:rPr>
        <w:t>Repentance:</w:t>
      </w:r>
      <w:r>
        <w:t xml:space="preserve"> The people confess and separate from foreign marriages to renew their covenant with God.</w:t>
      </w:r>
    </w:p>
    <w:p w14:paraId="251C2831" w14:textId="77777777" w:rsidR="00C12A54" w:rsidRDefault="008F6C8A">
      <w:pPr>
        <w:pStyle w:val="NormalWeb"/>
      </w:pPr>
      <w:r>
        <w:rPr>
          <w:rStyle w:val="Strong"/>
        </w:rPr>
        <w:t>Key Lesson:</w:t>
      </w:r>
      <w:r>
        <w:t xml:space="preserve"> </w:t>
      </w:r>
      <w:r>
        <w:rPr>
          <w:rStyle w:val="Emphasis"/>
        </w:rPr>
        <w:t>God uses both foreign rulers and faithful leaders to fulfill His promises and restore His people</w:t>
      </w:r>
      <w:r>
        <w:t>.</w:t>
      </w:r>
    </w:p>
    <w:p w14:paraId="443E9AB2" w14:textId="399547BE" w:rsidR="00C12A54" w:rsidRPr="00E91191" w:rsidRDefault="008F49C9">
      <w:pPr>
        <w:pStyle w:val="Heading3"/>
        <w:rPr>
          <w:b w:val="0"/>
          <w:bCs w:val="0"/>
          <w:color w:val="000000" w:themeColor="text1"/>
        </w:rPr>
      </w:pPr>
      <w:r>
        <w:rPr>
          <w:rFonts w:ascii="Segoe UI Emoji" w:hAnsi="Segoe UI Emoji" w:cs="Segoe UI Emoji"/>
          <w:b w:val="0"/>
          <w:bCs w:val="0"/>
          <w:color w:val="000000" w:themeColor="text1"/>
        </w:rPr>
        <w:t>The</w:t>
      </w:r>
      <w:r w:rsidR="008F6C8A" w:rsidRPr="00E91191">
        <w:rPr>
          <w:b w:val="0"/>
          <w:bCs w:val="0"/>
          <w:color w:val="000000" w:themeColor="text1"/>
        </w:rPr>
        <w:t xml:space="preserve"> </w:t>
      </w:r>
      <w:r w:rsidR="008F6C8A" w:rsidRPr="00E91191">
        <w:rPr>
          <w:rStyle w:val="Strong"/>
          <w:b/>
          <w:bCs/>
          <w:color w:val="000000" w:themeColor="text1"/>
        </w:rPr>
        <w:t>Book of Nehemiah: Rebuilding the Walls and Renewing the Covenant</w:t>
      </w:r>
    </w:p>
    <w:p w14:paraId="30C16FAA" w14:textId="77777777" w:rsidR="00C12A54" w:rsidRDefault="008F6C8A">
      <w:pPr>
        <w:pStyle w:val="NormalWeb"/>
      </w:pPr>
      <w:r>
        <w:rPr>
          <w:rStyle w:val="Strong"/>
        </w:rPr>
        <w:t>Main Themes:</w:t>
      </w:r>
    </w:p>
    <w:p w14:paraId="07E58DCD" w14:textId="77777777" w:rsidR="00C12A54" w:rsidRDefault="008F6C8A" w:rsidP="00C83030">
      <w:pPr>
        <w:pStyle w:val="NormalWeb"/>
        <w:numPr>
          <w:ilvl w:val="0"/>
          <w:numId w:val="43"/>
        </w:numPr>
      </w:pPr>
      <w:r>
        <w:t>Leadership and perseverance</w:t>
      </w:r>
    </w:p>
    <w:p w14:paraId="0C7D9810" w14:textId="77777777" w:rsidR="00C12A54" w:rsidRDefault="008F6C8A" w:rsidP="00C83030">
      <w:pPr>
        <w:pStyle w:val="NormalWeb"/>
        <w:numPr>
          <w:ilvl w:val="0"/>
          <w:numId w:val="43"/>
        </w:numPr>
      </w:pPr>
      <w:r>
        <w:t>Physical and spiritual restoration</w:t>
      </w:r>
    </w:p>
    <w:p w14:paraId="493F6631" w14:textId="77777777" w:rsidR="00C12A54" w:rsidRDefault="008F6C8A" w:rsidP="00C83030">
      <w:pPr>
        <w:pStyle w:val="NormalWeb"/>
        <w:numPr>
          <w:ilvl w:val="0"/>
          <w:numId w:val="43"/>
        </w:numPr>
      </w:pPr>
      <w:r>
        <w:t>Covenant renewal</w:t>
      </w:r>
    </w:p>
    <w:p w14:paraId="2040517A" w14:textId="77777777" w:rsidR="00C12A54" w:rsidRDefault="008F6C8A">
      <w:pPr>
        <w:pStyle w:val="NormalWeb"/>
      </w:pPr>
      <w:r>
        <w:rPr>
          <w:rStyle w:val="Strong"/>
        </w:rPr>
        <w:t>Structure &amp; Highlights:</w:t>
      </w:r>
    </w:p>
    <w:p w14:paraId="5E826978" w14:textId="2EC88D4D" w:rsidR="00C12A54" w:rsidRDefault="008F6C8A" w:rsidP="00C83030">
      <w:pPr>
        <w:pStyle w:val="NormalWeb"/>
        <w:numPr>
          <w:ilvl w:val="0"/>
          <w:numId w:val="44"/>
        </w:numPr>
      </w:pPr>
      <w:r>
        <w:rPr>
          <w:rStyle w:val="Strong"/>
        </w:rPr>
        <w:t xml:space="preserve"> Rebuilding Jerusalem’s Walls</w:t>
      </w:r>
    </w:p>
    <w:p w14:paraId="4C150A9E" w14:textId="77777777" w:rsidR="00C12A54" w:rsidRDefault="008F6C8A" w:rsidP="00C83030">
      <w:pPr>
        <w:pStyle w:val="NormalWeb"/>
        <w:numPr>
          <w:ilvl w:val="1"/>
          <w:numId w:val="44"/>
        </w:numPr>
      </w:pPr>
      <w:r>
        <w:rPr>
          <w:rStyle w:val="Emphasis"/>
        </w:rPr>
        <w:t>Nehemiah’s Burden:</w:t>
      </w:r>
      <w:r>
        <w:t xml:space="preserve"> Nehemiah, cupbearer to King Artaxerxes, is moved by the news of Jerusalem’s broken walls.</w:t>
      </w:r>
    </w:p>
    <w:p w14:paraId="5E452A0F" w14:textId="77777777" w:rsidR="00C12A54" w:rsidRDefault="008F6C8A" w:rsidP="00C83030">
      <w:pPr>
        <w:pStyle w:val="NormalWeb"/>
        <w:numPr>
          <w:ilvl w:val="1"/>
          <w:numId w:val="44"/>
        </w:numPr>
      </w:pPr>
      <w:r>
        <w:rPr>
          <w:rStyle w:val="Emphasis"/>
        </w:rPr>
        <w:t>Royal Support:</w:t>
      </w:r>
      <w:r>
        <w:t xml:space="preserve"> He gains the king’s favor and returns to lead the rebuilding effort.</w:t>
      </w:r>
    </w:p>
    <w:p w14:paraId="1E6B7969" w14:textId="77777777" w:rsidR="00C12A54" w:rsidRDefault="008F6C8A" w:rsidP="00C83030">
      <w:pPr>
        <w:pStyle w:val="NormalWeb"/>
        <w:numPr>
          <w:ilvl w:val="1"/>
          <w:numId w:val="44"/>
        </w:numPr>
      </w:pPr>
      <w:r>
        <w:rPr>
          <w:rStyle w:val="Emphasis"/>
        </w:rPr>
        <w:lastRenderedPageBreak/>
        <w:t>Opposition Overcome:</w:t>
      </w:r>
      <w:r>
        <w:t xml:space="preserve"> Despite threats and ridicule from enemies like Sanballat and Tobiah, the wall is completed in just 52 days.</w:t>
      </w:r>
    </w:p>
    <w:p w14:paraId="1C1D8391" w14:textId="05483573" w:rsidR="00C12A54" w:rsidRDefault="008F6C8A" w:rsidP="00C83030">
      <w:pPr>
        <w:pStyle w:val="NormalWeb"/>
        <w:numPr>
          <w:ilvl w:val="0"/>
          <w:numId w:val="44"/>
        </w:numPr>
      </w:pPr>
      <w:r>
        <w:rPr>
          <w:rStyle w:val="Strong"/>
        </w:rPr>
        <w:t xml:space="preserve"> Spiritual Renewal</w:t>
      </w:r>
    </w:p>
    <w:p w14:paraId="334D2406" w14:textId="77777777" w:rsidR="00C12A54" w:rsidRDefault="008F6C8A" w:rsidP="00C83030">
      <w:pPr>
        <w:pStyle w:val="NormalWeb"/>
        <w:numPr>
          <w:ilvl w:val="1"/>
          <w:numId w:val="44"/>
        </w:numPr>
      </w:pPr>
      <w:r>
        <w:rPr>
          <w:rStyle w:val="Emphasis"/>
        </w:rPr>
        <w:t>Ezra Reads the Law:</w:t>
      </w:r>
      <w:r>
        <w:t xml:space="preserve"> A public reading of the Law leads to national repentance.</w:t>
      </w:r>
    </w:p>
    <w:p w14:paraId="316BC58F" w14:textId="77777777" w:rsidR="00C12A54" w:rsidRDefault="008F6C8A" w:rsidP="00C83030">
      <w:pPr>
        <w:pStyle w:val="NormalWeb"/>
        <w:numPr>
          <w:ilvl w:val="1"/>
          <w:numId w:val="44"/>
        </w:numPr>
      </w:pPr>
      <w:r>
        <w:rPr>
          <w:rStyle w:val="Emphasis"/>
        </w:rPr>
        <w:t>Covenant Renewal:</w:t>
      </w:r>
      <w:r>
        <w:t xml:space="preserve"> The people recommit to obeying God’s commandments.</w:t>
      </w:r>
    </w:p>
    <w:p w14:paraId="0E86CE74" w14:textId="77777777" w:rsidR="00C12A54" w:rsidRDefault="008F6C8A" w:rsidP="00C83030">
      <w:pPr>
        <w:pStyle w:val="NormalWeb"/>
        <w:numPr>
          <w:ilvl w:val="1"/>
          <w:numId w:val="44"/>
        </w:numPr>
      </w:pPr>
      <w:r>
        <w:rPr>
          <w:rStyle w:val="Emphasis"/>
        </w:rPr>
        <w:t>Reforms:</w:t>
      </w:r>
      <w:r>
        <w:t xml:space="preserve"> Nehemiah enforces reforms against corruption, Sabbath violations, and intermarriage.</w:t>
      </w:r>
    </w:p>
    <w:p w14:paraId="64AAE0E6" w14:textId="77777777" w:rsidR="00C12A54" w:rsidRDefault="008F6C8A">
      <w:pPr>
        <w:pStyle w:val="NormalWeb"/>
      </w:pPr>
      <w:r>
        <w:rPr>
          <w:rStyle w:val="Strong"/>
        </w:rPr>
        <w:t>Key Lesson:</w:t>
      </w:r>
      <w:r>
        <w:t xml:space="preserve"> </w:t>
      </w:r>
      <w:r>
        <w:rPr>
          <w:rStyle w:val="Emphasis"/>
        </w:rPr>
        <w:t>Faithful leadership and obedience to God’s Word are essential for true restoration</w:t>
      </w:r>
      <w:r>
        <w:t>.</w:t>
      </w:r>
    </w:p>
    <w:p w14:paraId="0A82D091" w14:textId="77777777" w:rsidR="00C12A54" w:rsidRDefault="008F6C8A">
      <w:pPr>
        <w:pStyle w:val="NormalWeb"/>
      </w:pPr>
      <w:r>
        <w:t xml:space="preserve">Together, these books show how God orchestrates both political and spiritual renewal, using leaders like Ezra and Nehemiah to guide His people back to faithfulness. </w:t>
      </w:r>
    </w:p>
    <w:p w14:paraId="57880B90" w14:textId="77777777" w:rsidR="00C12A54" w:rsidRDefault="008F6C8A" w:rsidP="00E91191">
      <w:r w:rsidRPr="00E91191">
        <w:rPr>
          <w:b/>
          <w:bCs/>
          <w:color w:val="000000" w:themeColor="text1"/>
        </w:rPr>
        <w:t>32. Chronicles</w:t>
      </w:r>
    </w:p>
    <w:p w14:paraId="193078B1" w14:textId="77777777" w:rsidR="00C12A54" w:rsidRDefault="008F6C8A">
      <w:r>
        <w:t>Comments:</w:t>
      </w:r>
    </w:p>
    <w:p w14:paraId="7392EEEC" w14:textId="77777777" w:rsidR="00C12A54" w:rsidRDefault="008F6C8A">
      <w:pPr>
        <w:pStyle w:val="NormalWeb"/>
      </w:pPr>
      <w:r>
        <w:rPr>
          <w:rStyle w:val="Strong"/>
        </w:rPr>
        <w:t>The Books of 1 and 2 Chronicles retell Israel’s history from Adam to the Babylonian exile, emphasizing the spiritual legacy of King David and the temple in Jerusalem. They highlight God's covenant, worship, and faithful leadership.</w:t>
      </w:r>
    </w:p>
    <w:p w14:paraId="66E4BEA8" w14:textId="77777777" w:rsidR="00C12A54" w:rsidRDefault="008F6C8A">
      <w:pPr>
        <w:pStyle w:val="NormalWeb"/>
      </w:pPr>
      <w:r>
        <w:t>Here’s a detailed breakdown of each book:</w:t>
      </w:r>
    </w:p>
    <w:p w14:paraId="707314A9" w14:textId="77777777" w:rsidR="00C12A54" w:rsidRPr="00403E16" w:rsidRDefault="008F6C8A">
      <w:pPr>
        <w:pStyle w:val="Heading3"/>
        <w:rPr>
          <w:b w:val="0"/>
          <w:bCs w:val="0"/>
          <w:color w:val="000000" w:themeColor="text1"/>
        </w:rPr>
      </w:pPr>
      <w:r w:rsidRPr="00403E16">
        <w:rPr>
          <w:rFonts w:ascii="Segoe UI Emoji" w:hAnsi="Segoe UI Emoji" w:cs="Segoe UI Emoji"/>
          <w:b w:val="0"/>
          <w:bCs w:val="0"/>
          <w:color w:val="000000" w:themeColor="text1"/>
        </w:rPr>
        <w:t>📘</w:t>
      </w:r>
      <w:r w:rsidRPr="00403E16">
        <w:rPr>
          <w:b w:val="0"/>
          <w:bCs w:val="0"/>
          <w:color w:val="000000" w:themeColor="text1"/>
        </w:rPr>
        <w:t xml:space="preserve"> </w:t>
      </w:r>
      <w:r w:rsidRPr="00403E16">
        <w:rPr>
          <w:rStyle w:val="Strong"/>
          <w:b/>
          <w:bCs/>
          <w:color w:val="000000" w:themeColor="text1"/>
        </w:rPr>
        <w:t>1 Chronicles: Focus on David and Worship</w:t>
      </w:r>
    </w:p>
    <w:p w14:paraId="09EC8B3D" w14:textId="77777777" w:rsidR="00C12A54" w:rsidRDefault="008F6C8A">
      <w:pPr>
        <w:pStyle w:val="NormalWeb"/>
      </w:pPr>
      <w:r>
        <w:rPr>
          <w:rStyle w:val="Strong"/>
        </w:rPr>
        <w:t>Main Themes:</w:t>
      </w:r>
    </w:p>
    <w:p w14:paraId="52A64FBE" w14:textId="77777777" w:rsidR="00C12A54" w:rsidRDefault="008F6C8A" w:rsidP="00C83030">
      <w:pPr>
        <w:pStyle w:val="NormalWeb"/>
        <w:numPr>
          <w:ilvl w:val="0"/>
          <w:numId w:val="45"/>
        </w:numPr>
      </w:pPr>
      <w:r>
        <w:t>Genealogy and continuity of God’s people</w:t>
      </w:r>
    </w:p>
    <w:p w14:paraId="514E08C9" w14:textId="77777777" w:rsidR="00C12A54" w:rsidRDefault="008F6C8A" w:rsidP="00C83030">
      <w:pPr>
        <w:pStyle w:val="NormalWeb"/>
        <w:numPr>
          <w:ilvl w:val="0"/>
          <w:numId w:val="45"/>
        </w:numPr>
      </w:pPr>
      <w:r>
        <w:t>David’s rise and preparation for the temple</w:t>
      </w:r>
    </w:p>
    <w:p w14:paraId="39B3DBEA" w14:textId="77777777" w:rsidR="00C12A54" w:rsidRDefault="008F6C8A" w:rsidP="00C83030">
      <w:pPr>
        <w:pStyle w:val="NormalWeb"/>
        <w:numPr>
          <w:ilvl w:val="0"/>
          <w:numId w:val="45"/>
        </w:numPr>
        <w:rPr>
          <w:rStyle w:val="Strong"/>
          <w:b w:val="0"/>
          <w:bCs w:val="0"/>
        </w:rPr>
      </w:pPr>
      <w:r>
        <w:t>Centrality of worship and the priesthood</w:t>
      </w:r>
    </w:p>
    <w:p w14:paraId="44087221" w14:textId="77777777" w:rsidR="00C12A54" w:rsidRDefault="008F6C8A">
      <w:pPr>
        <w:pStyle w:val="NormalWeb"/>
      </w:pPr>
      <w:r>
        <w:rPr>
          <w:rStyle w:val="Strong"/>
        </w:rPr>
        <w:t>Structure &amp; Highlights:</w:t>
      </w:r>
    </w:p>
    <w:p w14:paraId="130F38D4" w14:textId="4E735A5D" w:rsidR="00C12A54" w:rsidRDefault="008F6C8A" w:rsidP="00C83030">
      <w:pPr>
        <w:pStyle w:val="NormalWeb"/>
        <w:numPr>
          <w:ilvl w:val="0"/>
          <w:numId w:val="46"/>
        </w:numPr>
      </w:pPr>
      <w:r>
        <w:rPr>
          <w:rStyle w:val="Strong"/>
        </w:rPr>
        <w:t>Genealogies</w:t>
      </w:r>
    </w:p>
    <w:p w14:paraId="4A03D284" w14:textId="77777777" w:rsidR="00C12A54" w:rsidRDefault="008F6C8A" w:rsidP="00C83030">
      <w:pPr>
        <w:pStyle w:val="NormalWeb"/>
        <w:numPr>
          <w:ilvl w:val="1"/>
          <w:numId w:val="46"/>
        </w:numPr>
      </w:pPr>
      <w:r>
        <w:t>Traces lineage from Adam to the tribes of Israel.</w:t>
      </w:r>
    </w:p>
    <w:p w14:paraId="0FAFDFF5" w14:textId="65DC254D" w:rsidR="00C12A54" w:rsidRDefault="008F6C8A" w:rsidP="00C83030">
      <w:pPr>
        <w:pStyle w:val="NormalWeb"/>
        <w:numPr>
          <w:ilvl w:val="1"/>
          <w:numId w:val="46"/>
        </w:numPr>
      </w:pPr>
      <w:r>
        <w:t xml:space="preserve">Special focus on </w:t>
      </w:r>
      <w:proofErr w:type="gramStart"/>
      <w:r>
        <w:t>Judah  and</w:t>
      </w:r>
      <w:proofErr w:type="gramEnd"/>
      <w:r>
        <w:t xml:space="preserve"> </w:t>
      </w:r>
      <w:proofErr w:type="gramStart"/>
      <w:r>
        <w:t>Levi .</w:t>
      </w:r>
      <w:proofErr w:type="gramEnd"/>
    </w:p>
    <w:p w14:paraId="692F70D9" w14:textId="3BA68F1A" w:rsidR="00C12A54" w:rsidRDefault="008F6C8A" w:rsidP="00C83030">
      <w:pPr>
        <w:pStyle w:val="NormalWeb"/>
        <w:numPr>
          <w:ilvl w:val="0"/>
          <w:numId w:val="46"/>
        </w:numPr>
      </w:pPr>
      <w:r>
        <w:rPr>
          <w:rStyle w:val="Strong"/>
        </w:rPr>
        <w:t xml:space="preserve"> David’s Reign</w:t>
      </w:r>
    </w:p>
    <w:p w14:paraId="5C093389" w14:textId="77777777" w:rsidR="00C12A54" w:rsidRDefault="008F6C8A" w:rsidP="00C83030">
      <w:pPr>
        <w:pStyle w:val="NormalWeb"/>
        <w:numPr>
          <w:ilvl w:val="1"/>
          <w:numId w:val="46"/>
        </w:numPr>
      </w:pPr>
      <w:r>
        <w:t>David becomes king and unites Israel.</w:t>
      </w:r>
    </w:p>
    <w:p w14:paraId="680AEE87" w14:textId="77777777" w:rsidR="00C12A54" w:rsidRDefault="008F6C8A" w:rsidP="00C83030">
      <w:pPr>
        <w:pStyle w:val="NormalWeb"/>
        <w:numPr>
          <w:ilvl w:val="1"/>
          <w:numId w:val="46"/>
        </w:numPr>
      </w:pPr>
      <w:r>
        <w:t>Military victories and expansion of the kingdom.</w:t>
      </w:r>
    </w:p>
    <w:p w14:paraId="066D9021" w14:textId="77777777" w:rsidR="00C12A54" w:rsidRDefault="008F6C8A" w:rsidP="00C83030">
      <w:pPr>
        <w:pStyle w:val="NormalWeb"/>
        <w:numPr>
          <w:ilvl w:val="1"/>
          <w:numId w:val="46"/>
        </w:numPr>
      </w:pPr>
      <w:r>
        <w:t>Organizes Levites and musicians for temple worship.</w:t>
      </w:r>
    </w:p>
    <w:p w14:paraId="343F08B9" w14:textId="77777777" w:rsidR="00C12A54" w:rsidRDefault="008F6C8A" w:rsidP="00C83030">
      <w:pPr>
        <w:pStyle w:val="NormalWeb"/>
        <w:numPr>
          <w:ilvl w:val="1"/>
          <w:numId w:val="46"/>
        </w:numPr>
      </w:pPr>
      <w:r>
        <w:t>Prepares materials and plans for Solomon to build the temple.</w:t>
      </w:r>
    </w:p>
    <w:p w14:paraId="713E66AA" w14:textId="77777777" w:rsidR="00C12A54" w:rsidRDefault="008F6C8A">
      <w:pPr>
        <w:pStyle w:val="NormalWeb"/>
      </w:pPr>
      <w:r>
        <w:rPr>
          <w:rStyle w:val="Strong"/>
        </w:rPr>
        <w:t>Key Lesson:</w:t>
      </w:r>
      <w:r>
        <w:t xml:space="preserve"> </w:t>
      </w:r>
      <w:r>
        <w:rPr>
          <w:rStyle w:val="Emphasis"/>
          <w:rFonts w:eastAsiaTheme="majorEastAsia"/>
        </w:rPr>
        <w:t>God honors faithful leadership and worship-centered living.</w:t>
      </w:r>
    </w:p>
    <w:p w14:paraId="01F57036" w14:textId="290B30D4" w:rsidR="00C12A54" w:rsidRPr="00403E16" w:rsidRDefault="008F6C8A">
      <w:pPr>
        <w:pStyle w:val="Heading3"/>
        <w:rPr>
          <w:color w:val="auto"/>
        </w:rPr>
      </w:pPr>
      <w:r w:rsidRPr="00403E16">
        <w:rPr>
          <w:color w:val="auto"/>
        </w:rPr>
        <w:lastRenderedPageBreak/>
        <w:t xml:space="preserve"> </w:t>
      </w:r>
      <w:r w:rsidRPr="00403E16">
        <w:rPr>
          <w:rStyle w:val="Strong"/>
          <w:b/>
          <w:bCs/>
          <w:color w:val="auto"/>
        </w:rPr>
        <w:t>2 Chronicles: From Solomon to Exile</w:t>
      </w:r>
    </w:p>
    <w:p w14:paraId="3FDE832F" w14:textId="77777777" w:rsidR="00C12A54" w:rsidRDefault="008F6C8A">
      <w:pPr>
        <w:pStyle w:val="NormalWeb"/>
      </w:pPr>
      <w:r>
        <w:rPr>
          <w:rStyle w:val="Strong"/>
        </w:rPr>
        <w:t>Main Themes:</w:t>
      </w:r>
    </w:p>
    <w:p w14:paraId="565B8B6D" w14:textId="77777777" w:rsidR="00C12A54" w:rsidRDefault="008F6C8A" w:rsidP="00C83030">
      <w:pPr>
        <w:pStyle w:val="NormalWeb"/>
        <w:numPr>
          <w:ilvl w:val="0"/>
          <w:numId w:val="47"/>
        </w:numPr>
      </w:pPr>
      <w:r>
        <w:t>Temple construction and dedication</w:t>
      </w:r>
    </w:p>
    <w:p w14:paraId="1100ADEA" w14:textId="77777777" w:rsidR="00C12A54" w:rsidRDefault="008F6C8A" w:rsidP="00C83030">
      <w:pPr>
        <w:pStyle w:val="NormalWeb"/>
        <w:numPr>
          <w:ilvl w:val="0"/>
          <w:numId w:val="47"/>
        </w:numPr>
      </w:pPr>
      <w:r>
        <w:t>Faithfulness vs. apostasy among kings</w:t>
      </w:r>
    </w:p>
    <w:p w14:paraId="621CB143" w14:textId="77777777" w:rsidR="00C12A54" w:rsidRDefault="008F6C8A" w:rsidP="00C83030">
      <w:pPr>
        <w:pStyle w:val="NormalWeb"/>
        <w:numPr>
          <w:ilvl w:val="0"/>
          <w:numId w:val="47"/>
        </w:numPr>
      </w:pPr>
      <w:r>
        <w:t>Prophetic warnings and consequences</w:t>
      </w:r>
    </w:p>
    <w:p w14:paraId="01C94D95" w14:textId="77777777" w:rsidR="00C12A54" w:rsidRDefault="00C12A54">
      <w:pPr>
        <w:pStyle w:val="NormalWeb"/>
      </w:pPr>
    </w:p>
    <w:p w14:paraId="22B1F25F" w14:textId="77777777" w:rsidR="00C12A54" w:rsidRDefault="008F6C8A">
      <w:pPr>
        <w:pStyle w:val="NormalWeb"/>
      </w:pPr>
      <w:r>
        <w:rPr>
          <w:rStyle w:val="Strong"/>
        </w:rPr>
        <w:t>Structure &amp; Highlights:</w:t>
      </w:r>
    </w:p>
    <w:p w14:paraId="1FABE48F" w14:textId="6C550AE7" w:rsidR="00C12A54" w:rsidRDefault="008F6C8A" w:rsidP="00C83030">
      <w:pPr>
        <w:pStyle w:val="NormalWeb"/>
        <w:numPr>
          <w:ilvl w:val="0"/>
          <w:numId w:val="48"/>
        </w:numPr>
      </w:pPr>
      <w:r>
        <w:rPr>
          <w:rStyle w:val="Strong"/>
        </w:rPr>
        <w:t>Solomon’s Reign</w:t>
      </w:r>
    </w:p>
    <w:p w14:paraId="206BF55A" w14:textId="77777777" w:rsidR="00C12A54" w:rsidRDefault="008F6C8A" w:rsidP="00C83030">
      <w:pPr>
        <w:pStyle w:val="NormalWeb"/>
        <w:numPr>
          <w:ilvl w:val="1"/>
          <w:numId w:val="48"/>
        </w:numPr>
      </w:pPr>
      <w:r>
        <w:t>Builds and dedicates the temple.</w:t>
      </w:r>
    </w:p>
    <w:p w14:paraId="68B04866" w14:textId="77777777" w:rsidR="00C12A54" w:rsidRDefault="008F6C8A" w:rsidP="00C83030">
      <w:pPr>
        <w:pStyle w:val="NormalWeb"/>
        <w:numPr>
          <w:ilvl w:val="1"/>
          <w:numId w:val="48"/>
        </w:numPr>
      </w:pPr>
      <w:r>
        <w:t>Receives wisdom and wealth.</w:t>
      </w:r>
    </w:p>
    <w:p w14:paraId="4DD64E91" w14:textId="77777777" w:rsidR="00C12A54" w:rsidRDefault="008F6C8A" w:rsidP="00C83030">
      <w:pPr>
        <w:pStyle w:val="NormalWeb"/>
        <w:numPr>
          <w:ilvl w:val="1"/>
          <w:numId w:val="48"/>
        </w:numPr>
      </w:pPr>
      <w:r>
        <w:t>Expands Israel’s influence.</w:t>
      </w:r>
    </w:p>
    <w:p w14:paraId="3190DE87" w14:textId="4E281ACB" w:rsidR="00C12A54" w:rsidRDefault="008F6C8A" w:rsidP="00C83030">
      <w:pPr>
        <w:pStyle w:val="NormalWeb"/>
        <w:numPr>
          <w:ilvl w:val="0"/>
          <w:numId w:val="48"/>
        </w:numPr>
      </w:pPr>
      <w:r>
        <w:rPr>
          <w:rStyle w:val="Strong"/>
        </w:rPr>
        <w:t>Kings of Judah</w:t>
      </w:r>
    </w:p>
    <w:p w14:paraId="1DB5B052" w14:textId="77777777" w:rsidR="00C12A54" w:rsidRDefault="008F6C8A" w:rsidP="00C83030">
      <w:pPr>
        <w:pStyle w:val="NormalWeb"/>
        <w:numPr>
          <w:ilvl w:val="1"/>
          <w:numId w:val="48"/>
        </w:numPr>
      </w:pPr>
      <w:r>
        <w:t>Focuses on the southern kingdom (Judah).</w:t>
      </w:r>
    </w:p>
    <w:p w14:paraId="5E39F402" w14:textId="77777777" w:rsidR="00C12A54" w:rsidRDefault="008F6C8A" w:rsidP="00C83030">
      <w:pPr>
        <w:pStyle w:val="NormalWeb"/>
        <w:numPr>
          <w:ilvl w:val="1"/>
          <w:numId w:val="48"/>
        </w:numPr>
      </w:pPr>
      <w:r>
        <w:t>Highlights reforms by kings like Asa, Jehoshaphat, Hezekiah, and Josiah.</w:t>
      </w:r>
    </w:p>
    <w:p w14:paraId="7052CFBC" w14:textId="77777777" w:rsidR="00C12A54" w:rsidRDefault="008F6C8A" w:rsidP="00C83030">
      <w:pPr>
        <w:pStyle w:val="NormalWeb"/>
        <w:numPr>
          <w:ilvl w:val="1"/>
          <w:numId w:val="48"/>
        </w:numPr>
      </w:pPr>
      <w:r>
        <w:t>Chronicles decline due to idolatry and injustice.</w:t>
      </w:r>
    </w:p>
    <w:p w14:paraId="33F8456D" w14:textId="77777777" w:rsidR="00C12A54" w:rsidRDefault="008F6C8A" w:rsidP="00C83030">
      <w:pPr>
        <w:pStyle w:val="NormalWeb"/>
        <w:numPr>
          <w:ilvl w:val="1"/>
          <w:numId w:val="48"/>
        </w:numPr>
      </w:pPr>
      <w:r>
        <w:t>Ends with the Babylonian exile and a note of hope in Cyrus’s decree to return.</w:t>
      </w:r>
    </w:p>
    <w:p w14:paraId="568C3040" w14:textId="77777777" w:rsidR="00C12A54" w:rsidRDefault="008F6C8A">
      <w:pPr>
        <w:pStyle w:val="NormalWeb"/>
      </w:pPr>
      <w:r>
        <w:rPr>
          <w:rStyle w:val="Strong"/>
        </w:rPr>
        <w:t>Key Lesson:</w:t>
      </w:r>
      <w:r>
        <w:t xml:space="preserve"> </w:t>
      </w:r>
      <w:r>
        <w:rPr>
          <w:rStyle w:val="Emphasis"/>
          <w:rFonts w:eastAsiaTheme="majorEastAsia"/>
        </w:rPr>
        <w:t>Obedience to God brings blessing; rebellion leads to downfall—but restoration is always possible.</w:t>
      </w:r>
      <w:bookmarkEnd w:id="0"/>
    </w:p>
    <w:p w14:paraId="5B23F64B" w14:textId="77777777" w:rsidR="00403E16" w:rsidRDefault="00403E16">
      <w:pPr>
        <w:pStyle w:val="NormalWeb"/>
      </w:pPr>
    </w:p>
    <w:p w14:paraId="0DAC7C6E" w14:textId="77777777" w:rsidR="00403E16" w:rsidRDefault="00403E16">
      <w:pPr>
        <w:pStyle w:val="NormalWeb"/>
      </w:pPr>
    </w:p>
    <w:p w14:paraId="2D2E51FE" w14:textId="77777777" w:rsidR="00403E16" w:rsidRDefault="00403E16">
      <w:pPr>
        <w:pStyle w:val="NormalWeb"/>
      </w:pPr>
    </w:p>
    <w:p w14:paraId="650C426E" w14:textId="77777777" w:rsidR="00403E16" w:rsidRDefault="00403E16">
      <w:pPr>
        <w:pStyle w:val="NormalWeb"/>
      </w:pPr>
    </w:p>
    <w:p w14:paraId="225D68E7" w14:textId="77777777" w:rsidR="00403E16" w:rsidRDefault="00403E16">
      <w:pPr>
        <w:pStyle w:val="NormalWeb"/>
      </w:pPr>
    </w:p>
    <w:p w14:paraId="6AA07889" w14:textId="77777777" w:rsidR="008F49C9" w:rsidRDefault="008F49C9">
      <w:pPr>
        <w:pStyle w:val="NormalWeb"/>
      </w:pPr>
    </w:p>
    <w:p w14:paraId="293422CD" w14:textId="77777777" w:rsidR="008F49C9" w:rsidRDefault="008F49C9">
      <w:pPr>
        <w:pStyle w:val="NormalWeb"/>
      </w:pPr>
    </w:p>
    <w:p w14:paraId="748E31D1" w14:textId="77777777" w:rsidR="00C12A54" w:rsidRDefault="008F6C8A">
      <w:r>
        <w:t xml:space="preserve">BT Academy </w:t>
      </w:r>
    </w:p>
    <w:p w14:paraId="0E1A1F35" w14:textId="77777777" w:rsidR="00C12A54" w:rsidRDefault="008F6C8A">
      <w:r>
        <w:t>Instructor: Dr Mounce</w:t>
      </w:r>
    </w:p>
    <w:p w14:paraId="1B2BE689" w14:textId="77777777" w:rsidR="00C12A54" w:rsidRDefault="008F6C8A">
      <w:r>
        <w:t>Check each box once you have fully watched and reflected on the corresponding video:</w:t>
      </w:r>
    </w:p>
    <w:p w14:paraId="3C80EF73" w14:textId="1B691448" w:rsidR="00C12A54" w:rsidRDefault="008F6C8A" w:rsidP="008F49C9">
      <w:r>
        <w:t xml:space="preserve">1. Introduction to Survey of the New Testament </w:t>
      </w:r>
    </w:p>
    <w:p w14:paraId="396ED715" w14:textId="77777777" w:rsidR="00C12A54" w:rsidRDefault="008F6C8A">
      <w:r>
        <w:lastRenderedPageBreak/>
        <w:t>Comments:</w:t>
      </w:r>
    </w:p>
    <w:p w14:paraId="6C3E2555" w14:textId="77777777" w:rsidR="00C12A54" w:rsidRDefault="008F6C8A">
      <w:pPr>
        <w:pStyle w:val="Heading3"/>
      </w:pPr>
      <w:r>
        <w:t xml:space="preserve">1. </w:t>
      </w:r>
      <w:r>
        <w:rPr>
          <w:rStyle w:val="Strong"/>
          <w:b/>
          <w:bCs/>
        </w:rPr>
        <w:t>Purpose of the Course</w:t>
      </w:r>
    </w:p>
    <w:p w14:paraId="272B0C84" w14:textId="77777777" w:rsidR="00C12A54" w:rsidRDefault="008F6C8A">
      <w:pPr>
        <w:pStyle w:val="NormalWeb"/>
      </w:pPr>
      <w:r>
        <w:t xml:space="preserve">An </w:t>
      </w:r>
      <w:r>
        <w:rPr>
          <w:rStyle w:val="Emphasis"/>
        </w:rPr>
        <w:t>Introduction to the New Testament Survey</w:t>
      </w:r>
      <w:r>
        <w:t xml:space="preserve"> provides an overview of the </w:t>
      </w:r>
      <w:r>
        <w:rPr>
          <w:rStyle w:val="Strong"/>
        </w:rPr>
        <w:t>historical, cultural, literary, and theological background</w:t>
      </w:r>
      <w:r>
        <w:t xml:space="preserve"> of the 27 books of the New Testament. It helps readers understand the message, context, and significance of each book and how they fit together as a unified testimony to Jesus Christ.</w:t>
      </w:r>
    </w:p>
    <w:p w14:paraId="398BE750" w14:textId="77777777" w:rsidR="00C12A54" w:rsidRDefault="00000000">
      <w:r>
        <w:pict w14:anchorId="694135B0">
          <v:rect id="_x0000_i1026" style="width:0;height:1.5pt" o:hralign="center" o:hrstd="t" o:hr="t" fillcolor="#a0a0a0" stroked="f"/>
        </w:pict>
      </w:r>
    </w:p>
    <w:p w14:paraId="4735CD37" w14:textId="77777777" w:rsidR="00C12A54" w:rsidRDefault="008F6C8A">
      <w:pPr>
        <w:pStyle w:val="Heading3"/>
      </w:pPr>
      <w:r>
        <w:t xml:space="preserve">2. </w:t>
      </w:r>
      <w:r>
        <w:rPr>
          <w:rStyle w:val="Strong"/>
          <w:b/>
          <w:bCs/>
        </w:rPr>
        <w:t>Historical Background</w:t>
      </w:r>
    </w:p>
    <w:p w14:paraId="760E990F" w14:textId="77777777" w:rsidR="00C12A54" w:rsidRDefault="008F6C8A" w:rsidP="00C83030">
      <w:pPr>
        <w:pStyle w:val="NormalWeb"/>
        <w:numPr>
          <w:ilvl w:val="0"/>
          <w:numId w:val="50"/>
        </w:numPr>
      </w:pPr>
      <w:r>
        <w:rPr>
          <w:rStyle w:val="Strong"/>
        </w:rPr>
        <w:t>Intertestamental Period:</w:t>
      </w:r>
      <w:r>
        <w:t xml:space="preserve"> The 400 years between the Old and New Testaments shaped the world of the New Testament—marked by Persian, Greek, and Roman rule.</w:t>
      </w:r>
    </w:p>
    <w:p w14:paraId="2912CBBD" w14:textId="77777777" w:rsidR="00C12A54" w:rsidRDefault="008F6C8A" w:rsidP="00C83030">
      <w:pPr>
        <w:pStyle w:val="NormalWeb"/>
        <w:numPr>
          <w:ilvl w:val="0"/>
          <w:numId w:val="50"/>
        </w:numPr>
      </w:pPr>
      <w:r>
        <w:rPr>
          <w:rStyle w:val="Strong"/>
        </w:rPr>
        <w:t>Cultural Setting:</w:t>
      </w:r>
      <w:r>
        <w:t xml:space="preserve"> The New Testament world was influenced by </w:t>
      </w:r>
      <w:r>
        <w:rPr>
          <w:rStyle w:val="Strong"/>
        </w:rPr>
        <w:t>Hellenism (Greek culture)</w:t>
      </w:r>
      <w:r>
        <w:t xml:space="preserve">, </w:t>
      </w:r>
      <w:r>
        <w:rPr>
          <w:rStyle w:val="Strong"/>
        </w:rPr>
        <w:t>Judaism</w:t>
      </w:r>
      <w:r>
        <w:t xml:space="preserve">, and </w:t>
      </w:r>
      <w:r>
        <w:rPr>
          <w:rStyle w:val="Strong"/>
        </w:rPr>
        <w:t>Roman political power</w:t>
      </w:r>
      <w:r>
        <w:t>.</w:t>
      </w:r>
    </w:p>
    <w:p w14:paraId="511ECBBB" w14:textId="77777777" w:rsidR="00C12A54" w:rsidRDefault="008F6C8A" w:rsidP="00C83030">
      <w:pPr>
        <w:pStyle w:val="NormalWeb"/>
        <w:numPr>
          <w:ilvl w:val="0"/>
          <w:numId w:val="50"/>
        </w:numPr>
      </w:pPr>
      <w:r>
        <w:rPr>
          <w:rStyle w:val="Strong"/>
        </w:rPr>
        <w:t>Religious Groups:</w:t>
      </w:r>
      <w:r>
        <w:t xml:space="preserve"> Pharisees, Sadducees, Zealots, Essenes, and Scribes played key roles in Jewish society.</w:t>
      </w:r>
    </w:p>
    <w:p w14:paraId="257A9602" w14:textId="77777777" w:rsidR="00C12A54" w:rsidRDefault="00000000">
      <w:r>
        <w:pict w14:anchorId="25CC5F35">
          <v:rect id="_x0000_i1027" style="width:0;height:1.5pt" o:hralign="center" o:hrstd="t" o:hr="t" fillcolor="#a0a0a0" stroked="f"/>
        </w:pict>
      </w:r>
    </w:p>
    <w:p w14:paraId="6AD992BB" w14:textId="77777777" w:rsidR="00C12A54" w:rsidRDefault="008F6C8A">
      <w:pPr>
        <w:pStyle w:val="Heading3"/>
      </w:pPr>
      <w:r>
        <w:t xml:space="preserve">3. </w:t>
      </w:r>
      <w:r>
        <w:rPr>
          <w:rStyle w:val="Strong"/>
          <w:b/>
          <w:bCs/>
        </w:rPr>
        <w:t>The Life and Ministry of Jesus Christ</w:t>
      </w:r>
    </w:p>
    <w:p w14:paraId="37DEFF21" w14:textId="77777777" w:rsidR="00C12A54" w:rsidRDefault="008F6C8A" w:rsidP="00C83030">
      <w:pPr>
        <w:pStyle w:val="NormalWeb"/>
        <w:numPr>
          <w:ilvl w:val="0"/>
          <w:numId w:val="51"/>
        </w:numPr>
      </w:pPr>
      <w:r>
        <w:t>Central figure of the New Testament.</w:t>
      </w:r>
    </w:p>
    <w:p w14:paraId="00EE5DBF" w14:textId="77777777" w:rsidR="00C12A54" w:rsidRDefault="008F6C8A" w:rsidP="00C83030">
      <w:pPr>
        <w:pStyle w:val="NormalWeb"/>
        <w:numPr>
          <w:ilvl w:val="0"/>
          <w:numId w:val="51"/>
        </w:numPr>
      </w:pPr>
      <w:r>
        <w:t xml:space="preserve">His </w:t>
      </w:r>
      <w:r>
        <w:rPr>
          <w:rStyle w:val="Strong"/>
        </w:rPr>
        <w:t>birth, teachings, miracles, death, and resurrection</w:t>
      </w:r>
      <w:r>
        <w:t xml:space="preserve"> fulfill Old Testament prophecy and establish the foundation of Christianity.</w:t>
      </w:r>
    </w:p>
    <w:p w14:paraId="538F2A2C" w14:textId="77777777" w:rsidR="00C12A54" w:rsidRDefault="008F6C8A" w:rsidP="00C83030">
      <w:pPr>
        <w:pStyle w:val="NormalWeb"/>
        <w:numPr>
          <w:ilvl w:val="0"/>
          <w:numId w:val="51"/>
        </w:numPr>
      </w:pPr>
      <w:r>
        <w:t xml:space="preserve">The four </w:t>
      </w:r>
      <w:r>
        <w:rPr>
          <w:rStyle w:val="Strong"/>
        </w:rPr>
        <w:t>Gospels</w:t>
      </w:r>
      <w:r>
        <w:t xml:space="preserve"> (Matthew, Mark, Luke, John) present complementary portraits of His person and work.</w:t>
      </w:r>
    </w:p>
    <w:p w14:paraId="3651C642" w14:textId="77777777" w:rsidR="00C12A54" w:rsidRDefault="00000000">
      <w:r>
        <w:pict w14:anchorId="3F70A320">
          <v:rect id="_x0000_i1028" style="width:0;height:1.5pt" o:hralign="center" o:hrstd="t" o:hr="t" fillcolor="#a0a0a0" stroked="f"/>
        </w:pict>
      </w:r>
    </w:p>
    <w:p w14:paraId="7A2FA2F9" w14:textId="77777777" w:rsidR="00C12A54" w:rsidRDefault="008F6C8A">
      <w:pPr>
        <w:pStyle w:val="Heading3"/>
      </w:pPr>
      <w:r>
        <w:t xml:space="preserve">4. </w:t>
      </w:r>
      <w:r>
        <w:rPr>
          <w:rStyle w:val="Strong"/>
          <w:b/>
          <w:bCs/>
        </w:rPr>
        <w:t>The Formation of the Early Church</w:t>
      </w:r>
    </w:p>
    <w:p w14:paraId="108C11DC" w14:textId="77777777" w:rsidR="00C12A54" w:rsidRDefault="008F6C8A" w:rsidP="00C83030">
      <w:pPr>
        <w:pStyle w:val="NormalWeb"/>
        <w:numPr>
          <w:ilvl w:val="0"/>
          <w:numId w:val="52"/>
        </w:numPr>
      </w:pPr>
      <w:r>
        <w:t xml:space="preserve">The </w:t>
      </w:r>
      <w:r>
        <w:rPr>
          <w:rStyle w:val="Strong"/>
        </w:rPr>
        <w:t>Book of Acts</w:t>
      </w:r>
      <w:r>
        <w:t xml:space="preserve"> records the spread of the gospel from Jerusalem to the Roman world through the apostles, especially Peter and Paul.</w:t>
      </w:r>
    </w:p>
    <w:p w14:paraId="6895F1DF" w14:textId="77777777" w:rsidR="00C12A54" w:rsidRDefault="008F6C8A" w:rsidP="00C83030">
      <w:pPr>
        <w:pStyle w:val="NormalWeb"/>
        <w:numPr>
          <w:ilvl w:val="0"/>
          <w:numId w:val="52"/>
        </w:numPr>
      </w:pPr>
      <w:r>
        <w:t xml:space="preserve">The coming of the </w:t>
      </w:r>
      <w:r>
        <w:rPr>
          <w:rStyle w:val="Strong"/>
        </w:rPr>
        <w:t>Holy Spirit</w:t>
      </w:r>
      <w:r>
        <w:t xml:space="preserve"> empowers believers for witness and mission.</w:t>
      </w:r>
    </w:p>
    <w:p w14:paraId="5B6CE6C1" w14:textId="77777777" w:rsidR="00C12A54" w:rsidRDefault="00000000">
      <w:r>
        <w:pict w14:anchorId="2244B8B2">
          <v:rect id="_x0000_i1029" style="width:0;height:1.5pt" o:hralign="center" o:hrstd="t" o:hr="t" fillcolor="#a0a0a0" stroked="f"/>
        </w:pict>
      </w:r>
    </w:p>
    <w:p w14:paraId="7BDD65C8" w14:textId="77777777" w:rsidR="00C12A54" w:rsidRDefault="008F6C8A">
      <w:pPr>
        <w:pStyle w:val="Heading3"/>
      </w:pPr>
      <w:r>
        <w:t xml:space="preserve">5. </w:t>
      </w:r>
      <w:r>
        <w:rPr>
          <w:rStyle w:val="Strong"/>
          <w:b/>
          <w:bCs/>
        </w:rPr>
        <w:t>The Epistles (Letters)</w:t>
      </w:r>
    </w:p>
    <w:p w14:paraId="7796AA88" w14:textId="77777777" w:rsidR="00C12A54" w:rsidRDefault="008F6C8A" w:rsidP="00C83030">
      <w:pPr>
        <w:pStyle w:val="NormalWeb"/>
        <w:numPr>
          <w:ilvl w:val="0"/>
          <w:numId w:val="53"/>
        </w:numPr>
      </w:pPr>
      <w:r>
        <w:t xml:space="preserve">Written by apostles such as </w:t>
      </w:r>
      <w:r>
        <w:rPr>
          <w:rStyle w:val="Strong"/>
        </w:rPr>
        <w:t>Paul, Peter, James, John, and Jude</w:t>
      </w:r>
      <w:r>
        <w:t xml:space="preserve"> to instruct, correct, and encourage early Christian communities.</w:t>
      </w:r>
    </w:p>
    <w:p w14:paraId="6A190D6D" w14:textId="77777777" w:rsidR="00C12A54" w:rsidRDefault="008F6C8A" w:rsidP="00C83030">
      <w:pPr>
        <w:pStyle w:val="NormalWeb"/>
        <w:numPr>
          <w:ilvl w:val="0"/>
          <w:numId w:val="53"/>
        </w:numPr>
      </w:pPr>
      <w:r>
        <w:t xml:space="preserve">Topics include </w:t>
      </w:r>
      <w:r>
        <w:rPr>
          <w:rStyle w:val="Strong"/>
        </w:rPr>
        <w:t>faith, grace, salvation, Christian living, and church order</w:t>
      </w:r>
      <w:r>
        <w:t>.</w:t>
      </w:r>
    </w:p>
    <w:p w14:paraId="5E250FB3" w14:textId="77777777" w:rsidR="00C12A54" w:rsidRDefault="008F6C8A" w:rsidP="00C83030">
      <w:pPr>
        <w:pStyle w:val="NormalWeb"/>
        <w:numPr>
          <w:ilvl w:val="0"/>
          <w:numId w:val="53"/>
        </w:numPr>
      </w:pPr>
      <w:r>
        <w:t>Examples:</w:t>
      </w:r>
    </w:p>
    <w:p w14:paraId="4ED81E98" w14:textId="77777777" w:rsidR="00C12A54" w:rsidRDefault="008F6C8A" w:rsidP="00C83030">
      <w:pPr>
        <w:pStyle w:val="NormalWeb"/>
        <w:numPr>
          <w:ilvl w:val="1"/>
          <w:numId w:val="53"/>
        </w:numPr>
      </w:pPr>
      <w:r>
        <w:rPr>
          <w:rStyle w:val="Emphasis"/>
        </w:rPr>
        <w:lastRenderedPageBreak/>
        <w:t>Romans</w:t>
      </w:r>
      <w:r>
        <w:t xml:space="preserve"> – doctrine of salvation by faith.</w:t>
      </w:r>
    </w:p>
    <w:p w14:paraId="541A7B85" w14:textId="77777777" w:rsidR="00C12A54" w:rsidRDefault="008F6C8A" w:rsidP="00C83030">
      <w:pPr>
        <w:pStyle w:val="NormalWeb"/>
        <w:numPr>
          <w:ilvl w:val="1"/>
          <w:numId w:val="53"/>
        </w:numPr>
      </w:pPr>
      <w:r>
        <w:rPr>
          <w:rStyle w:val="Emphasis"/>
        </w:rPr>
        <w:t>1 &amp; 2 Corinthians</w:t>
      </w:r>
      <w:r>
        <w:t xml:space="preserve"> – church discipline and unity.</w:t>
      </w:r>
    </w:p>
    <w:p w14:paraId="1701700A" w14:textId="77777777" w:rsidR="00C12A54" w:rsidRDefault="008F6C8A" w:rsidP="00C83030">
      <w:pPr>
        <w:pStyle w:val="NormalWeb"/>
        <w:numPr>
          <w:ilvl w:val="1"/>
          <w:numId w:val="53"/>
        </w:numPr>
      </w:pPr>
      <w:r>
        <w:rPr>
          <w:rStyle w:val="Emphasis"/>
        </w:rPr>
        <w:t>Galatians</w:t>
      </w:r>
      <w:r>
        <w:t xml:space="preserve"> – justification by faith.</w:t>
      </w:r>
    </w:p>
    <w:p w14:paraId="2D33F77E" w14:textId="77777777" w:rsidR="00C12A54" w:rsidRDefault="008F6C8A" w:rsidP="00C83030">
      <w:pPr>
        <w:pStyle w:val="NormalWeb"/>
        <w:numPr>
          <w:ilvl w:val="1"/>
          <w:numId w:val="53"/>
        </w:numPr>
      </w:pPr>
      <w:r>
        <w:rPr>
          <w:rStyle w:val="Emphasis"/>
        </w:rPr>
        <w:t>Ephesians, Philippians, Colossians</w:t>
      </w:r>
      <w:r>
        <w:t xml:space="preserve"> – life in Christ.</w:t>
      </w:r>
    </w:p>
    <w:p w14:paraId="3DAA57AB" w14:textId="77777777" w:rsidR="00C12A54" w:rsidRDefault="008F6C8A" w:rsidP="00C83030">
      <w:pPr>
        <w:pStyle w:val="NormalWeb"/>
        <w:numPr>
          <w:ilvl w:val="1"/>
          <w:numId w:val="53"/>
        </w:numPr>
      </w:pPr>
      <w:r>
        <w:rPr>
          <w:rStyle w:val="Emphasis"/>
        </w:rPr>
        <w:t>Pastoral Epistles</w:t>
      </w:r>
      <w:r>
        <w:t xml:space="preserve"> – church leadership and sound doctrine.</w:t>
      </w:r>
    </w:p>
    <w:p w14:paraId="4AF20C1E" w14:textId="77777777" w:rsidR="00C12A54" w:rsidRDefault="00000000">
      <w:r>
        <w:pict w14:anchorId="2383A929">
          <v:rect id="_x0000_i1030" style="width:0;height:1.5pt" o:hralign="center" o:hrstd="t" o:hr="t" fillcolor="#a0a0a0" stroked="f"/>
        </w:pict>
      </w:r>
    </w:p>
    <w:p w14:paraId="42C7C24D" w14:textId="77777777" w:rsidR="00C12A54" w:rsidRDefault="008F6C8A">
      <w:pPr>
        <w:pStyle w:val="Heading3"/>
      </w:pPr>
      <w:r>
        <w:t xml:space="preserve">6. </w:t>
      </w:r>
      <w:r>
        <w:rPr>
          <w:rStyle w:val="Strong"/>
          <w:b/>
          <w:bCs/>
        </w:rPr>
        <w:t>The Revelation</w:t>
      </w:r>
    </w:p>
    <w:p w14:paraId="0475D0EE" w14:textId="77777777" w:rsidR="00C12A54" w:rsidRDefault="008F6C8A" w:rsidP="00C83030">
      <w:pPr>
        <w:pStyle w:val="NormalWeb"/>
        <w:numPr>
          <w:ilvl w:val="0"/>
          <w:numId w:val="54"/>
        </w:numPr>
      </w:pPr>
      <w:r>
        <w:t>The final book reveals God’s ultimate victory over evil, the return of Christ, and the establishment of a new heaven and new earth.</w:t>
      </w:r>
    </w:p>
    <w:p w14:paraId="36DCDC7B" w14:textId="77777777" w:rsidR="00C12A54" w:rsidRDefault="008F6C8A" w:rsidP="00C83030">
      <w:pPr>
        <w:pStyle w:val="NormalWeb"/>
        <w:numPr>
          <w:ilvl w:val="0"/>
          <w:numId w:val="54"/>
        </w:numPr>
      </w:pPr>
      <w:r>
        <w:t xml:space="preserve">Written in </w:t>
      </w:r>
      <w:r>
        <w:rPr>
          <w:rStyle w:val="Strong"/>
        </w:rPr>
        <w:t>apocalyptic style</w:t>
      </w:r>
      <w:r>
        <w:t>, rich in symbolism and prophecy.</w:t>
      </w:r>
    </w:p>
    <w:p w14:paraId="52031FFE" w14:textId="77777777" w:rsidR="00C12A54" w:rsidRDefault="00000000">
      <w:r>
        <w:pict w14:anchorId="19700F4F">
          <v:rect id="_x0000_i1031" style="width:0;height:1.5pt" o:hralign="center" o:hrstd="t" o:hr="t" fillcolor="#a0a0a0" stroked="f"/>
        </w:pict>
      </w:r>
    </w:p>
    <w:p w14:paraId="5CEF2DC9" w14:textId="77777777" w:rsidR="00C12A54" w:rsidRDefault="008F6C8A">
      <w:pPr>
        <w:pStyle w:val="Heading3"/>
      </w:pPr>
      <w:r>
        <w:t xml:space="preserve">7. </w:t>
      </w:r>
      <w:r>
        <w:rPr>
          <w:rStyle w:val="Strong"/>
          <w:b/>
          <w:bCs/>
        </w:rPr>
        <w:t>Themes of the New Testament</w:t>
      </w:r>
    </w:p>
    <w:p w14:paraId="5EBC620B" w14:textId="77777777" w:rsidR="00C12A54" w:rsidRDefault="008F6C8A" w:rsidP="00C83030">
      <w:pPr>
        <w:pStyle w:val="NormalWeb"/>
        <w:numPr>
          <w:ilvl w:val="0"/>
          <w:numId w:val="55"/>
        </w:numPr>
      </w:pPr>
      <w:r>
        <w:t xml:space="preserve">The </w:t>
      </w:r>
      <w:r>
        <w:rPr>
          <w:rStyle w:val="Strong"/>
        </w:rPr>
        <w:t>kingdom of God</w:t>
      </w:r>
    </w:p>
    <w:p w14:paraId="7C0A1AA8" w14:textId="77777777" w:rsidR="00C12A54" w:rsidRDefault="008F6C8A" w:rsidP="00C83030">
      <w:pPr>
        <w:pStyle w:val="NormalWeb"/>
        <w:numPr>
          <w:ilvl w:val="0"/>
          <w:numId w:val="55"/>
        </w:numPr>
      </w:pPr>
      <w:r>
        <w:rPr>
          <w:rStyle w:val="Strong"/>
        </w:rPr>
        <w:t>Salvation through Jesus Christ</w:t>
      </w:r>
    </w:p>
    <w:p w14:paraId="2AAD96FE" w14:textId="77777777" w:rsidR="00C12A54" w:rsidRDefault="008F6C8A" w:rsidP="00C83030">
      <w:pPr>
        <w:pStyle w:val="NormalWeb"/>
        <w:numPr>
          <w:ilvl w:val="0"/>
          <w:numId w:val="55"/>
        </w:numPr>
      </w:pPr>
      <w:r>
        <w:rPr>
          <w:rStyle w:val="Strong"/>
        </w:rPr>
        <w:t>Faith and grace</w:t>
      </w:r>
    </w:p>
    <w:p w14:paraId="608660C5" w14:textId="77777777" w:rsidR="00C12A54" w:rsidRDefault="008F6C8A" w:rsidP="00C83030">
      <w:pPr>
        <w:pStyle w:val="NormalWeb"/>
        <w:numPr>
          <w:ilvl w:val="0"/>
          <w:numId w:val="55"/>
        </w:numPr>
      </w:pPr>
      <w:r>
        <w:rPr>
          <w:rStyle w:val="Strong"/>
        </w:rPr>
        <w:t>Love, unity, and holiness</w:t>
      </w:r>
    </w:p>
    <w:p w14:paraId="1E3B3EE2" w14:textId="77777777" w:rsidR="00C12A54" w:rsidRDefault="008F6C8A" w:rsidP="00C83030">
      <w:pPr>
        <w:pStyle w:val="NormalWeb"/>
        <w:numPr>
          <w:ilvl w:val="0"/>
          <w:numId w:val="55"/>
        </w:numPr>
      </w:pPr>
      <w:r>
        <w:rPr>
          <w:rStyle w:val="Strong"/>
        </w:rPr>
        <w:t>Hope of eternal life</w:t>
      </w:r>
    </w:p>
    <w:p w14:paraId="61E82B5B" w14:textId="77777777" w:rsidR="00C12A54" w:rsidRDefault="008F6C8A" w:rsidP="00C83030">
      <w:pPr>
        <w:pStyle w:val="NormalWeb"/>
        <w:numPr>
          <w:ilvl w:val="0"/>
          <w:numId w:val="55"/>
        </w:numPr>
      </w:pPr>
      <w:r>
        <w:rPr>
          <w:rStyle w:val="Strong"/>
        </w:rPr>
        <w:t>Mission and discipleship</w:t>
      </w:r>
    </w:p>
    <w:p w14:paraId="22D4384C" w14:textId="77777777" w:rsidR="00C12A54" w:rsidRDefault="00000000">
      <w:r>
        <w:pict w14:anchorId="0D42EC69">
          <v:rect id="_x0000_i1032" style="width:0;height:1.5pt" o:hralign="center" o:hrstd="t" o:hr="t" fillcolor="#a0a0a0" stroked="f"/>
        </w:pict>
      </w:r>
    </w:p>
    <w:p w14:paraId="42808736" w14:textId="77777777" w:rsidR="00C12A54" w:rsidRDefault="008F6C8A">
      <w:pPr>
        <w:pStyle w:val="Heading3"/>
      </w:pPr>
      <w:r>
        <w:t xml:space="preserve">8. </w:t>
      </w:r>
      <w:r>
        <w:rPr>
          <w:rStyle w:val="Strong"/>
          <w:b/>
          <w:bCs/>
        </w:rPr>
        <w:t>Canon and Inspiration</w:t>
      </w:r>
    </w:p>
    <w:p w14:paraId="57D00705" w14:textId="77777777" w:rsidR="00C12A54" w:rsidRDefault="008F6C8A" w:rsidP="00C83030">
      <w:pPr>
        <w:pStyle w:val="NormalWeb"/>
        <w:numPr>
          <w:ilvl w:val="0"/>
          <w:numId w:val="56"/>
        </w:numPr>
      </w:pPr>
      <w:r>
        <w:t>The New Testament was recognized as inspired Scripture through the early church’s careful discernment of apostolic authorship and doctrinal consistency.</w:t>
      </w:r>
    </w:p>
    <w:p w14:paraId="62AA33F0" w14:textId="77777777" w:rsidR="00C12A54" w:rsidRDefault="008F6C8A" w:rsidP="00C83030">
      <w:pPr>
        <w:pStyle w:val="NormalWeb"/>
        <w:numPr>
          <w:ilvl w:val="0"/>
          <w:numId w:val="56"/>
        </w:numPr>
      </w:pPr>
      <w:r>
        <w:t>It complements the Old Testament, forming one unified message of redemption.</w:t>
      </w:r>
    </w:p>
    <w:p w14:paraId="36977852" w14:textId="77777777" w:rsidR="00C12A54" w:rsidRDefault="00000000">
      <w:r>
        <w:pict w14:anchorId="6D5B80C0">
          <v:rect id="_x0000_i1033" style="width:0;height:1.5pt" o:hralign="center" o:hrstd="t" o:hr="t" fillcolor="#a0a0a0" stroked="f"/>
        </w:pict>
      </w:r>
    </w:p>
    <w:p w14:paraId="6BEFBE79" w14:textId="77777777" w:rsidR="00C12A54" w:rsidRDefault="008F6C8A">
      <w:pPr>
        <w:pStyle w:val="Heading3"/>
      </w:pPr>
      <w:r>
        <w:t xml:space="preserve">9. </w:t>
      </w:r>
      <w:r>
        <w:rPr>
          <w:rStyle w:val="Strong"/>
          <w:b/>
          <w:bCs/>
        </w:rPr>
        <w:t>Importance of the New Testament Today</w:t>
      </w:r>
    </w:p>
    <w:p w14:paraId="676B1C3E" w14:textId="77777777" w:rsidR="00C12A54" w:rsidRDefault="008F6C8A" w:rsidP="00C83030">
      <w:pPr>
        <w:pStyle w:val="NormalWeb"/>
        <w:numPr>
          <w:ilvl w:val="0"/>
          <w:numId w:val="57"/>
        </w:numPr>
      </w:pPr>
      <w:r>
        <w:t xml:space="preserve">Provides the </w:t>
      </w:r>
      <w:r>
        <w:rPr>
          <w:rStyle w:val="Strong"/>
        </w:rPr>
        <w:t>foundation of Christian faith and doctrine</w:t>
      </w:r>
      <w:r>
        <w:t>.</w:t>
      </w:r>
    </w:p>
    <w:p w14:paraId="13277322" w14:textId="77777777" w:rsidR="00C12A54" w:rsidRDefault="008F6C8A" w:rsidP="00C83030">
      <w:pPr>
        <w:pStyle w:val="NormalWeb"/>
        <w:numPr>
          <w:ilvl w:val="0"/>
          <w:numId w:val="57"/>
        </w:numPr>
      </w:pPr>
      <w:r>
        <w:t xml:space="preserve">Guides believers in </w:t>
      </w:r>
      <w:r>
        <w:rPr>
          <w:rStyle w:val="Strong"/>
        </w:rPr>
        <w:t>spiritual growth and moral living</w:t>
      </w:r>
      <w:r>
        <w:t>.</w:t>
      </w:r>
    </w:p>
    <w:p w14:paraId="6B789573" w14:textId="77777777" w:rsidR="00C12A54" w:rsidRDefault="008F6C8A" w:rsidP="00C83030">
      <w:pPr>
        <w:pStyle w:val="NormalWeb"/>
        <w:numPr>
          <w:ilvl w:val="0"/>
          <w:numId w:val="57"/>
        </w:numPr>
      </w:pPr>
      <w:r>
        <w:t xml:space="preserve">Calls the church to </w:t>
      </w:r>
      <w:r>
        <w:rPr>
          <w:rStyle w:val="Strong"/>
        </w:rPr>
        <w:t>mission and witness</w:t>
      </w:r>
      <w:r>
        <w:t xml:space="preserve"> in the world.</w:t>
      </w:r>
    </w:p>
    <w:p w14:paraId="0C0A3C2A" w14:textId="77777777" w:rsidR="00C12A54" w:rsidRDefault="00C12A54"/>
    <w:p w14:paraId="7FB2D392" w14:textId="77777777" w:rsidR="00C12A54" w:rsidRDefault="008F6C8A">
      <w:r>
        <w:t>_________________________________________________________________________________________________________</w:t>
      </w:r>
    </w:p>
    <w:p w14:paraId="0A6B90B6" w14:textId="77777777" w:rsidR="00C12A54" w:rsidRDefault="008F6C8A">
      <w:r>
        <w:t>2. How the Bible was Written — Week 7 (Due by: 18 Aug)</w:t>
      </w:r>
    </w:p>
    <w:p w14:paraId="5B9B5595" w14:textId="77777777" w:rsidR="00C12A54" w:rsidRDefault="008F6C8A">
      <w:r>
        <w:lastRenderedPageBreak/>
        <w:t>☐ Completed</w:t>
      </w:r>
    </w:p>
    <w:p w14:paraId="712F0932" w14:textId="77777777" w:rsidR="00C12A54" w:rsidRDefault="008F6C8A">
      <w:r>
        <w:t>Comments:</w:t>
      </w:r>
    </w:p>
    <w:p w14:paraId="3480BBBA" w14:textId="77777777" w:rsidR="00C12A54" w:rsidRDefault="008F6C8A">
      <w:pPr>
        <w:pStyle w:val="Heading3"/>
      </w:pPr>
      <w:r>
        <w:t xml:space="preserve">1. </w:t>
      </w:r>
      <w:r>
        <w:rPr>
          <w:rStyle w:val="Strong"/>
          <w:b/>
          <w:bCs/>
        </w:rPr>
        <w:t>Meaning of the Word “Bible”</w:t>
      </w:r>
    </w:p>
    <w:p w14:paraId="49AE8C16" w14:textId="77777777" w:rsidR="00C12A54" w:rsidRDefault="008F6C8A" w:rsidP="00C83030">
      <w:pPr>
        <w:pStyle w:val="NormalWeb"/>
        <w:numPr>
          <w:ilvl w:val="0"/>
          <w:numId w:val="58"/>
        </w:numPr>
      </w:pPr>
      <w:r>
        <w:t xml:space="preserve">The word </w:t>
      </w:r>
      <w:r>
        <w:rPr>
          <w:rStyle w:val="Strong"/>
        </w:rPr>
        <w:t>“Bible”</w:t>
      </w:r>
      <w:r>
        <w:t xml:space="preserve"> comes from the Greek word </w:t>
      </w:r>
      <w:r>
        <w:rPr>
          <w:rStyle w:val="Emphasis"/>
        </w:rPr>
        <w:t>biblia</w:t>
      </w:r>
      <w:r>
        <w:t xml:space="preserve">, meaning </w:t>
      </w:r>
      <w:r>
        <w:rPr>
          <w:rStyle w:val="Emphasis"/>
        </w:rPr>
        <w:t>books</w:t>
      </w:r>
      <w:r>
        <w:t>.</w:t>
      </w:r>
    </w:p>
    <w:p w14:paraId="484106B4" w14:textId="77777777" w:rsidR="00C12A54" w:rsidRDefault="008F6C8A" w:rsidP="00C83030">
      <w:pPr>
        <w:pStyle w:val="NormalWeb"/>
        <w:numPr>
          <w:ilvl w:val="0"/>
          <w:numId w:val="58"/>
        </w:numPr>
      </w:pPr>
      <w:r>
        <w:t xml:space="preserve">It is not one single book but a </w:t>
      </w:r>
      <w:r>
        <w:rPr>
          <w:rStyle w:val="Strong"/>
        </w:rPr>
        <w:t>collection of 66 books</w:t>
      </w:r>
      <w:r>
        <w:t xml:space="preserve"> (39 Old Testament + 27 New Testament).</w:t>
      </w:r>
    </w:p>
    <w:p w14:paraId="01AAF1A6" w14:textId="77777777" w:rsidR="00C12A54" w:rsidRDefault="008F6C8A" w:rsidP="00C83030">
      <w:pPr>
        <w:pStyle w:val="NormalWeb"/>
        <w:numPr>
          <w:ilvl w:val="0"/>
          <w:numId w:val="58"/>
        </w:numPr>
      </w:pPr>
      <w:r>
        <w:t xml:space="preserve">Written over </w:t>
      </w:r>
      <w:r>
        <w:rPr>
          <w:rStyle w:val="Strong"/>
        </w:rPr>
        <w:t>about 1,500 years</w:t>
      </w:r>
      <w:r>
        <w:t xml:space="preserve">, by </w:t>
      </w:r>
      <w:r>
        <w:rPr>
          <w:rStyle w:val="Strong"/>
        </w:rPr>
        <w:t>around 40 human authors</w:t>
      </w:r>
      <w:r>
        <w:t xml:space="preserve">, from </w:t>
      </w:r>
      <w:r>
        <w:rPr>
          <w:rStyle w:val="Strong"/>
        </w:rPr>
        <w:t>different backgrounds</w:t>
      </w:r>
      <w:r>
        <w:t xml:space="preserve"> — kings, prophets, priests, fishermen, shepherds, and scholars.</w:t>
      </w:r>
    </w:p>
    <w:p w14:paraId="16052102" w14:textId="77777777" w:rsidR="00C12A54" w:rsidRDefault="00000000">
      <w:r>
        <w:pict w14:anchorId="7304E1FB">
          <v:rect id="_x0000_i1034" style="width:0;height:1.5pt" o:hralign="center" o:hrstd="t" o:hr="t" fillcolor="#a0a0a0" stroked="f"/>
        </w:pict>
      </w:r>
    </w:p>
    <w:p w14:paraId="5DD009F1" w14:textId="77777777" w:rsidR="00C12A54" w:rsidRDefault="008F6C8A">
      <w:pPr>
        <w:pStyle w:val="Heading3"/>
      </w:pPr>
      <w:r>
        <w:t xml:space="preserve">2. </w:t>
      </w:r>
      <w:r>
        <w:rPr>
          <w:rStyle w:val="Strong"/>
          <w:b/>
          <w:bCs/>
        </w:rPr>
        <w:t>The Divine and Human Partnership</w:t>
      </w:r>
    </w:p>
    <w:p w14:paraId="111A4695" w14:textId="77777777" w:rsidR="00C12A54" w:rsidRDefault="008F6C8A" w:rsidP="00C83030">
      <w:pPr>
        <w:pStyle w:val="NormalWeb"/>
        <w:numPr>
          <w:ilvl w:val="0"/>
          <w:numId w:val="59"/>
        </w:numPr>
      </w:pPr>
      <w:r>
        <w:t xml:space="preserve">The Bible is both </w:t>
      </w:r>
      <w:r>
        <w:rPr>
          <w:rStyle w:val="Strong"/>
        </w:rPr>
        <w:t>divine</w:t>
      </w:r>
      <w:r>
        <w:t xml:space="preserve"> and </w:t>
      </w:r>
      <w:r>
        <w:rPr>
          <w:rStyle w:val="Strong"/>
        </w:rPr>
        <w:t>human</w:t>
      </w:r>
      <w:r>
        <w:t xml:space="preserve"> in origin.</w:t>
      </w:r>
    </w:p>
    <w:p w14:paraId="3812886A" w14:textId="77777777" w:rsidR="00C12A54" w:rsidRDefault="008F6C8A" w:rsidP="00C83030">
      <w:pPr>
        <w:pStyle w:val="NormalWeb"/>
        <w:numPr>
          <w:ilvl w:val="0"/>
          <w:numId w:val="59"/>
        </w:numPr>
      </w:pPr>
      <w:r>
        <w:rPr>
          <w:rStyle w:val="Strong"/>
        </w:rPr>
        <w:t>God inspired</w:t>
      </w:r>
      <w:r>
        <w:t xml:space="preserve"> human writers through the </w:t>
      </w:r>
      <w:r>
        <w:rPr>
          <w:rStyle w:val="Strong"/>
        </w:rPr>
        <w:t>Holy Spirit</w:t>
      </w:r>
      <w:r>
        <w:t xml:space="preserve"> to record His message (2 Timothy 3:16–17; 2 Peter 1:20–21).</w:t>
      </w:r>
    </w:p>
    <w:p w14:paraId="3A080C85" w14:textId="77777777" w:rsidR="00C12A54" w:rsidRDefault="008F6C8A" w:rsidP="00C83030">
      <w:pPr>
        <w:pStyle w:val="NormalWeb"/>
        <w:numPr>
          <w:ilvl w:val="0"/>
          <w:numId w:val="59"/>
        </w:numPr>
      </w:pPr>
      <w:r>
        <w:t xml:space="preserve">The writers used their own </w:t>
      </w:r>
      <w:r>
        <w:rPr>
          <w:rStyle w:val="Strong"/>
        </w:rPr>
        <w:t>language, style, and experiences</w:t>
      </w:r>
      <w:r>
        <w:t xml:space="preserve">, yet the message remained </w:t>
      </w:r>
      <w:r>
        <w:rPr>
          <w:rStyle w:val="Strong"/>
        </w:rPr>
        <w:t>God’s truth</w:t>
      </w:r>
      <w:r>
        <w:t>.</w:t>
      </w:r>
    </w:p>
    <w:p w14:paraId="61D52521" w14:textId="77777777" w:rsidR="00C12A54" w:rsidRDefault="008F6C8A">
      <w:pPr>
        <w:pStyle w:val="NormalWeb"/>
      </w:pPr>
      <w:r>
        <w:rPr>
          <w:rFonts w:ascii="Segoe UI Emoji" w:hAnsi="Segoe UI Emoji" w:cs="Segoe UI Emoji"/>
        </w:rPr>
        <w:t>📜</w:t>
      </w:r>
      <w:r>
        <w:t xml:space="preserve"> </w:t>
      </w:r>
      <w:r>
        <w:rPr>
          <w:rStyle w:val="Emphasis"/>
        </w:rPr>
        <w:t>“All Scripture is inspired by God…”</w:t>
      </w:r>
      <w:r>
        <w:t xml:space="preserve"> — 2 Timothy 3:16</w:t>
      </w:r>
    </w:p>
    <w:p w14:paraId="48FE4286" w14:textId="77777777" w:rsidR="00C12A54" w:rsidRDefault="00000000">
      <w:r>
        <w:pict w14:anchorId="79097FA3">
          <v:rect id="_x0000_i1035" style="width:0;height:1.5pt" o:hralign="center" o:hrstd="t" o:hr="t" fillcolor="#a0a0a0" stroked="f"/>
        </w:pict>
      </w:r>
    </w:p>
    <w:p w14:paraId="5D4AD8DB" w14:textId="77777777" w:rsidR="00C12A54" w:rsidRDefault="008F6C8A">
      <w:pPr>
        <w:pStyle w:val="Heading3"/>
      </w:pPr>
      <w:r>
        <w:t xml:space="preserve">3. </w:t>
      </w:r>
      <w:r>
        <w:rPr>
          <w:rStyle w:val="Strong"/>
          <w:b/>
          <w:bCs/>
        </w:rPr>
        <w:t>Languages of the Bible</w:t>
      </w:r>
    </w:p>
    <w:p w14:paraId="1B6E4305" w14:textId="77777777" w:rsidR="00C12A54" w:rsidRDefault="008F6C8A" w:rsidP="00C83030">
      <w:pPr>
        <w:pStyle w:val="NormalWeb"/>
        <w:numPr>
          <w:ilvl w:val="0"/>
          <w:numId w:val="60"/>
        </w:numPr>
      </w:pPr>
      <w:r>
        <w:rPr>
          <w:rStyle w:val="Strong"/>
        </w:rPr>
        <w:t>Old Testament:</w:t>
      </w:r>
      <w:r>
        <w:t xml:space="preserve"> written mostly in </w:t>
      </w:r>
      <w:r>
        <w:rPr>
          <w:rStyle w:val="Strong"/>
        </w:rPr>
        <w:t>Hebrew</w:t>
      </w:r>
      <w:r>
        <w:t xml:space="preserve">, with small portions in </w:t>
      </w:r>
      <w:r>
        <w:rPr>
          <w:rStyle w:val="Strong"/>
        </w:rPr>
        <w:t>Aramaic</w:t>
      </w:r>
      <w:r>
        <w:t xml:space="preserve"> (especially in Daniel and Ezra).</w:t>
      </w:r>
    </w:p>
    <w:p w14:paraId="700DDB26" w14:textId="77777777" w:rsidR="00C12A54" w:rsidRDefault="008F6C8A" w:rsidP="00C83030">
      <w:pPr>
        <w:pStyle w:val="NormalWeb"/>
        <w:numPr>
          <w:ilvl w:val="0"/>
          <w:numId w:val="60"/>
        </w:numPr>
      </w:pPr>
      <w:r>
        <w:rPr>
          <w:rStyle w:val="Strong"/>
        </w:rPr>
        <w:t>New Testament:</w:t>
      </w:r>
      <w:r>
        <w:t xml:space="preserve"> written in </w:t>
      </w:r>
      <w:proofErr w:type="spellStart"/>
      <w:r>
        <w:rPr>
          <w:rStyle w:val="Strong"/>
        </w:rPr>
        <w:t>Koine</w:t>
      </w:r>
      <w:proofErr w:type="spellEnd"/>
      <w:r>
        <w:rPr>
          <w:rStyle w:val="Strong"/>
        </w:rPr>
        <w:t xml:space="preserve"> Greek</w:t>
      </w:r>
      <w:r>
        <w:t xml:space="preserve"> (the common language of the ancient Mediterranean world).</w:t>
      </w:r>
    </w:p>
    <w:p w14:paraId="5E9D33D1" w14:textId="77777777" w:rsidR="00C12A54" w:rsidRDefault="00000000">
      <w:r>
        <w:pict w14:anchorId="17D66109">
          <v:rect id="_x0000_i1036" style="width:0;height:1.5pt" o:hralign="center" o:hrstd="t" o:hr="t" fillcolor="#a0a0a0" stroked="f"/>
        </w:pict>
      </w:r>
    </w:p>
    <w:p w14:paraId="4FD9D23C" w14:textId="77777777" w:rsidR="00C12A54" w:rsidRDefault="008F6C8A">
      <w:pPr>
        <w:pStyle w:val="Heading3"/>
      </w:pPr>
      <w:r>
        <w:t xml:space="preserve">4. </w:t>
      </w:r>
      <w:r>
        <w:rPr>
          <w:rStyle w:val="Strong"/>
          <w:b/>
          <w:bCs/>
        </w:rPr>
        <w:t>How the Old Testament Was Written</w:t>
      </w:r>
    </w:p>
    <w:p w14:paraId="7263248E" w14:textId="77777777" w:rsidR="00C12A54" w:rsidRDefault="008F6C8A" w:rsidP="00C83030">
      <w:pPr>
        <w:pStyle w:val="NormalWeb"/>
        <w:numPr>
          <w:ilvl w:val="0"/>
          <w:numId w:val="61"/>
        </w:numPr>
      </w:pPr>
      <w:r>
        <w:t xml:space="preserve">The earliest writings were </w:t>
      </w:r>
      <w:r>
        <w:rPr>
          <w:rStyle w:val="Strong"/>
        </w:rPr>
        <w:t>records of God’s laws and deeds</w:t>
      </w:r>
      <w:r>
        <w:t xml:space="preserve"> (e.g., the Ten Commandments on stone tablets).</w:t>
      </w:r>
    </w:p>
    <w:p w14:paraId="607E56D7" w14:textId="77777777" w:rsidR="00C12A54" w:rsidRDefault="008F6C8A" w:rsidP="00C83030">
      <w:pPr>
        <w:pStyle w:val="NormalWeb"/>
        <w:numPr>
          <w:ilvl w:val="0"/>
          <w:numId w:val="61"/>
        </w:numPr>
      </w:pPr>
      <w:r>
        <w:t xml:space="preserve">Prophets, priests, and scribes wrote </w:t>
      </w:r>
      <w:r>
        <w:rPr>
          <w:rStyle w:val="Strong"/>
        </w:rPr>
        <w:t>historical records, poetry, prophecies, and wisdom literature</w:t>
      </w:r>
      <w:r>
        <w:t>.</w:t>
      </w:r>
    </w:p>
    <w:p w14:paraId="69D66EAA" w14:textId="77777777" w:rsidR="00C12A54" w:rsidRDefault="008F6C8A" w:rsidP="00C83030">
      <w:pPr>
        <w:pStyle w:val="NormalWeb"/>
        <w:numPr>
          <w:ilvl w:val="0"/>
          <w:numId w:val="61"/>
        </w:numPr>
      </w:pPr>
      <w:r>
        <w:t xml:space="preserve">The writings were </w:t>
      </w:r>
      <w:r>
        <w:rPr>
          <w:rStyle w:val="Strong"/>
        </w:rPr>
        <w:t>carefully copied by scribes</w:t>
      </w:r>
      <w:r>
        <w:t xml:space="preserve"> to preserve accuracy through generations.</w:t>
      </w:r>
    </w:p>
    <w:p w14:paraId="6260538F" w14:textId="77777777" w:rsidR="00C12A54" w:rsidRDefault="008F6C8A" w:rsidP="00C83030">
      <w:pPr>
        <w:pStyle w:val="NormalWeb"/>
        <w:numPr>
          <w:ilvl w:val="0"/>
          <w:numId w:val="61"/>
        </w:numPr>
      </w:pPr>
      <w:r>
        <w:t xml:space="preserve">By around </w:t>
      </w:r>
      <w:r>
        <w:rPr>
          <w:rStyle w:val="Strong"/>
        </w:rPr>
        <w:t>400 B.C.</w:t>
      </w:r>
      <w:r>
        <w:t>, most of the Old Testament books were complete and recognized as sacred Scripture.</w:t>
      </w:r>
    </w:p>
    <w:p w14:paraId="2472930E" w14:textId="77777777" w:rsidR="00C12A54" w:rsidRDefault="00000000">
      <w:r>
        <w:pict w14:anchorId="484AFAEE">
          <v:rect id="_x0000_i1037" style="width:0;height:1.5pt" o:hralign="center" o:hrstd="t" o:hr="t" fillcolor="#a0a0a0" stroked="f"/>
        </w:pict>
      </w:r>
    </w:p>
    <w:p w14:paraId="5A804E76" w14:textId="77777777" w:rsidR="00C12A54" w:rsidRDefault="008F6C8A">
      <w:pPr>
        <w:pStyle w:val="Heading3"/>
      </w:pPr>
      <w:r>
        <w:lastRenderedPageBreak/>
        <w:t xml:space="preserve">5. </w:t>
      </w:r>
      <w:r>
        <w:rPr>
          <w:rStyle w:val="Strong"/>
          <w:b/>
          <w:bCs/>
        </w:rPr>
        <w:t>How the New Testament Was Written</w:t>
      </w:r>
    </w:p>
    <w:p w14:paraId="074EDE8F" w14:textId="77777777" w:rsidR="00C12A54" w:rsidRDefault="008F6C8A" w:rsidP="00C83030">
      <w:pPr>
        <w:pStyle w:val="NormalWeb"/>
        <w:numPr>
          <w:ilvl w:val="0"/>
          <w:numId w:val="62"/>
        </w:numPr>
      </w:pPr>
      <w:r>
        <w:t xml:space="preserve">Written during the </w:t>
      </w:r>
      <w:r>
        <w:rPr>
          <w:rStyle w:val="Strong"/>
        </w:rPr>
        <w:t>first century A.D.</w:t>
      </w:r>
      <w:r>
        <w:t>, shortly after Jesus’ life, death, and resurrection.</w:t>
      </w:r>
    </w:p>
    <w:p w14:paraId="77BCD7AE" w14:textId="77777777" w:rsidR="00C12A54" w:rsidRDefault="008F6C8A" w:rsidP="00C83030">
      <w:pPr>
        <w:pStyle w:val="NormalWeb"/>
        <w:numPr>
          <w:ilvl w:val="0"/>
          <w:numId w:val="62"/>
        </w:numPr>
      </w:pPr>
      <w:r>
        <w:rPr>
          <w:rStyle w:val="Strong"/>
        </w:rPr>
        <w:t>Apostles and their associates</w:t>
      </w:r>
      <w:r>
        <w:t xml:space="preserve"> wrote:</w:t>
      </w:r>
    </w:p>
    <w:p w14:paraId="22AB3635" w14:textId="77777777" w:rsidR="00C12A54" w:rsidRDefault="008F6C8A" w:rsidP="00C83030">
      <w:pPr>
        <w:pStyle w:val="NormalWeb"/>
        <w:numPr>
          <w:ilvl w:val="1"/>
          <w:numId w:val="62"/>
        </w:numPr>
      </w:pPr>
      <w:r>
        <w:rPr>
          <w:rStyle w:val="Strong"/>
        </w:rPr>
        <w:t>Gospels</w:t>
      </w:r>
      <w:r>
        <w:t xml:space="preserve"> (Matthew, Mark, Luke, John): accounts of Jesus’ life and teachings.</w:t>
      </w:r>
    </w:p>
    <w:p w14:paraId="1D4B5CCF" w14:textId="77777777" w:rsidR="00C12A54" w:rsidRDefault="008F6C8A" w:rsidP="00C83030">
      <w:pPr>
        <w:pStyle w:val="NormalWeb"/>
        <w:numPr>
          <w:ilvl w:val="1"/>
          <w:numId w:val="62"/>
        </w:numPr>
      </w:pPr>
      <w:r>
        <w:rPr>
          <w:rStyle w:val="Strong"/>
        </w:rPr>
        <w:t>Acts:</w:t>
      </w:r>
      <w:r>
        <w:t xml:space="preserve"> history of the early church.</w:t>
      </w:r>
    </w:p>
    <w:p w14:paraId="6F342499" w14:textId="77777777" w:rsidR="00C12A54" w:rsidRDefault="008F6C8A" w:rsidP="00C83030">
      <w:pPr>
        <w:pStyle w:val="NormalWeb"/>
        <w:numPr>
          <w:ilvl w:val="1"/>
          <w:numId w:val="62"/>
        </w:numPr>
      </w:pPr>
      <w:r>
        <w:rPr>
          <w:rStyle w:val="Strong"/>
        </w:rPr>
        <w:t>Epistles (Letters):</w:t>
      </w:r>
      <w:r>
        <w:t xml:space="preserve"> teachings and guidance for believers.</w:t>
      </w:r>
    </w:p>
    <w:p w14:paraId="3E6CF2A6" w14:textId="77777777" w:rsidR="00C12A54" w:rsidRDefault="008F6C8A" w:rsidP="00C83030">
      <w:pPr>
        <w:pStyle w:val="NormalWeb"/>
        <w:numPr>
          <w:ilvl w:val="1"/>
          <w:numId w:val="62"/>
        </w:numPr>
      </w:pPr>
      <w:r>
        <w:rPr>
          <w:rStyle w:val="Strong"/>
        </w:rPr>
        <w:t>Revelation:</w:t>
      </w:r>
      <w:r>
        <w:t xml:space="preserve"> prophecy about Christ’s return and final victory.</w:t>
      </w:r>
    </w:p>
    <w:p w14:paraId="74A5A7E3" w14:textId="77777777" w:rsidR="00C12A54" w:rsidRDefault="008F6C8A" w:rsidP="00C83030">
      <w:pPr>
        <w:pStyle w:val="NormalWeb"/>
        <w:numPr>
          <w:ilvl w:val="0"/>
          <w:numId w:val="62"/>
        </w:numPr>
      </w:pPr>
      <w:r>
        <w:t xml:space="preserve">Written on </w:t>
      </w:r>
      <w:r>
        <w:rPr>
          <w:rStyle w:val="Strong"/>
        </w:rPr>
        <w:t>papyrus scrolls</w:t>
      </w:r>
      <w:r>
        <w:t xml:space="preserve"> or </w:t>
      </w:r>
      <w:r>
        <w:rPr>
          <w:rStyle w:val="Strong"/>
        </w:rPr>
        <w:t>parchment</w:t>
      </w:r>
      <w:r>
        <w:t xml:space="preserve">, then </w:t>
      </w:r>
      <w:r>
        <w:rPr>
          <w:rStyle w:val="Strong"/>
        </w:rPr>
        <w:t>circulated among churches</w:t>
      </w:r>
      <w:r>
        <w:t>.</w:t>
      </w:r>
    </w:p>
    <w:p w14:paraId="1226AAA6" w14:textId="77777777" w:rsidR="00C12A54" w:rsidRDefault="00000000">
      <w:r>
        <w:pict w14:anchorId="6C9AC493">
          <v:rect id="_x0000_i1038" style="width:0;height:1.5pt" o:hralign="center" o:hrstd="t" o:hr="t" fillcolor="#a0a0a0" stroked="f"/>
        </w:pict>
      </w:r>
    </w:p>
    <w:p w14:paraId="706D6D75" w14:textId="77777777" w:rsidR="00C12A54" w:rsidRDefault="008F6C8A">
      <w:pPr>
        <w:pStyle w:val="Heading3"/>
      </w:pPr>
      <w:r>
        <w:t xml:space="preserve">6. </w:t>
      </w:r>
      <w:r>
        <w:rPr>
          <w:rStyle w:val="Strong"/>
          <w:b/>
          <w:bCs/>
        </w:rPr>
        <w:t>Preservation and Copying</w:t>
      </w:r>
    </w:p>
    <w:p w14:paraId="310D0276" w14:textId="77777777" w:rsidR="00C12A54" w:rsidRDefault="008F6C8A" w:rsidP="00C83030">
      <w:pPr>
        <w:pStyle w:val="NormalWeb"/>
        <w:numPr>
          <w:ilvl w:val="0"/>
          <w:numId w:val="63"/>
        </w:numPr>
      </w:pPr>
      <w:r>
        <w:t xml:space="preserve">Before printing, Scriptures were copied </w:t>
      </w:r>
      <w:r>
        <w:rPr>
          <w:rStyle w:val="Strong"/>
        </w:rPr>
        <w:t>by hand</w:t>
      </w:r>
      <w:r>
        <w:t xml:space="preserve"> by trained scribes.</w:t>
      </w:r>
    </w:p>
    <w:p w14:paraId="5B244481" w14:textId="77777777" w:rsidR="00C12A54" w:rsidRDefault="008F6C8A" w:rsidP="00C83030">
      <w:pPr>
        <w:pStyle w:val="NormalWeb"/>
        <w:numPr>
          <w:ilvl w:val="0"/>
          <w:numId w:val="63"/>
        </w:numPr>
      </w:pPr>
      <w:r>
        <w:t>Jewish scribes used strict methods to prevent mistakes — counting letters and lines.</w:t>
      </w:r>
    </w:p>
    <w:p w14:paraId="1964E853" w14:textId="77777777" w:rsidR="00C12A54" w:rsidRDefault="008F6C8A" w:rsidP="00C83030">
      <w:pPr>
        <w:pStyle w:val="NormalWeb"/>
        <w:numPr>
          <w:ilvl w:val="0"/>
          <w:numId w:val="63"/>
        </w:numPr>
      </w:pPr>
      <w:r>
        <w:t xml:space="preserve">New Testament manuscripts were widely copied and shared, ensuring </w:t>
      </w:r>
      <w:r>
        <w:rPr>
          <w:rStyle w:val="Strong"/>
        </w:rPr>
        <w:t>textual reliability</w:t>
      </w:r>
      <w:r>
        <w:t xml:space="preserve"> despite minor variations.</w:t>
      </w:r>
    </w:p>
    <w:p w14:paraId="4F317B5D" w14:textId="77777777" w:rsidR="00C12A54" w:rsidRDefault="00000000">
      <w:r>
        <w:pict w14:anchorId="09C5AA42">
          <v:rect id="_x0000_i1039" style="width:0;height:1.5pt" o:hralign="center" o:hrstd="t" o:hr="t" fillcolor="#a0a0a0" stroked="f"/>
        </w:pict>
      </w:r>
    </w:p>
    <w:p w14:paraId="38567601" w14:textId="77777777" w:rsidR="00C12A54" w:rsidRDefault="008F6C8A">
      <w:pPr>
        <w:pStyle w:val="Heading3"/>
      </w:pPr>
      <w:r>
        <w:t xml:space="preserve">7. </w:t>
      </w:r>
      <w:r>
        <w:rPr>
          <w:rStyle w:val="Strong"/>
          <w:b/>
          <w:bCs/>
        </w:rPr>
        <w:t>The Formation of the Canon</w:t>
      </w:r>
    </w:p>
    <w:p w14:paraId="67F9C852" w14:textId="77777777" w:rsidR="00C12A54" w:rsidRDefault="008F6C8A" w:rsidP="00C83030">
      <w:pPr>
        <w:pStyle w:val="NormalWeb"/>
        <w:numPr>
          <w:ilvl w:val="0"/>
          <w:numId w:val="64"/>
        </w:numPr>
      </w:pPr>
      <w:r>
        <w:rPr>
          <w:rStyle w:val="Strong"/>
        </w:rPr>
        <w:t>Canon</w:t>
      </w:r>
      <w:r>
        <w:t xml:space="preserve"> = the official list of books recognized as inspired by God.</w:t>
      </w:r>
    </w:p>
    <w:p w14:paraId="7486E853" w14:textId="77777777" w:rsidR="00C12A54" w:rsidRDefault="008F6C8A" w:rsidP="00C83030">
      <w:pPr>
        <w:pStyle w:val="NormalWeb"/>
        <w:numPr>
          <w:ilvl w:val="0"/>
          <w:numId w:val="64"/>
        </w:numPr>
      </w:pPr>
      <w:r>
        <w:rPr>
          <w:rStyle w:val="Strong"/>
        </w:rPr>
        <w:t>Old Testament Canon:</w:t>
      </w:r>
      <w:r>
        <w:t xml:space="preserve"> accepted by Jewish leaders before Christ’s time.</w:t>
      </w:r>
    </w:p>
    <w:p w14:paraId="768B9FA0" w14:textId="77777777" w:rsidR="00C12A54" w:rsidRDefault="008F6C8A" w:rsidP="00C83030">
      <w:pPr>
        <w:pStyle w:val="NormalWeb"/>
        <w:numPr>
          <w:ilvl w:val="0"/>
          <w:numId w:val="64"/>
        </w:numPr>
      </w:pPr>
      <w:r>
        <w:rPr>
          <w:rStyle w:val="Strong"/>
        </w:rPr>
        <w:t>New Testament Canon:</w:t>
      </w:r>
      <w:r>
        <w:t xml:space="preserve"> recognized by the early church through criteria such as:</w:t>
      </w:r>
    </w:p>
    <w:p w14:paraId="6577B77B" w14:textId="77777777" w:rsidR="00C12A54" w:rsidRDefault="008F6C8A" w:rsidP="00C83030">
      <w:pPr>
        <w:pStyle w:val="NormalWeb"/>
        <w:numPr>
          <w:ilvl w:val="1"/>
          <w:numId w:val="64"/>
        </w:numPr>
      </w:pPr>
      <w:r>
        <w:rPr>
          <w:rStyle w:val="Strong"/>
        </w:rPr>
        <w:t>Apostolic origin</w:t>
      </w:r>
      <w:r>
        <w:t xml:space="preserve"> (written by or connected to an apostle),</w:t>
      </w:r>
    </w:p>
    <w:p w14:paraId="3CC6DB5A" w14:textId="77777777" w:rsidR="00C12A54" w:rsidRDefault="008F6C8A" w:rsidP="00C83030">
      <w:pPr>
        <w:pStyle w:val="NormalWeb"/>
        <w:numPr>
          <w:ilvl w:val="1"/>
          <w:numId w:val="64"/>
        </w:numPr>
      </w:pPr>
      <w:r>
        <w:rPr>
          <w:rStyle w:val="Strong"/>
        </w:rPr>
        <w:t>Sound doctrine</w:t>
      </w:r>
      <w:r>
        <w:t xml:space="preserve"> (consistent with Jesus’ teaching),</w:t>
      </w:r>
    </w:p>
    <w:p w14:paraId="33D9D43A" w14:textId="77777777" w:rsidR="00C12A54" w:rsidRDefault="008F6C8A" w:rsidP="00C83030">
      <w:pPr>
        <w:pStyle w:val="NormalWeb"/>
        <w:numPr>
          <w:ilvl w:val="1"/>
          <w:numId w:val="64"/>
        </w:numPr>
      </w:pPr>
      <w:r>
        <w:rPr>
          <w:rStyle w:val="Strong"/>
        </w:rPr>
        <w:t>Widespread acceptance</w:t>
      </w:r>
      <w:r>
        <w:t xml:space="preserve"> among churches.</w:t>
      </w:r>
    </w:p>
    <w:p w14:paraId="46AF8851" w14:textId="77777777" w:rsidR="00C12A54" w:rsidRDefault="008F6C8A" w:rsidP="00C83030">
      <w:pPr>
        <w:pStyle w:val="NormalWeb"/>
        <w:numPr>
          <w:ilvl w:val="0"/>
          <w:numId w:val="64"/>
        </w:numPr>
      </w:pPr>
      <w:r>
        <w:t xml:space="preserve">By the 4th century A.D., the </w:t>
      </w:r>
      <w:r>
        <w:rPr>
          <w:rStyle w:val="Strong"/>
        </w:rPr>
        <w:t>27 books of the New Testament</w:t>
      </w:r>
      <w:r>
        <w:t xml:space="preserve"> were firmly established.</w:t>
      </w:r>
    </w:p>
    <w:p w14:paraId="570D5DB2" w14:textId="77777777" w:rsidR="00C12A54" w:rsidRDefault="00000000">
      <w:r>
        <w:pict w14:anchorId="55898EAB">
          <v:rect id="_x0000_i1040" style="width:0;height:1.5pt" o:hralign="center" o:hrstd="t" o:hr="t" fillcolor="#a0a0a0" stroked="f"/>
        </w:pict>
      </w:r>
    </w:p>
    <w:p w14:paraId="36D06070" w14:textId="77777777" w:rsidR="00C12A54" w:rsidRDefault="008F6C8A">
      <w:pPr>
        <w:pStyle w:val="Heading3"/>
      </w:pPr>
      <w:r>
        <w:t xml:space="preserve">8. </w:t>
      </w:r>
      <w:r>
        <w:rPr>
          <w:rStyle w:val="Strong"/>
          <w:b/>
          <w:bCs/>
        </w:rPr>
        <w:t>Translation of the Bible</w:t>
      </w:r>
    </w:p>
    <w:p w14:paraId="73107C4E" w14:textId="77777777" w:rsidR="00C12A54" w:rsidRDefault="008F6C8A" w:rsidP="00C83030">
      <w:pPr>
        <w:pStyle w:val="NormalWeb"/>
        <w:numPr>
          <w:ilvl w:val="0"/>
          <w:numId w:val="65"/>
        </w:numPr>
      </w:pPr>
      <w:r>
        <w:t>Originally in Hebrew, Aramaic, and Greek → later translated into many languages.</w:t>
      </w:r>
    </w:p>
    <w:p w14:paraId="5A7DB173" w14:textId="77777777" w:rsidR="00C12A54" w:rsidRDefault="008F6C8A" w:rsidP="00C83030">
      <w:pPr>
        <w:pStyle w:val="NormalWeb"/>
        <w:numPr>
          <w:ilvl w:val="0"/>
          <w:numId w:val="65"/>
        </w:numPr>
      </w:pPr>
      <w:r>
        <w:rPr>
          <w:rStyle w:val="Strong"/>
        </w:rPr>
        <w:t>Septuagint (LXX):</w:t>
      </w:r>
      <w:r>
        <w:t xml:space="preserve"> Greek translation of the Old Testament (c. 200 B.C.).</w:t>
      </w:r>
    </w:p>
    <w:p w14:paraId="230D5F06" w14:textId="77777777" w:rsidR="00C12A54" w:rsidRDefault="008F6C8A" w:rsidP="00C83030">
      <w:pPr>
        <w:pStyle w:val="NormalWeb"/>
        <w:numPr>
          <w:ilvl w:val="0"/>
          <w:numId w:val="65"/>
        </w:numPr>
      </w:pPr>
      <w:r>
        <w:rPr>
          <w:rStyle w:val="Strong"/>
        </w:rPr>
        <w:t>Vulgate:</w:t>
      </w:r>
      <w:r>
        <w:t xml:space="preserve"> Latin translation by Jerome (A.D. 400).</w:t>
      </w:r>
    </w:p>
    <w:p w14:paraId="53031F47" w14:textId="77777777" w:rsidR="00C12A54" w:rsidRDefault="008F6C8A" w:rsidP="00C83030">
      <w:pPr>
        <w:pStyle w:val="NormalWeb"/>
        <w:numPr>
          <w:ilvl w:val="0"/>
          <w:numId w:val="65"/>
        </w:numPr>
      </w:pPr>
      <w:r>
        <w:rPr>
          <w:rStyle w:val="Strong"/>
        </w:rPr>
        <w:t>English translations:</w:t>
      </w:r>
      <w:r>
        <w:t xml:space="preserve"> Wycliffe (1382), Tyndale (1526), King James Version (1611), and many modern versions today.</w:t>
      </w:r>
    </w:p>
    <w:p w14:paraId="39D3C62D" w14:textId="77777777" w:rsidR="00C12A54" w:rsidRDefault="00000000">
      <w:r>
        <w:pict w14:anchorId="0636AFAB">
          <v:rect id="_x0000_i1041" style="width:0;height:1.5pt" o:hralign="center" o:hrstd="t" o:hr="t" fillcolor="#a0a0a0" stroked="f"/>
        </w:pict>
      </w:r>
    </w:p>
    <w:p w14:paraId="0C668EF5" w14:textId="77777777" w:rsidR="00C12A54" w:rsidRDefault="008F6C8A">
      <w:pPr>
        <w:pStyle w:val="Heading3"/>
      </w:pPr>
      <w:r>
        <w:lastRenderedPageBreak/>
        <w:t xml:space="preserve">9. </w:t>
      </w:r>
      <w:r>
        <w:rPr>
          <w:rStyle w:val="Strong"/>
          <w:b/>
          <w:bCs/>
        </w:rPr>
        <w:t>Purpose of the Bible</w:t>
      </w:r>
    </w:p>
    <w:p w14:paraId="558701FA" w14:textId="77777777" w:rsidR="00C12A54" w:rsidRDefault="008F6C8A" w:rsidP="00C83030">
      <w:pPr>
        <w:pStyle w:val="NormalWeb"/>
        <w:numPr>
          <w:ilvl w:val="0"/>
          <w:numId w:val="66"/>
        </w:numPr>
      </w:pPr>
      <w:r>
        <w:t xml:space="preserve">To </w:t>
      </w:r>
      <w:r>
        <w:rPr>
          <w:rStyle w:val="Strong"/>
        </w:rPr>
        <w:t>reveal God’s plan of salvation</w:t>
      </w:r>
      <w:r>
        <w:t xml:space="preserve"> through Jesus Christ.</w:t>
      </w:r>
    </w:p>
    <w:p w14:paraId="3763BDC5" w14:textId="77777777" w:rsidR="00C12A54" w:rsidRDefault="008F6C8A" w:rsidP="00C83030">
      <w:pPr>
        <w:pStyle w:val="NormalWeb"/>
        <w:numPr>
          <w:ilvl w:val="0"/>
          <w:numId w:val="66"/>
        </w:numPr>
      </w:pPr>
      <w:r>
        <w:t xml:space="preserve">To </w:t>
      </w:r>
      <w:r>
        <w:rPr>
          <w:rStyle w:val="Strong"/>
        </w:rPr>
        <w:t>teach, correct, and guide</w:t>
      </w:r>
      <w:r>
        <w:t xml:space="preserve"> people in righteous living.</w:t>
      </w:r>
    </w:p>
    <w:p w14:paraId="08740244" w14:textId="77777777" w:rsidR="00C12A54" w:rsidRDefault="008F6C8A" w:rsidP="00C83030">
      <w:pPr>
        <w:pStyle w:val="NormalWeb"/>
        <w:numPr>
          <w:ilvl w:val="0"/>
          <w:numId w:val="66"/>
        </w:numPr>
      </w:pPr>
      <w:r>
        <w:t xml:space="preserve">To preserve God’s </w:t>
      </w:r>
      <w:r>
        <w:rPr>
          <w:rStyle w:val="Strong"/>
        </w:rPr>
        <w:t>covenant relationship</w:t>
      </w:r>
      <w:r>
        <w:t xml:space="preserve"> with humanity.</w:t>
      </w:r>
    </w:p>
    <w:p w14:paraId="65879A0E" w14:textId="77777777" w:rsidR="00C12A54" w:rsidRDefault="00C12A54"/>
    <w:p w14:paraId="1E2E0380" w14:textId="77777777" w:rsidR="00C12A54" w:rsidRDefault="008F6C8A">
      <w:r>
        <w:t>_________________________________________________________________________________________________________</w:t>
      </w:r>
    </w:p>
    <w:p w14:paraId="6648F501" w14:textId="77777777" w:rsidR="00C12A54" w:rsidRDefault="008F6C8A">
      <w:r>
        <w:t>_________________________________________________________________________________________________________</w:t>
      </w:r>
    </w:p>
    <w:p w14:paraId="17EC0759" w14:textId="77777777" w:rsidR="00C12A54" w:rsidRDefault="008F6C8A">
      <w:r>
        <w:t>3. Can We Trust Our Bible? — Week 8 (Due by: 25 Aug)</w:t>
      </w:r>
    </w:p>
    <w:p w14:paraId="54E2AEF5" w14:textId="77777777" w:rsidR="00C12A54" w:rsidRDefault="008F6C8A" w:rsidP="00C83030">
      <w:pPr>
        <w:pStyle w:val="ListParagraph"/>
        <w:numPr>
          <w:ilvl w:val="0"/>
          <w:numId w:val="67"/>
        </w:numPr>
      </w:pPr>
      <w:r>
        <w:rPr>
          <w:rFonts w:ascii="Segoe UI Symbol" w:hAnsi="Segoe UI Symbol" w:cs="Segoe UI Symbol"/>
        </w:rPr>
        <w:t>☐</w:t>
      </w:r>
      <w:r>
        <w:t xml:space="preserve"> Completed</w:t>
      </w:r>
    </w:p>
    <w:p w14:paraId="175ECDBD" w14:textId="77777777" w:rsidR="00C12A54" w:rsidRDefault="008F6C8A">
      <w:r>
        <w:t>Comments:</w:t>
      </w:r>
    </w:p>
    <w:p w14:paraId="2B07923F" w14:textId="77777777" w:rsidR="00C12A54" w:rsidRDefault="008F6C8A">
      <w:pPr>
        <w:pStyle w:val="Heading2"/>
      </w:pPr>
      <w:r>
        <w:rPr>
          <w:rStyle w:val="Strong"/>
          <w:b/>
          <w:bCs/>
        </w:rPr>
        <w:t>Can We Trust the Bible?</w:t>
      </w:r>
    </w:p>
    <w:p w14:paraId="5C823268" w14:textId="77777777" w:rsidR="00C12A54" w:rsidRDefault="008F6C8A">
      <w:pPr>
        <w:pStyle w:val="Heading3"/>
      </w:pPr>
      <w:r>
        <w:t xml:space="preserve">1. </w:t>
      </w:r>
      <w:r>
        <w:rPr>
          <w:rStyle w:val="Strong"/>
          <w:b/>
          <w:bCs/>
        </w:rPr>
        <w:t>The Bible’s Claim About Itself</w:t>
      </w:r>
    </w:p>
    <w:p w14:paraId="09D4B07A" w14:textId="77777777" w:rsidR="00C12A54" w:rsidRDefault="008F6C8A" w:rsidP="00C83030">
      <w:pPr>
        <w:pStyle w:val="NormalWeb"/>
        <w:numPr>
          <w:ilvl w:val="0"/>
          <w:numId w:val="68"/>
        </w:numPr>
      </w:pPr>
      <w:r>
        <w:t xml:space="preserve">The Bible claims to be </w:t>
      </w:r>
      <w:r>
        <w:rPr>
          <w:rStyle w:val="Strong"/>
        </w:rPr>
        <w:t>inspired by God</w:t>
      </w:r>
      <w:r>
        <w:t xml:space="preserve"> — that is, God guided its human authors through the Holy Spirit.</w:t>
      </w:r>
    </w:p>
    <w:p w14:paraId="3F82F2FD" w14:textId="77777777" w:rsidR="00C12A54" w:rsidRDefault="008F6C8A">
      <w:pPr>
        <w:pStyle w:val="NormalWeb"/>
        <w:ind w:left="720"/>
      </w:pPr>
      <w:r>
        <w:rPr>
          <w:rStyle w:val="Emphasis"/>
          <w:rFonts w:eastAsiaTheme="majorEastAsia"/>
        </w:rPr>
        <w:t>“All Scripture is God-breathed and is useful for teaching, rebuking, correcting and training in righteousness.”</w:t>
      </w:r>
      <w:r>
        <w:br/>
        <w:t xml:space="preserve">— </w:t>
      </w:r>
      <w:r>
        <w:rPr>
          <w:rStyle w:val="Strong"/>
        </w:rPr>
        <w:t>2 Timothy 3:16</w:t>
      </w:r>
    </w:p>
    <w:p w14:paraId="1DB0B65E" w14:textId="77777777" w:rsidR="00C12A54" w:rsidRDefault="008F6C8A" w:rsidP="00C83030">
      <w:pPr>
        <w:pStyle w:val="NormalWeb"/>
        <w:numPr>
          <w:ilvl w:val="0"/>
          <w:numId w:val="68"/>
        </w:numPr>
      </w:pPr>
      <w:r>
        <w:t xml:space="preserve">It presents itself not just as a human book, but as </w:t>
      </w:r>
      <w:r>
        <w:rPr>
          <w:rStyle w:val="Strong"/>
        </w:rPr>
        <w:t>God’s revelation</w:t>
      </w:r>
      <w:r>
        <w:t xml:space="preserve"> of His will, character, and plan for humanity.</w:t>
      </w:r>
    </w:p>
    <w:p w14:paraId="1F51018D" w14:textId="77777777" w:rsidR="00C12A54" w:rsidRDefault="00000000">
      <w:r>
        <w:pict w14:anchorId="5B38E292">
          <v:rect id="_x0000_i1042" style="width:0;height:1.5pt" o:hralign="center" o:hrstd="t" o:hr="t" fillcolor="#a0a0a0" stroked="f"/>
        </w:pict>
      </w:r>
    </w:p>
    <w:p w14:paraId="01B54A0E" w14:textId="77777777" w:rsidR="00C12A54" w:rsidRDefault="008F6C8A">
      <w:pPr>
        <w:pStyle w:val="Heading3"/>
      </w:pPr>
      <w:r>
        <w:t xml:space="preserve">2. </w:t>
      </w:r>
      <w:r>
        <w:rPr>
          <w:rStyle w:val="Strong"/>
          <w:b/>
          <w:bCs/>
        </w:rPr>
        <w:t>Historical Reliability</w:t>
      </w:r>
    </w:p>
    <w:p w14:paraId="22E6A7AC" w14:textId="77777777" w:rsidR="00C12A54" w:rsidRDefault="008F6C8A" w:rsidP="00C83030">
      <w:pPr>
        <w:pStyle w:val="NormalWeb"/>
        <w:numPr>
          <w:ilvl w:val="0"/>
          <w:numId w:val="69"/>
        </w:numPr>
      </w:pPr>
      <w:r>
        <w:t xml:space="preserve">The Bible is supported by </w:t>
      </w:r>
      <w:r>
        <w:rPr>
          <w:rStyle w:val="Strong"/>
        </w:rPr>
        <w:t>archaeological and historical evidence</w:t>
      </w:r>
      <w:r>
        <w:t>:</w:t>
      </w:r>
    </w:p>
    <w:p w14:paraId="05BB27E3" w14:textId="77777777" w:rsidR="00C12A54" w:rsidRDefault="008F6C8A" w:rsidP="00C83030">
      <w:pPr>
        <w:pStyle w:val="NormalWeb"/>
        <w:numPr>
          <w:ilvl w:val="1"/>
          <w:numId w:val="69"/>
        </w:numPr>
      </w:pPr>
      <w:r>
        <w:t>Cities, kings, and customs mentioned (like Jericho, David, Pontius Pilate) have been confirmed by archaeology.</w:t>
      </w:r>
    </w:p>
    <w:p w14:paraId="77F5F4FF" w14:textId="77777777" w:rsidR="00C12A54" w:rsidRDefault="008F6C8A" w:rsidP="00C83030">
      <w:pPr>
        <w:pStyle w:val="NormalWeb"/>
        <w:numPr>
          <w:ilvl w:val="1"/>
          <w:numId w:val="69"/>
        </w:numPr>
      </w:pPr>
      <w:r>
        <w:t>Ancient historians (Josephus, Tacitus) mention people and events that align with the biblical record.</w:t>
      </w:r>
    </w:p>
    <w:p w14:paraId="31C4CA0E" w14:textId="77777777" w:rsidR="00C12A54" w:rsidRDefault="008F6C8A" w:rsidP="00C83030">
      <w:pPr>
        <w:pStyle w:val="NormalWeb"/>
        <w:numPr>
          <w:ilvl w:val="0"/>
          <w:numId w:val="69"/>
        </w:numPr>
      </w:pPr>
      <w:r>
        <w:t xml:space="preserve">The New Testament was written </w:t>
      </w:r>
      <w:r>
        <w:rPr>
          <w:rStyle w:val="Strong"/>
        </w:rPr>
        <w:t>within the lifetime of eyewitnesses</w:t>
      </w:r>
      <w:r>
        <w:t>, reducing chances of myth or distortion.</w:t>
      </w:r>
    </w:p>
    <w:p w14:paraId="658858D2" w14:textId="77777777" w:rsidR="00C12A54" w:rsidRDefault="008F6C8A" w:rsidP="00C83030">
      <w:pPr>
        <w:pStyle w:val="NormalWeb"/>
        <w:numPr>
          <w:ilvl w:val="1"/>
          <w:numId w:val="69"/>
        </w:numPr>
      </w:pPr>
      <w:r>
        <w:t>The Gospels were written 20–60 years after Jesus’ death — close enough for people who saw Him to confirm or correct the accounts.</w:t>
      </w:r>
    </w:p>
    <w:p w14:paraId="3AC4530C" w14:textId="77777777" w:rsidR="00C12A54" w:rsidRDefault="00000000">
      <w:r>
        <w:pict w14:anchorId="5FCDB67B">
          <v:rect id="_x0000_i1043" style="width:0;height:1.5pt" o:hralign="center" o:hrstd="t" o:hr="t" fillcolor="#a0a0a0" stroked="f"/>
        </w:pict>
      </w:r>
    </w:p>
    <w:p w14:paraId="18B2B646" w14:textId="77777777" w:rsidR="00C12A54" w:rsidRDefault="008F6C8A">
      <w:pPr>
        <w:pStyle w:val="Heading3"/>
      </w:pPr>
      <w:r>
        <w:lastRenderedPageBreak/>
        <w:t xml:space="preserve">3. </w:t>
      </w:r>
      <w:r>
        <w:rPr>
          <w:rStyle w:val="Strong"/>
          <w:b/>
          <w:bCs/>
        </w:rPr>
        <w:t>Textual Accuracy</w:t>
      </w:r>
    </w:p>
    <w:p w14:paraId="1B0756C7" w14:textId="77777777" w:rsidR="00C12A54" w:rsidRDefault="008F6C8A" w:rsidP="00C83030">
      <w:pPr>
        <w:pStyle w:val="NormalWeb"/>
        <w:numPr>
          <w:ilvl w:val="0"/>
          <w:numId w:val="70"/>
        </w:numPr>
      </w:pPr>
      <w:r>
        <w:t xml:space="preserve">The Bible is one of the </w:t>
      </w:r>
      <w:r>
        <w:rPr>
          <w:rStyle w:val="Strong"/>
        </w:rPr>
        <w:t>best-preserved ancient texts</w:t>
      </w:r>
      <w:r>
        <w:t xml:space="preserve"> in history.</w:t>
      </w:r>
    </w:p>
    <w:p w14:paraId="0398BE61" w14:textId="77777777" w:rsidR="00C12A54" w:rsidRDefault="008F6C8A" w:rsidP="00C83030">
      <w:pPr>
        <w:pStyle w:val="NormalWeb"/>
        <w:numPr>
          <w:ilvl w:val="0"/>
          <w:numId w:val="70"/>
        </w:numPr>
      </w:pPr>
      <w:r>
        <w:t xml:space="preserve">Over </w:t>
      </w:r>
      <w:r>
        <w:rPr>
          <w:rStyle w:val="Strong"/>
        </w:rPr>
        <w:t>25,000 New Testament manuscripts</w:t>
      </w:r>
      <w:r>
        <w:t xml:space="preserve"> exist — far more than any other ancient work (e.g., Homer’s </w:t>
      </w:r>
      <w:r>
        <w:rPr>
          <w:rStyle w:val="Emphasis"/>
          <w:rFonts w:eastAsiaTheme="majorEastAsia"/>
        </w:rPr>
        <w:t>Iliad</w:t>
      </w:r>
      <w:r>
        <w:t xml:space="preserve"> has about 600).</w:t>
      </w:r>
    </w:p>
    <w:p w14:paraId="15CC378D" w14:textId="77777777" w:rsidR="00C12A54" w:rsidRDefault="008F6C8A" w:rsidP="00C83030">
      <w:pPr>
        <w:pStyle w:val="NormalWeb"/>
        <w:numPr>
          <w:ilvl w:val="0"/>
          <w:numId w:val="70"/>
        </w:numPr>
      </w:pPr>
      <w:r>
        <w:t xml:space="preserve">Comparison of these manuscripts shows </w:t>
      </w:r>
      <w:r>
        <w:rPr>
          <w:rStyle w:val="Strong"/>
        </w:rPr>
        <w:t>over 99% textual accuracy</w:t>
      </w:r>
      <w:r>
        <w:t>, with minor differences affecting no major doctrine.</w:t>
      </w:r>
    </w:p>
    <w:p w14:paraId="567BEB6C" w14:textId="77777777" w:rsidR="00C12A54" w:rsidRDefault="008F6C8A" w:rsidP="00C83030">
      <w:pPr>
        <w:pStyle w:val="NormalWeb"/>
        <w:numPr>
          <w:ilvl w:val="0"/>
          <w:numId w:val="70"/>
        </w:numPr>
      </w:pPr>
      <w:r>
        <w:t xml:space="preserve">The </w:t>
      </w:r>
      <w:r>
        <w:rPr>
          <w:rStyle w:val="Strong"/>
        </w:rPr>
        <w:t>Dead Sea Scrolls</w:t>
      </w:r>
      <w:r>
        <w:t xml:space="preserve"> (discovered 1947–1956) confirmed that the Old Testament we have today matches copies from over 2,000 years ago.</w:t>
      </w:r>
    </w:p>
    <w:p w14:paraId="6B0367D9" w14:textId="77777777" w:rsidR="00C12A54" w:rsidRDefault="00000000">
      <w:r>
        <w:pict w14:anchorId="39B58F47">
          <v:rect id="_x0000_i1044" style="width:0;height:1.5pt" o:hralign="center" o:hrstd="t" o:hr="t" fillcolor="#a0a0a0" stroked="f"/>
        </w:pict>
      </w:r>
    </w:p>
    <w:p w14:paraId="7CB3D2F5" w14:textId="77777777" w:rsidR="00C12A54" w:rsidRDefault="008F6C8A">
      <w:pPr>
        <w:pStyle w:val="Heading3"/>
      </w:pPr>
      <w:r>
        <w:t xml:space="preserve">4. </w:t>
      </w:r>
      <w:r>
        <w:rPr>
          <w:rStyle w:val="Strong"/>
          <w:b/>
          <w:bCs/>
        </w:rPr>
        <w:t>Fulfilled Prophecy</w:t>
      </w:r>
    </w:p>
    <w:p w14:paraId="19B10D33" w14:textId="77777777" w:rsidR="00C12A54" w:rsidRDefault="008F6C8A" w:rsidP="00C83030">
      <w:pPr>
        <w:pStyle w:val="NormalWeb"/>
        <w:numPr>
          <w:ilvl w:val="0"/>
          <w:numId w:val="71"/>
        </w:numPr>
      </w:pPr>
      <w:r>
        <w:t xml:space="preserve">The Bible contains </w:t>
      </w:r>
      <w:r>
        <w:rPr>
          <w:rStyle w:val="Strong"/>
        </w:rPr>
        <w:t>hundreds of prophecies</w:t>
      </w:r>
      <w:r>
        <w:t xml:space="preserve"> that were later fulfilled, especially about Jesus Christ:</w:t>
      </w:r>
    </w:p>
    <w:p w14:paraId="38540B4F" w14:textId="77777777" w:rsidR="00C12A54" w:rsidRDefault="008F6C8A" w:rsidP="00C83030">
      <w:pPr>
        <w:pStyle w:val="NormalWeb"/>
        <w:numPr>
          <w:ilvl w:val="1"/>
          <w:numId w:val="71"/>
        </w:numPr>
      </w:pPr>
      <w:r>
        <w:t>His birthplace (Micah 5:2 → fulfilled in Bethlehem)</w:t>
      </w:r>
    </w:p>
    <w:p w14:paraId="0B42AEDE" w14:textId="77777777" w:rsidR="00C12A54" w:rsidRDefault="008F6C8A" w:rsidP="00C83030">
      <w:pPr>
        <w:pStyle w:val="NormalWeb"/>
        <w:numPr>
          <w:ilvl w:val="1"/>
          <w:numId w:val="71"/>
        </w:numPr>
      </w:pPr>
      <w:r>
        <w:t>His death and resurrection (Isaiah 53; Psalm 22)</w:t>
      </w:r>
    </w:p>
    <w:p w14:paraId="183B33F9" w14:textId="77777777" w:rsidR="00C12A54" w:rsidRDefault="008F6C8A" w:rsidP="00C83030">
      <w:pPr>
        <w:pStyle w:val="NormalWeb"/>
        <w:numPr>
          <w:ilvl w:val="1"/>
          <w:numId w:val="71"/>
        </w:numPr>
      </w:pPr>
      <w:r>
        <w:t>The rise and fall of nations (Babylon, Persia, Greece, Rome)</w:t>
      </w:r>
    </w:p>
    <w:p w14:paraId="32458936" w14:textId="77777777" w:rsidR="00C12A54" w:rsidRDefault="008F6C8A" w:rsidP="00C83030">
      <w:pPr>
        <w:pStyle w:val="NormalWeb"/>
        <w:numPr>
          <w:ilvl w:val="0"/>
          <w:numId w:val="71"/>
        </w:numPr>
      </w:pPr>
      <w:r>
        <w:t>These fulfilled prophecies show divine knowledge and purpose beyond human prediction.</w:t>
      </w:r>
    </w:p>
    <w:p w14:paraId="30ADA779" w14:textId="77777777" w:rsidR="00C12A54" w:rsidRDefault="00000000">
      <w:r>
        <w:pict w14:anchorId="26D80A50">
          <v:rect id="_x0000_i1045" style="width:0;height:1.5pt" o:hralign="center" o:hrstd="t" o:hr="t" fillcolor="#a0a0a0" stroked="f"/>
        </w:pict>
      </w:r>
    </w:p>
    <w:p w14:paraId="10FE920B" w14:textId="77777777" w:rsidR="00C12A54" w:rsidRDefault="008F6C8A">
      <w:pPr>
        <w:pStyle w:val="Heading3"/>
      </w:pPr>
      <w:r>
        <w:t xml:space="preserve">5. </w:t>
      </w:r>
      <w:r>
        <w:rPr>
          <w:rStyle w:val="Strong"/>
          <w:b/>
          <w:bCs/>
        </w:rPr>
        <w:t>Unity and Consistency</w:t>
      </w:r>
    </w:p>
    <w:p w14:paraId="1135759C" w14:textId="77777777" w:rsidR="00C12A54" w:rsidRDefault="008F6C8A" w:rsidP="00C83030">
      <w:pPr>
        <w:pStyle w:val="NormalWeb"/>
        <w:numPr>
          <w:ilvl w:val="0"/>
          <w:numId w:val="72"/>
        </w:numPr>
      </w:pPr>
      <w:r>
        <w:t xml:space="preserve">The Bible was written by </w:t>
      </w:r>
      <w:r>
        <w:rPr>
          <w:rStyle w:val="Strong"/>
        </w:rPr>
        <w:t>about 40 authors</w:t>
      </w:r>
      <w:r>
        <w:t xml:space="preserve"> over </w:t>
      </w:r>
      <w:r>
        <w:rPr>
          <w:rStyle w:val="Strong"/>
        </w:rPr>
        <w:t>1,500 years</w:t>
      </w:r>
      <w:r>
        <w:t xml:space="preserve"> on </w:t>
      </w:r>
      <w:r>
        <w:rPr>
          <w:rStyle w:val="Strong"/>
        </w:rPr>
        <w:t>three continents</w:t>
      </w:r>
      <w:r>
        <w:t xml:space="preserve"> (Asia, Africa, Europe), yet it tells </w:t>
      </w:r>
      <w:r>
        <w:rPr>
          <w:rStyle w:val="Strong"/>
        </w:rPr>
        <w:t>one consistent story</w:t>
      </w:r>
      <w:r>
        <w:t xml:space="preserve"> — God’s plan to redeem humanity through Jesus Christ.</w:t>
      </w:r>
    </w:p>
    <w:p w14:paraId="4AED8B55" w14:textId="77777777" w:rsidR="00C12A54" w:rsidRDefault="008F6C8A" w:rsidP="00C83030">
      <w:pPr>
        <w:pStyle w:val="NormalWeb"/>
        <w:numPr>
          <w:ilvl w:val="0"/>
          <w:numId w:val="72"/>
        </w:numPr>
      </w:pPr>
      <w:r>
        <w:t xml:space="preserve">Despite its diversity of authors and backgrounds, it has </w:t>
      </w:r>
      <w:r>
        <w:rPr>
          <w:rStyle w:val="Strong"/>
        </w:rPr>
        <w:t>no contradictions</w:t>
      </w:r>
      <w:r>
        <w:t xml:space="preserve"> in its central message.</w:t>
      </w:r>
    </w:p>
    <w:p w14:paraId="1607156C" w14:textId="77777777" w:rsidR="00C12A54" w:rsidRDefault="00000000">
      <w:r>
        <w:pict w14:anchorId="0898BF14">
          <v:rect id="_x0000_i1046" style="width:0;height:1.5pt" o:hralign="center" o:hrstd="t" o:hr="t" fillcolor="#a0a0a0" stroked="f"/>
        </w:pict>
      </w:r>
    </w:p>
    <w:p w14:paraId="28CD8609" w14:textId="77777777" w:rsidR="00C12A54" w:rsidRDefault="008F6C8A">
      <w:pPr>
        <w:pStyle w:val="Heading3"/>
      </w:pPr>
      <w:r>
        <w:t xml:space="preserve">6. </w:t>
      </w:r>
      <w:r>
        <w:rPr>
          <w:rStyle w:val="Strong"/>
          <w:b/>
          <w:bCs/>
        </w:rPr>
        <w:t>Transforming Power</w:t>
      </w:r>
    </w:p>
    <w:p w14:paraId="6F9BCAC7" w14:textId="77777777" w:rsidR="00C12A54" w:rsidRDefault="008F6C8A" w:rsidP="00C83030">
      <w:pPr>
        <w:pStyle w:val="NormalWeb"/>
        <w:numPr>
          <w:ilvl w:val="0"/>
          <w:numId w:val="73"/>
        </w:numPr>
      </w:pPr>
      <w:r>
        <w:t xml:space="preserve">The Bible has </w:t>
      </w:r>
      <w:r>
        <w:rPr>
          <w:rStyle w:val="Strong"/>
        </w:rPr>
        <w:t>changed lives and cultures</w:t>
      </w:r>
      <w:r>
        <w:t xml:space="preserve"> for over 2,000 years.</w:t>
      </w:r>
    </w:p>
    <w:p w14:paraId="46BF2762" w14:textId="77777777" w:rsidR="00C12A54" w:rsidRDefault="008F6C8A" w:rsidP="00C83030">
      <w:pPr>
        <w:pStyle w:val="NormalWeb"/>
        <w:numPr>
          <w:ilvl w:val="1"/>
          <w:numId w:val="73"/>
        </w:numPr>
      </w:pPr>
      <w:r>
        <w:t>It has inspired education, justice, and compassion (hospitals, schools, human rights movements).</w:t>
      </w:r>
    </w:p>
    <w:p w14:paraId="2E56B471" w14:textId="77777777" w:rsidR="00C12A54" w:rsidRDefault="008F6C8A" w:rsidP="00C83030">
      <w:pPr>
        <w:pStyle w:val="NormalWeb"/>
        <w:numPr>
          <w:ilvl w:val="1"/>
          <w:numId w:val="73"/>
        </w:numPr>
      </w:pPr>
      <w:r>
        <w:t xml:space="preserve">Millions testify to </w:t>
      </w:r>
      <w:r>
        <w:rPr>
          <w:rStyle w:val="Strong"/>
        </w:rPr>
        <w:t>personal transformation</w:t>
      </w:r>
      <w:r>
        <w:t xml:space="preserve"> through reading and following it.</w:t>
      </w:r>
    </w:p>
    <w:p w14:paraId="4F5524B9" w14:textId="77777777" w:rsidR="00C12A54" w:rsidRDefault="008F6C8A" w:rsidP="00C83030">
      <w:pPr>
        <w:pStyle w:val="NormalWeb"/>
        <w:numPr>
          <w:ilvl w:val="0"/>
          <w:numId w:val="73"/>
        </w:numPr>
      </w:pPr>
      <w:r>
        <w:t>As Jesus said,</w:t>
      </w:r>
    </w:p>
    <w:p w14:paraId="106EA69A" w14:textId="77777777" w:rsidR="00C12A54" w:rsidRDefault="008F6C8A">
      <w:pPr>
        <w:pStyle w:val="NormalWeb"/>
        <w:ind w:left="720"/>
      </w:pPr>
      <w:r>
        <w:rPr>
          <w:rStyle w:val="Emphasis"/>
          <w:rFonts w:eastAsiaTheme="majorEastAsia"/>
        </w:rPr>
        <w:t>“Heaven and earth will pass away, but my words will never pass away.”</w:t>
      </w:r>
      <w:r>
        <w:t xml:space="preserve"> — Matthew 24:35</w:t>
      </w:r>
    </w:p>
    <w:p w14:paraId="7FFA09CE" w14:textId="77777777" w:rsidR="00C12A54" w:rsidRDefault="00000000">
      <w:r>
        <w:pict w14:anchorId="5C0AC103">
          <v:rect id="_x0000_i1047" style="width:0;height:1.5pt" o:hralign="center" o:hrstd="t" o:hr="t" fillcolor="#a0a0a0" stroked="f"/>
        </w:pict>
      </w:r>
    </w:p>
    <w:p w14:paraId="365715F4" w14:textId="77777777" w:rsidR="00C12A54" w:rsidRDefault="008F6C8A">
      <w:pPr>
        <w:pStyle w:val="Heading3"/>
      </w:pPr>
      <w:r>
        <w:lastRenderedPageBreak/>
        <w:t xml:space="preserve">7. </w:t>
      </w:r>
      <w:r>
        <w:rPr>
          <w:rStyle w:val="Strong"/>
          <w:b/>
          <w:bCs/>
        </w:rPr>
        <w:t>Spiritual Confirmation</w:t>
      </w:r>
    </w:p>
    <w:p w14:paraId="45F1FDB1" w14:textId="77777777" w:rsidR="00C12A54" w:rsidRDefault="008F6C8A" w:rsidP="00C83030">
      <w:pPr>
        <w:pStyle w:val="NormalWeb"/>
        <w:numPr>
          <w:ilvl w:val="0"/>
          <w:numId w:val="74"/>
        </w:numPr>
      </w:pPr>
      <w:r>
        <w:t xml:space="preserve">Beyond historical and textual evidence, many believers trust the Bible because the </w:t>
      </w:r>
      <w:r>
        <w:rPr>
          <w:rStyle w:val="Strong"/>
        </w:rPr>
        <w:t>Holy Spirit confirms its truth</w:t>
      </w:r>
      <w:r>
        <w:t xml:space="preserve"> in their hearts.</w:t>
      </w:r>
    </w:p>
    <w:p w14:paraId="6F9E5726" w14:textId="77777777" w:rsidR="00C12A54" w:rsidRDefault="008F6C8A">
      <w:pPr>
        <w:pStyle w:val="NormalWeb"/>
        <w:ind w:left="720"/>
      </w:pPr>
      <w:r>
        <w:rPr>
          <w:rStyle w:val="Emphasis"/>
          <w:rFonts w:eastAsiaTheme="majorEastAsia"/>
        </w:rPr>
        <w:t>“The Spirit himself testifies with our spirit that we are God’s children.”</w:t>
      </w:r>
      <w:r>
        <w:t xml:space="preserve"> — Romans 8:16</w:t>
      </w:r>
    </w:p>
    <w:p w14:paraId="28824391" w14:textId="77777777" w:rsidR="00C12A54" w:rsidRDefault="008F6C8A" w:rsidP="00C83030">
      <w:pPr>
        <w:pStyle w:val="NormalWeb"/>
        <w:numPr>
          <w:ilvl w:val="0"/>
          <w:numId w:val="74"/>
        </w:numPr>
      </w:pPr>
      <w:r>
        <w:t>Faith does not reject reason — it goes beyond it. Evidence supports belief, but trust in God’s Word is also a matter of faith.</w:t>
      </w:r>
    </w:p>
    <w:p w14:paraId="2866E7C5" w14:textId="77777777" w:rsidR="00C12A54" w:rsidRDefault="00000000">
      <w:r>
        <w:pict w14:anchorId="547CCD71">
          <v:rect id="_x0000_i1048" style="width:0;height:1.5pt" o:hralign="center" o:hrstd="t" o:hr="t" fillcolor="#a0a0a0" stroked="f"/>
        </w:pict>
      </w:r>
    </w:p>
    <w:p w14:paraId="0ED63F18" w14:textId="77777777" w:rsidR="00C12A54" w:rsidRDefault="008F6C8A">
      <w:pPr>
        <w:pStyle w:val="Heading3"/>
      </w:pPr>
      <w:r>
        <w:rPr>
          <w:rFonts w:ascii="Segoe UI Emoji" w:hAnsi="Segoe UI Emoji" w:cs="Segoe UI Emoji"/>
        </w:rPr>
        <w:t>✅</w:t>
      </w:r>
      <w:r>
        <w:t xml:space="preserve"> </w:t>
      </w:r>
      <w:r>
        <w:rPr>
          <w:rStyle w:val="Strong"/>
          <w:b/>
          <w:bCs/>
        </w:rPr>
        <w:t>Conclusion</w:t>
      </w:r>
    </w:p>
    <w:p w14:paraId="4C3F3CFB" w14:textId="77777777" w:rsidR="00C12A54" w:rsidRDefault="008F6C8A">
      <w:pPr>
        <w:pStyle w:val="NormalWeb"/>
      </w:pPr>
      <w:r>
        <w:t xml:space="preserve">Yes — we </w:t>
      </w:r>
      <w:r>
        <w:rPr>
          <w:rStyle w:val="Strong"/>
        </w:rPr>
        <w:t>can trust the Bible</w:t>
      </w:r>
      <w:r>
        <w:t xml:space="preserve"> because:</w:t>
      </w:r>
    </w:p>
    <w:p w14:paraId="31134B0B" w14:textId="77777777" w:rsidR="00C12A54" w:rsidRDefault="008F6C8A" w:rsidP="00C83030">
      <w:pPr>
        <w:pStyle w:val="NormalWeb"/>
        <w:numPr>
          <w:ilvl w:val="0"/>
          <w:numId w:val="75"/>
        </w:numPr>
      </w:pPr>
      <w:r>
        <w:t xml:space="preserve">It is </w:t>
      </w:r>
      <w:r>
        <w:rPr>
          <w:rStyle w:val="Strong"/>
        </w:rPr>
        <w:t>historically reliable</w:t>
      </w:r>
      <w:r>
        <w:t xml:space="preserve"> and </w:t>
      </w:r>
      <w:r>
        <w:rPr>
          <w:rStyle w:val="Strong"/>
        </w:rPr>
        <w:t>textually preserved</w:t>
      </w:r>
      <w:r>
        <w:t>.</w:t>
      </w:r>
    </w:p>
    <w:p w14:paraId="4C32A103" w14:textId="77777777" w:rsidR="00C12A54" w:rsidRDefault="008F6C8A" w:rsidP="00C83030">
      <w:pPr>
        <w:pStyle w:val="NormalWeb"/>
        <w:numPr>
          <w:ilvl w:val="0"/>
          <w:numId w:val="75"/>
        </w:numPr>
      </w:pPr>
      <w:r>
        <w:t xml:space="preserve">It contains </w:t>
      </w:r>
      <w:r>
        <w:rPr>
          <w:rStyle w:val="Strong"/>
        </w:rPr>
        <w:t>fulfilled prophecies</w:t>
      </w:r>
      <w:r>
        <w:t>.</w:t>
      </w:r>
    </w:p>
    <w:p w14:paraId="4D57DCE3" w14:textId="77777777" w:rsidR="00C12A54" w:rsidRDefault="008F6C8A" w:rsidP="00C83030">
      <w:pPr>
        <w:pStyle w:val="NormalWeb"/>
        <w:numPr>
          <w:ilvl w:val="0"/>
          <w:numId w:val="75"/>
        </w:numPr>
      </w:pPr>
      <w:r>
        <w:t xml:space="preserve">It presents a </w:t>
      </w:r>
      <w:r>
        <w:rPr>
          <w:rStyle w:val="Strong"/>
        </w:rPr>
        <w:t>unified message</w:t>
      </w:r>
      <w:r>
        <w:t xml:space="preserve"> centered on Jesus Christ.</w:t>
      </w:r>
    </w:p>
    <w:p w14:paraId="3EC1C06A" w14:textId="77777777" w:rsidR="00C12A54" w:rsidRDefault="008F6C8A" w:rsidP="00C83030">
      <w:pPr>
        <w:pStyle w:val="NormalWeb"/>
        <w:numPr>
          <w:ilvl w:val="0"/>
          <w:numId w:val="75"/>
        </w:numPr>
      </w:pPr>
      <w:r>
        <w:t xml:space="preserve">It has </w:t>
      </w:r>
      <w:r>
        <w:rPr>
          <w:rStyle w:val="Strong"/>
        </w:rPr>
        <w:t>transforming power</w:t>
      </w:r>
      <w:r>
        <w:t xml:space="preserve"> proven across generations.</w:t>
      </w:r>
    </w:p>
    <w:p w14:paraId="29FF7515" w14:textId="77777777" w:rsidR="00C12A54" w:rsidRDefault="008F6C8A" w:rsidP="00C83030">
      <w:pPr>
        <w:pStyle w:val="NormalWeb"/>
        <w:numPr>
          <w:ilvl w:val="0"/>
          <w:numId w:val="75"/>
        </w:numPr>
      </w:pPr>
      <w:r>
        <w:t xml:space="preserve">It bears the </w:t>
      </w:r>
      <w:r>
        <w:rPr>
          <w:rStyle w:val="Strong"/>
        </w:rPr>
        <w:t>divine mark of inspiration</w:t>
      </w:r>
      <w:r>
        <w:t xml:space="preserve"> and truth.</w:t>
      </w:r>
    </w:p>
    <w:p w14:paraId="483B608C" w14:textId="77777777" w:rsidR="00C12A54" w:rsidRDefault="008F6C8A">
      <w:r>
        <w:t>_______________________________________________________________________________________________________</w:t>
      </w:r>
    </w:p>
    <w:p w14:paraId="28F3C45C" w14:textId="77777777" w:rsidR="00C12A54" w:rsidRDefault="008F6C8A">
      <w:r>
        <w:t>4. How We Received the Bible — Week 8 (Due by: 25 Aug)</w:t>
      </w:r>
    </w:p>
    <w:p w14:paraId="2AC0CDAC" w14:textId="77777777" w:rsidR="00C12A54" w:rsidRDefault="008F6C8A">
      <w:r>
        <w:t>☐ Completed</w:t>
      </w:r>
    </w:p>
    <w:p w14:paraId="419F0791" w14:textId="77777777" w:rsidR="00C12A54" w:rsidRDefault="008F6C8A">
      <w:r>
        <w:t>Comments:</w:t>
      </w:r>
    </w:p>
    <w:p w14:paraId="0CF2157A" w14:textId="77777777" w:rsidR="00C12A54" w:rsidRDefault="008F6C8A">
      <w:pPr>
        <w:pStyle w:val="NormalWeb"/>
      </w:pPr>
      <w:r>
        <w:t xml:space="preserve">That’s a beautiful and meaningful </w:t>
      </w:r>
      <w:proofErr w:type="gramStart"/>
      <w:r>
        <w:t>question  —</w:t>
      </w:r>
      <w:proofErr w:type="gramEnd"/>
      <w:r>
        <w:t xml:space="preserve"> </w:t>
      </w:r>
      <w:r>
        <w:rPr>
          <w:rStyle w:val="Emphasis"/>
        </w:rPr>
        <w:t>“How to receive the Bible”</w:t>
      </w:r>
      <w:r>
        <w:t xml:space="preserve"> can mean two things:</w:t>
      </w:r>
    </w:p>
    <w:p w14:paraId="3E2EADF4" w14:textId="77777777" w:rsidR="00C12A54" w:rsidRDefault="008F6C8A" w:rsidP="00C83030">
      <w:pPr>
        <w:pStyle w:val="NormalWeb"/>
        <w:numPr>
          <w:ilvl w:val="0"/>
          <w:numId w:val="76"/>
        </w:numPr>
      </w:pPr>
      <w:r>
        <w:rPr>
          <w:rStyle w:val="Strong"/>
        </w:rPr>
        <w:t>How to receive (accept) the message of the Bible personally</w:t>
      </w:r>
      <w:r>
        <w:t>, or</w:t>
      </w:r>
    </w:p>
    <w:p w14:paraId="1FD4522B" w14:textId="77777777" w:rsidR="00C12A54" w:rsidRDefault="008F6C8A" w:rsidP="00C83030">
      <w:pPr>
        <w:pStyle w:val="NormalWeb"/>
        <w:numPr>
          <w:ilvl w:val="0"/>
          <w:numId w:val="76"/>
        </w:numPr>
      </w:pPr>
      <w:r>
        <w:rPr>
          <w:rStyle w:val="Strong"/>
        </w:rPr>
        <w:t>How to physically get or start reading the Bible.</w:t>
      </w:r>
    </w:p>
    <w:p w14:paraId="2F60FE02" w14:textId="77777777" w:rsidR="00C12A54" w:rsidRDefault="008F6C8A">
      <w:pPr>
        <w:pStyle w:val="NormalWeb"/>
      </w:pPr>
      <w:r>
        <w:t xml:space="preserve">Let’s look at </w:t>
      </w:r>
      <w:r>
        <w:rPr>
          <w:rStyle w:val="Strong"/>
        </w:rPr>
        <w:t>both meanings</w:t>
      </w:r>
      <w:r>
        <w:t>, since they go hand in hand.</w:t>
      </w:r>
    </w:p>
    <w:p w14:paraId="36FD6A05" w14:textId="77777777" w:rsidR="00C12A54" w:rsidRDefault="00000000">
      <w:r>
        <w:pict w14:anchorId="451FEBA8">
          <v:rect id="_x0000_i1049" style="width:0;height:1.5pt" o:hralign="center" o:hrstd="t" o:hr="t" fillcolor="#a0a0a0" stroked="f"/>
        </w:pict>
      </w:r>
    </w:p>
    <w:p w14:paraId="32D90CBF" w14:textId="77777777" w:rsidR="00C12A54" w:rsidRDefault="008F6C8A">
      <w:pPr>
        <w:pStyle w:val="Heading2"/>
      </w:pPr>
      <w:r>
        <w:rPr>
          <w:rFonts w:ascii="Segoe UI Emoji" w:hAnsi="Segoe UI Emoji" w:cs="Segoe UI Emoji"/>
        </w:rPr>
        <w:t>📖</w:t>
      </w:r>
      <w:r>
        <w:t xml:space="preserve"> </w:t>
      </w:r>
      <w:r>
        <w:rPr>
          <w:rStyle w:val="Strong"/>
          <w:b/>
          <w:bCs/>
        </w:rPr>
        <w:t>1. How to Receive the Bible Spiritually (in Your Heart)</w:t>
      </w:r>
    </w:p>
    <w:p w14:paraId="4BCAC770" w14:textId="77777777" w:rsidR="00C12A54" w:rsidRDefault="008F6C8A">
      <w:pPr>
        <w:pStyle w:val="NormalWeb"/>
      </w:pPr>
      <w:r>
        <w:t xml:space="preserve">Receiving the Bible means more than just owning a copy — it means </w:t>
      </w:r>
      <w:r>
        <w:rPr>
          <w:rStyle w:val="Strong"/>
        </w:rPr>
        <w:t>welcoming God’s Word into your life</w:t>
      </w:r>
      <w:r>
        <w:t xml:space="preserve"> and allowing it to transform you.</w:t>
      </w:r>
    </w:p>
    <w:p w14:paraId="3D51FB8A" w14:textId="77777777" w:rsidR="00C12A54" w:rsidRDefault="008F6C8A">
      <w:pPr>
        <w:pStyle w:val="Heading3"/>
      </w:pPr>
      <w:r>
        <w:rPr>
          <w:rFonts w:ascii="Segoe UI Emoji" w:hAnsi="Segoe UI Emoji" w:cs="Segoe UI Emoji"/>
        </w:rPr>
        <w:lastRenderedPageBreak/>
        <w:t>✨</w:t>
      </w:r>
      <w:r>
        <w:t xml:space="preserve"> </w:t>
      </w:r>
      <w:r>
        <w:rPr>
          <w:rStyle w:val="Strong"/>
          <w:b/>
          <w:bCs/>
        </w:rPr>
        <w:t>Steps to Receive the Bible Spiritually:</w:t>
      </w:r>
    </w:p>
    <w:p w14:paraId="0D2BAD89" w14:textId="77777777" w:rsidR="00C12A54" w:rsidRDefault="008F6C8A">
      <w:pPr>
        <w:pStyle w:val="Heading4"/>
      </w:pPr>
      <w:r>
        <w:t xml:space="preserve">1. </w:t>
      </w:r>
      <w:r>
        <w:rPr>
          <w:rStyle w:val="Strong"/>
          <w:b/>
          <w:bCs/>
        </w:rPr>
        <w:t>Be Open and Humble</w:t>
      </w:r>
    </w:p>
    <w:p w14:paraId="5FAD106C" w14:textId="77777777" w:rsidR="00C12A54" w:rsidRDefault="008F6C8A" w:rsidP="00C83030">
      <w:pPr>
        <w:pStyle w:val="NormalWeb"/>
        <w:numPr>
          <w:ilvl w:val="0"/>
          <w:numId w:val="77"/>
        </w:numPr>
      </w:pPr>
      <w:r>
        <w:t>Come to God with an open heart, ready to listen and learn.</w:t>
      </w:r>
    </w:p>
    <w:p w14:paraId="0D5BED28" w14:textId="77777777" w:rsidR="00C12A54" w:rsidRDefault="008F6C8A">
      <w:pPr>
        <w:pStyle w:val="NormalWeb"/>
        <w:ind w:left="720"/>
      </w:pPr>
      <w:r>
        <w:rPr>
          <w:rStyle w:val="Emphasis"/>
        </w:rPr>
        <w:t>“Receive with meekness the implanted word, which is able to save your souls.”</w:t>
      </w:r>
      <w:r>
        <w:t xml:space="preserve"> — James 1:21</w:t>
      </w:r>
    </w:p>
    <w:p w14:paraId="1AA5DCEB" w14:textId="77777777" w:rsidR="00C12A54" w:rsidRDefault="008F6C8A" w:rsidP="00C83030">
      <w:pPr>
        <w:pStyle w:val="NormalWeb"/>
        <w:numPr>
          <w:ilvl w:val="0"/>
          <w:numId w:val="77"/>
        </w:numPr>
      </w:pPr>
      <w:r>
        <w:t xml:space="preserve">Recognize that the Bible is not just information — it’s </w:t>
      </w:r>
      <w:r>
        <w:rPr>
          <w:rStyle w:val="Strong"/>
        </w:rPr>
        <w:t>God speaking</w:t>
      </w:r>
      <w:r>
        <w:t>.</w:t>
      </w:r>
    </w:p>
    <w:p w14:paraId="6818DE7D" w14:textId="77777777" w:rsidR="00C12A54" w:rsidRDefault="008F6C8A">
      <w:pPr>
        <w:pStyle w:val="Heading4"/>
      </w:pPr>
      <w:r>
        <w:t xml:space="preserve">2. </w:t>
      </w:r>
      <w:r>
        <w:rPr>
          <w:rStyle w:val="Strong"/>
          <w:b/>
          <w:bCs/>
        </w:rPr>
        <w:t>Believe It Is God’s Word</w:t>
      </w:r>
    </w:p>
    <w:p w14:paraId="1D1C4751" w14:textId="77777777" w:rsidR="00C12A54" w:rsidRDefault="008F6C8A" w:rsidP="00C83030">
      <w:pPr>
        <w:pStyle w:val="NormalWeb"/>
        <w:numPr>
          <w:ilvl w:val="0"/>
          <w:numId w:val="78"/>
        </w:numPr>
      </w:pPr>
      <w:r>
        <w:t xml:space="preserve">Trust that Scripture is </w:t>
      </w:r>
      <w:r>
        <w:rPr>
          <w:rStyle w:val="Strong"/>
        </w:rPr>
        <w:t>true, inspired, and trustworthy</w:t>
      </w:r>
      <w:r>
        <w:t xml:space="preserve"> (2 Timothy 3:16).</w:t>
      </w:r>
    </w:p>
    <w:p w14:paraId="60E8A319" w14:textId="77777777" w:rsidR="00C12A54" w:rsidRDefault="008F6C8A" w:rsidP="00C83030">
      <w:pPr>
        <w:pStyle w:val="NormalWeb"/>
        <w:numPr>
          <w:ilvl w:val="0"/>
          <w:numId w:val="78"/>
        </w:numPr>
      </w:pPr>
      <w:r>
        <w:t xml:space="preserve">Even if you don’t understand everything at first, approach it in </w:t>
      </w:r>
      <w:r>
        <w:rPr>
          <w:rStyle w:val="Strong"/>
        </w:rPr>
        <w:t>faith</w:t>
      </w:r>
      <w:r>
        <w:t>, not skepticism.</w:t>
      </w:r>
    </w:p>
    <w:p w14:paraId="57C5EA85" w14:textId="77777777" w:rsidR="00C12A54" w:rsidRDefault="008F6C8A">
      <w:pPr>
        <w:pStyle w:val="Heading4"/>
      </w:pPr>
      <w:r>
        <w:t xml:space="preserve">3. </w:t>
      </w:r>
      <w:r>
        <w:rPr>
          <w:rStyle w:val="Strong"/>
          <w:b/>
          <w:bCs/>
        </w:rPr>
        <w:t>Ask the Holy Spirit for Understanding</w:t>
      </w:r>
    </w:p>
    <w:p w14:paraId="5EC2D47E" w14:textId="77777777" w:rsidR="00C12A54" w:rsidRDefault="008F6C8A" w:rsidP="00C83030">
      <w:pPr>
        <w:pStyle w:val="NormalWeb"/>
        <w:numPr>
          <w:ilvl w:val="0"/>
          <w:numId w:val="79"/>
        </w:numPr>
      </w:pPr>
      <w:r>
        <w:t>Pray before you read:</w:t>
      </w:r>
    </w:p>
    <w:p w14:paraId="735EE05A" w14:textId="77777777" w:rsidR="00C12A54" w:rsidRDefault="008F6C8A">
      <w:pPr>
        <w:pStyle w:val="NormalWeb"/>
        <w:ind w:left="720"/>
      </w:pPr>
      <w:r>
        <w:t>“Lord, open my eyes to see the truth in Your Word.”</w:t>
      </w:r>
    </w:p>
    <w:p w14:paraId="19D1E332" w14:textId="77777777" w:rsidR="00C12A54" w:rsidRDefault="008F6C8A" w:rsidP="00C83030">
      <w:pPr>
        <w:pStyle w:val="NormalWeb"/>
        <w:numPr>
          <w:ilvl w:val="0"/>
          <w:numId w:val="79"/>
        </w:numPr>
      </w:pPr>
      <w:r>
        <w:t>The Holy Spirit helps believers understand and apply the Bible (John 14:26; 1 Corinthians 2:12–14).</w:t>
      </w:r>
    </w:p>
    <w:p w14:paraId="2405AA71" w14:textId="77777777" w:rsidR="00C12A54" w:rsidRDefault="008F6C8A">
      <w:pPr>
        <w:pStyle w:val="Heading4"/>
      </w:pPr>
      <w:r>
        <w:t xml:space="preserve">4. </w:t>
      </w:r>
      <w:r>
        <w:rPr>
          <w:rStyle w:val="Strong"/>
          <w:b/>
          <w:bCs/>
        </w:rPr>
        <w:t>Read and Study It Regularly</w:t>
      </w:r>
    </w:p>
    <w:p w14:paraId="08686A26" w14:textId="77777777" w:rsidR="00C12A54" w:rsidRDefault="008F6C8A" w:rsidP="00C83030">
      <w:pPr>
        <w:pStyle w:val="NormalWeb"/>
        <w:numPr>
          <w:ilvl w:val="0"/>
          <w:numId w:val="80"/>
        </w:numPr>
      </w:pPr>
      <w:r>
        <w:t>Start small — maybe a few verses or a chapter a day.</w:t>
      </w:r>
    </w:p>
    <w:p w14:paraId="28BCF704" w14:textId="77777777" w:rsidR="00C12A54" w:rsidRDefault="008F6C8A" w:rsidP="00C83030">
      <w:pPr>
        <w:pStyle w:val="NormalWeb"/>
        <w:numPr>
          <w:ilvl w:val="0"/>
          <w:numId w:val="80"/>
        </w:numPr>
      </w:pPr>
      <w:r>
        <w:t xml:space="preserve">Begin with books like </w:t>
      </w:r>
      <w:r>
        <w:rPr>
          <w:rStyle w:val="Strong"/>
        </w:rPr>
        <w:t>John</w:t>
      </w:r>
      <w:r>
        <w:t xml:space="preserve">, </w:t>
      </w:r>
      <w:r>
        <w:rPr>
          <w:rStyle w:val="Strong"/>
        </w:rPr>
        <w:t>Psalms</w:t>
      </w:r>
      <w:r>
        <w:t xml:space="preserve">, or </w:t>
      </w:r>
      <w:r>
        <w:rPr>
          <w:rStyle w:val="Strong"/>
        </w:rPr>
        <w:t>Proverbs</w:t>
      </w:r>
      <w:r>
        <w:t>.</w:t>
      </w:r>
    </w:p>
    <w:p w14:paraId="745D2BAB" w14:textId="77777777" w:rsidR="00C12A54" w:rsidRDefault="008F6C8A" w:rsidP="00C83030">
      <w:pPr>
        <w:pStyle w:val="NormalWeb"/>
        <w:numPr>
          <w:ilvl w:val="0"/>
          <w:numId w:val="80"/>
        </w:numPr>
      </w:pPr>
      <w:r>
        <w:t>Take notes, underline, or journal what God shows you.</w:t>
      </w:r>
    </w:p>
    <w:p w14:paraId="35612972" w14:textId="77777777" w:rsidR="00C12A54" w:rsidRDefault="008F6C8A">
      <w:pPr>
        <w:pStyle w:val="Heading4"/>
      </w:pPr>
      <w:r>
        <w:t xml:space="preserve">5. </w:t>
      </w:r>
      <w:r>
        <w:rPr>
          <w:rStyle w:val="Strong"/>
          <w:b/>
          <w:bCs/>
        </w:rPr>
        <w:t>Obey What You Learn</w:t>
      </w:r>
    </w:p>
    <w:p w14:paraId="6B7FCAA9" w14:textId="77777777" w:rsidR="00C12A54" w:rsidRDefault="008F6C8A" w:rsidP="00C83030">
      <w:pPr>
        <w:pStyle w:val="NormalWeb"/>
        <w:numPr>
          <w:ilvl w:val="0"/>
          <w:numId w:val="81"/>
        </w:numPr>
      </w:pPr>
      <w:r>
        <w:t xml:space="preserve">The Bible is meant to </w:t>
      </w:r>
      <w:r>
        <w:rPr>
          <w:rStyle w:val="Strong"/>
        </w:rPr>
        <w:t>change our hearts and actions</w:t>
      </w:r>
      <w:r>
        <w:t>, not just fill our minds.</w:t>
      </w:r>
    </w:p>
    <w:p w14:paraId="208EA3D7" w14:textId="77777777" w:rsidR="00C12A54" w:rsidRDefault="008F6C8A">
      <w:pPr>
        <w:pStyle w:val="NormalWeb"/>
        <w:ind w:left="720"/>
      </w:pPr>
      <w:r>
        <w:rPr>
          <w:rStyle w:val="Emphasis"/>
        </w:rPr>
        <w:t>“Do not merely listen to the word… Do what it says.”</w:t>
      </w:r>
      <w:r>
        <w:t xml:space="preserve"> — James 1:22</w:t>
      </w:r>
    </w:p>
    <w:p w14:paraId="1B303F0E" w14:textId="77777777" w:rsidR="00C12A54" w:rsidRDefault="008F6C8A" w:rsidP="00C83030">
      <w:pPr>
        <w:pStyle w:val="NormalWeb"/>
        <w:numPr>
          <w:ilvl w:val="0"/>
          <w:numId w:val="81"/>
        </w:numPr>
      </w:pPr>
      <w:r>
        <w:t>As you obey, your faith grows stronger.</w:t>
      </w:r>
    </w:p>
    <w:p w14:paraId="24EFCEA9" w14:textId="77777777" w:rsidR="00C12A54" w:rsidRDefault="008F6C8A">
      <w:pPr>
        <w:pStyle w:val="Heading4"/>
      </w:pPr>
      <w:r>
        <w:t xml:space="preserve">6. </w:t>
      </w:r>
      <w:r>
        <w:rPr>
          <w:rStyle w:val="Strong"/>
          <w:b/>
          <w:bCs/>
        </w:rPr>
        <w:t>Let It Shape Your Life</w:t>
      </w:r>
    </w:p>
    <w:p w14:paraId="1ED7E351" w14:textId="77777777" w:rsidR="00C12A54" w:rsidRDefault="008F6C8A" w:rsidP="00C83030">
      <w:pPr>
        <w:pStyle w:val="NormalWeb"/>
        <w:numPr>
          <w:ilvl w:val="0"/>
          <w:numId w:val="82"/>
        </w:numPr>
      </w:pPr>
      <w:r>
        <w:t>The Bible gives wisdom, comfort, correction, and direction.</w:t>
      </w:r>
    </w:p>
    <w:p w14:paraId="5B385D8F" w14:textId="77777777" w:rsidR="00C12A54" w:rsidRDefault="008F6C8A" w:rsidP="00C83030">
      <w:pPr>
        <w:pStyle w:val="NormalWeb"/>
        <w:numPr>
          <w:ilvl w:val="1"/>
          <w:numId w:val="82"/>
        </w:numPr>
      </w:pPr>
      <w:r>
        <w:t xml:space="preserve">It teaches us </w:t>
      </w:r>
      <w:r>
        <w:rPr>
          <w:rStyle w:val="Strong"/>
        </w:rPr>
        <w:t>who God is</w:t>
      </w:r>
      <w:r>
        <w:t>.</w:t>
      </w:r>
    </w:p>
    <w:p w14:paraId="1C6A2D90" w14:textId="77777777" w:rsidR="00C12A54" w:rsidRDefault="008F6C8A" w:rsidP="00C83030">
      <w:pPr>
        <w:pStyle w:val="NormalWeb"/>
        <w:numPr>
          <w:ilvl w:val="1"/>
          <w:numId w:val="82"/>
        </w:numPr>
      </w:pPr>
      <w:r>
        <w:t xml:space="preserve">It guides us in </w:t>
      </w:r>
      <w:r>
        <w:rPr>
          <w:rStyle w:val="Strong"/>
        </w:rPr>
        <w:t>how to live</w:t>
      </w:r>
      <w:r>
        <w:t>.</w:t>
      </w:r>
    </w:p>
    <w:p w14:paraId="3062B565" w14:textId="77777777" w:rsidR="00C12A54" w:rsidRDefault="008F6C8A" w:rsidP="00C83030">
      <w:pPr>
        <w:pStyle w:val="NormalWeb"/>
        <w:numPr>
          <w:ilvl w:val="1"/>
          <w:numId w:val="82"/>
        </w:numPr>
      </w:pPr>
      <w:r>
        <w:t xml:space="preserve">It reminds us of </w:t>
      </w:r>
      <w:r>
        <w:rPr>
          <w:rStyle w:val="Strong"/>
        </w:rPr>
        <w:t>God’s promises and love</w:t>
      </w:r>
      <w:r>
        <w:t>.</w:t>
      </w:r>
    </w:p>
    <w:p w14:paraId="55D5B37D" w14:textId="77777777" w:rsidR="00C12A54" w:rsidRDefault="00000000">
      <w:r>
        <w:lastRenderedPageBreak/>
        <w:pict w14:anchorId="33DFF458">
          <v:rect id="_x0000_i1050" style="width:0;height:1.5pt" o:hralign="center" o:hrstd="t" o:hr="t" fillcolor="#a0a0a0" stroked="f"/>
        </w:pict>
      </w:r>
    </w:p>
    <w:p w14:paraId="0253AD69" w14:textId="77777777" w:rsidR="00C12A54" w:rsidRDefault="008F6C8A">
      <w:pPr>
        <w:pStyle w:val="Heading2"/>
      </w:pPr>
      <w:r>
        <w:rPr>
          <w:rFonts w:ascii="Segoe UI Emoji" w:hAnsi="Segoe UI Emoji" w:cs="Segoe UI Emoji"/>
        </w:rPr>
        <w:t>📚</w:t>
      </w:r>
      <w:r>
        <w:t xml:space="preserve"> </w:t>
      </w:r>
      <w:r>
        <w:rPr>
          <w:rStyle w:val="Strong"/>
          <w:b/>
          <w:bCs/>
        </w:rPr>
        <w:t>2. How to Receive the Bible Physically (in Practice)</w:t>
      </w:r>
    </w:p>
    <w:p w14:paraId="5F30574E" w14:textId="77777777" w:rsidR="00C12A54" w:rsidRDefault="008F6C8A">
      <w:pPr>
        <w:pStyle w:val="NormalWeb"/>
      </w:pPr>
      <w:r>
        <w:t xml:space="preserve">If you mean </w:t>
      </w:r>
      <w:r>
        <w:rPr>
          <w:rStyle w:val="Strong"/>
        </w:rPr>
        <w:t>how to get or begin reading the Bible</w:t>
      </w:r>
      <w:r>
        <w:t>, here are practical ways:</w:t>
      </w:r>
    </w:p>
    <w:p w14:paraId="5C923416" w14:textId="77777777" w:rsidR="00C12A54" w:rsidRDefault="008F6C8A">
      <w:pPr>
        <w:pStyle w:val="Heading3"/>
      </w:pPr>
      <w:r>
        <w:rPr>
          <w:rFonts w:ascii="Segoe UI Emoji" w:hAnsi="Segoe UI Emoji" w:cs="Segoe UI Emoji"/>
        </w:rPr>
        <w:t>💡</w:t>
      </w:r>
      <w:r>
        <w:t xml:space="preserve"> </w:t>
      </w:r>
      <w:r>
        <w:rPr>
          <w:rStyle w:val="Strong"/>
          <w:b/>
          <w:bCs/>
        </w:rPr>
        <w:t>Ways to Access the Bible</w:t>
      </w:r>
    </w:p>
    <w:p w14:paraId="6FE51E49" w14:textId="77777777" w:rsidR="00C12A54" w:rsidRDefault="008F6C8A" w:rsidP="00C83030">
      <w:pPr>
        <w:pStyle w:val="NormalWeb"/>
        <w:numPr>
          <w:ilvl w:val="0"/>
          <w:numId w:val="83"/>
        </w:numPr>
      </w:pPr>
      <w:r>
        <w:rPr>
          <w:rStyle w:val="Strong"/>
        </w:rPr>
        <w:t>Printed Bibles:</w:t>
      </w:r>
      <w:r>
        <w:t xml:space="preserve"> You can buy one at a Christian bookstore or ask your church — many give free copies.</w:t>
      </w:r>
    </w:p>
    <w:p w14:paraId="43C7BEBF" w14:textId="77777777" w:rsidR="00C12A54" w:rsidRDefault="008F6C8A" w:rsidP="00C83030">
      <w:pPr>
        <w:pStyle w:val="NormalWeb"/>
        <w:numPr>
          <w:ilvl w:val="0"/>
          <w:numId w:val="83"/>
        </w:numPr>
      </w:pPr>
      <w:r>
        <w:rPr>
          <w:rStyle w:val="Strong"/>
        </w:rPr>
        <w:t>Online:</w:t>
      </w:r>
      <w:r>
        <w:t xml:space="preserve"> Websites like </w:t>
      </w:r>
      <w:hyperlink r:id="rId8" w:tgtFrame="_new" w:history="1">
        <w:r>
          <w:rPr>
            <w:rStyle w:val="Hyperlink"/>
            <w:rFonts w:eastAsiaTheme="majorEastAsia"/>
          </w:rPr>
          <w:t>BibleGateway.com</w:t>
        </w:r>
      </w:hyperlink>
      <w:r>
        <w:t xml:space="preserve"> or </w:t>
      </w:r>
      <w:hyperlink r:id="rId9" w:tgtFrame="_new" w:history="1">
        <w:proofErr w:type="spellStart"/>
        <w:r>
          <w:rPr>
            <w:rStyle w:val="Hyperlink"/>
            <w:rFonts w:eastAsiaTheme="majorEastAsia"/>
          </w:rPr>
          <w:t>YouVersion</w:t>
        </w:r>
        <w:proofErr w:type="spellEnd"/>
      </w:hyperlink>
      <w:r>
        <w:t xml:space="preserve"> let you read free in many languages and versions.</w:t>
      </w:r>
    </w:p>
    <w:p w14:paraId="60ED7256" w14:textId="77777777" w:rsidR="00C12A54" w:rsidRDefault="008F6C8A" w:rsidP="00C83030">
      <w:pPr>
        <w:pStyle w:val="NormalWeb"/>
        <w:numPr>
          <w:ilvl w:val="0"/>
          <w:numId w:val="83"/>
        </w:numPr>
      </w:pPr>
      <w:r>
        <w:rPr>
          <w:rStyle w:val="Strong"/>
        </w:rPr>
        <w:t>Bible Apps:</w:t>
      </w:r>
      <w:r>
        <w:t xml:space="preserve"> </w:t>
      </w:r>
      <w:proofErr w:type="spellStart"/>
      <w:r>
        <w:t>YouVersion</w:t>
      </w:r>
      <w:proofErr w:type="spellEnd"/>
      <w:r>
        <w:t>, Bible.is, and Blue Letter Bible are excellent apps for phone or tablet.</w:t>
      </w:r>
    </w:p>
    <w:p w14:paraId="10483BFD" w14:textId="77777777" w:rsidR="00C12A54" w:rsidRDefault="008F6C8A" w:rsidP="00C83030">
      <w:pPr>
        <w:pStyle w:val="NormalWeb"/>
        <w:numPr>
          <w:ilvl w:val="0"/>
          <w:numId w:val="83"/>
        </w:numPr>
      </w:pPr>
      <w:r>
        <w:rPr>
          <w:rStyle w:val="Strong"/>
        </w:rPr>
        <w:t>Audio Bibles:</w:t>
      </w:r>
      <w:r>
        <w:t xml:space="preserve"> If you prefer to listen, you can find free recordings online or on mobile apps.</w:t>
      </w:r>
    </w:p>
    <w:p w14:paraId="3E321E38" w14:textId="77777777" w:rsidR="00C12A54" w:rsidRDefault="00C12A54">
      <w:pPr>
        <w:pStyle w:val="Heading3"/>
      </w:pPr>
    </w:p>
    <w:p w14:paraId="23BE24DC" w14:textId="77777777" w:rsidR="00C12A54" w:rsidRDefault="00000000">
      <w:r>
        <w:pict w14:anchorId="3467D194">
          <v:rect id="_x0000_i1051" style="width:0;height:1.5pt" o:hralign="center" o:hrstd="t" o:hr="t" fillcolor="#a0a0a0" stroked="f"/>
        </w:pict>
      </w:r>
    </w:p>
    <w:p w14:paraId="5098CF95" w14:textId="77777777" w:rsidR="00C12A54" w:rsidRDefault="008F6C8A">
      <w:pPr>
        <w:pStyle w:val="Heading2"/>
      </w:pPr>
      <w:r>
        <w:rPr>
          <w:rFonts w:ascii="Segoe UI Emoji" w:hAnsi="Segoe UI Emoji" w:cs="Segoe UI Emoji"/>
        </w:rPr>
        <w:t>🙏</w:t>
      </w:r>
      <w:r>
        <w:t xml:space="preserve"> </w:t>
      </w:r>
      <w:r>
        <w:rPr>
          <w:rStyle w:val="Strong"/>
          <w:b/>
          <w:bCs/>
        </w:rPr>
        <w:t>A Simple Prayer to Receive the Bible’s Message</w:t>
      </w:r>
    </w:p>
    <w:p w14:paraId="116061CC" w14:textId="77777777" w:rsidR="00C12A54" w:rsidRDefault="008F6C8A">
      <w:pPr>
        <w:pStyle w:val="NormalWeb"/>
      </w:pPr>
      <w:r>
        <w:t>“Father God, thank You for giving us Your Word.</w:t>
      </w:r>
      <w:r>
        <w:br/>
        <w:t>I open my heart to receive Your truth.</w:t>
      </w:r>
      <w:r>
        <w:br/>
        <w:t>Teach me through the Bible who You are and how to live for You.</w:t>
      </w:r>
      <w:r>
        <w:br/>
        <w:t>Help me to understand it, believe it, and obey it.</w:t>
      </w:r>
      <w:r>
        <w:br/>
        <w:t>In Jesus’ name, Amen.”</w:t>
      </w:r>
    </w:p>
    <w:p w14:paraId="39947A58" w14:textId="77777777" w:rsidR="00C12A54" w:rsidRDefault="00000000">
      <w:r>
        <w:pict w14:anchorId="707A73C7">
          <v:rect id="_x0000_i1052" style="width:0;height:1.5pt" o:hralign="center" o:hrstd="t" o:hr="t" fillcolor="#a0a0a0" stroked="f"/>
        </w:pict>
      </w:r>
    </w:p>
    <w:p w14:paraId="10265465" w14:textId="77777777" w:rsidR="00C12A54" w:rsidRDefault="00C12A54"/>
    <w:p w14:paraId="298052AD" w14:textId="77777777" w:rsidR="00C12A54" w:rsidRDefault="008F6C8A">
      <w:r>
        <w:t>_________________________________________________________________________________________________________</w:t>
      </w:r>
    </w:p>
    <w:p w14:paraId="3AF0823A" w14:textId="77777777" w:rsidR="00C12A54" w:rsidRDefault="008F6C8A">
      <w:r>
        <w:t>5. Mark 1-5 — Week 8 (Due by: 25 Aug)</w:t>
      </w:r>
    </w:p>
    <w:p w14:paraId="37C0BA92" w14:textId="77777777" w:rsidR="00C12A54" w:rsidRDefault="008F6C8A" w:rsidP="00C83030">
      <w:pPr>
        <w:pStyle w:val="ListParagraph"/>
        <w:numPr>
          <w:ilvl w:val="0"/>
          <w:numId w:val="84"/>
        </w:numPr>
      </w:pPr>
      <w:r>
        <w:rPr>
          <w:rFonts w:ascii="Segoe UI Symbol" w:hAnsi="Segoe UI Symbol" w:cs="Segoe UI Symbol"/>
        </w:rPr>
        <w:t>☐</w:t>
      </w:r>
      <w:r>
        <w:t xml:space="preserve"> Completed</w:t>
      </w:r>
    </w:p>
    <w:p w14:paraId="77C24229" w14:textId="77777777" w:rsidR="00C12A54" w:rsidRDefault="008F6C8A">
      <w:r>
        <w:t>Comments:</w:t>
      </w:r>
    </w:p>
    <w:p w14:paraId="727117E7" w14:textId="77777777" w:rsidR="00C12A54" w:rsidRDefault="008F6C8A">
      <w:pPr>
        <w:pStyle w:val="Heading3"/>
      </w:pPr>
      <w:r>
        <w:rPr>
          <w:rStyle w:val="Strong"/>
          <w:b/>
          <w:bCs/>
        </w:rPr>
        <w:t>Mark 1 – The Beginning of Jesus’ Ministry</w:t>
      </w:r>
    </w:p>
    <w:p w14:paraId="77AEE03E" w14:textId="77777777" w:rsidR="00C12A54" w:rsidRDefault="008F6C8A" w:rsidP="00C83030">
      <w:pPr>
        <w:pStyle w:val="NormalWeb"/>
        <w:numPr>
          <w:ilvl w:val="0"/>
          <w:numId w:val="85"/>
        </w:numPr>
      </w:pPr>
      <w:r>
        <w:rPr>
          <w:rStyle w:val="Strong"/>
        </w:rPr>
        <w:t>John the Baptist</w:t>
      </w:r>
      <w:r>
        <w:t xml:space="preserve"> prepares the way for Jesus by preaching repentance and baptizing in the Jordan River.</w:t>
      </w:r>
    </w:p>
    <w:p w14:paraId="0ADD96F3" w14:textId="77777777" w:rsidR="00C12A54" w:rsidRDefault="008F6C8A" w:rsidP="00C83030">
      <w:pPr>
        <w:pStyle w:val="NormalWeb"/>
        <w:numPr>
          <w:ilvl w:val="0"/>
          <w:numId w:val="85"/>
        </w:numPr>
      </w:pPr>
      <w:r>
        <w:rPr>
          <w:rStyle w:val="Strong"/>
        </w:rPr>
        <w:t>Jesus is baptized</w:t>
      </w:r>
      <w:r>
        <w:t xml:space="preserve"> by John; the </w:t>
      </w:r>
      <w:r>
        <w:rPr>
          <w:rStyle w:val="Strong"/>
        </w:rPr>
        <w:t>Holy Spirit descends</w:t>
      </w:r>
      <w:r>
        <w:t xml:space="preserve"> on Him, and God’s voice declares, </w:t>
      </w:r>
      <w:r>
        <w:rPr>
          <w:rStyle w:val="Emphasis"/>
        </w:rPr>
        <w:t>“You are my beloved Son.”</w:t>
      </w:r>
    </w:p>
    <w:p w14:paraId="71F49575" w14:textId="77777777" w:rsidR="00C12A54" w:rsidRDefault="008F6C8A" w:rsidP="00C83030">
      <w:pPr>
        <w:pStyle w:val="NormalWeb"/>
        <w:numPr>
          <w:ilvl w:val="0"/>
          <w:numId w:val="85"/>
        </w:numPr>
      </w:pPr>
      <w:r>
        <w:rPr>
          <w:rStyle w:val="Strong"/>
        </w:rPr>
        <w:lastRenderedPageBreak/>
        <w:t>Jesus is tempted</w:t>
      </w:r>
      <w:r>
        <w:t xml:space="preserve"> by Satan in the wilderness for forty days but overcomes.</w:t>
      </w:r>
    </w:p>
    <w:p w14:paraId="4F1697A6" w14:textId="77777777" w:rsidR="00C12A54" w:rsidRDefault="008F6C8A" w:rsidP="00C83030">
      <w:pPr>
        <w:pStyle w:val="NormalWeb"/>
        <w:numPr>
          <w:ilvl w:val="0"/>
          <w:numId w:val="85"/>
        </w:numPr>
      </w:pPr>
      <w:r>
        <w:t xml:space="preserve">Jesus begins preaching the </w:t>
      </w:r>
      <w:r>
        <w:rPr>
          <w:rStyle w:val="Strong"/>
        </w:rPr>
        <w:t>good news of the kingdom of God</w:t>
      </w:r>
      <w:r>
        <w:t xml:space="preserve">, calling people to </w:t>
      </w:r>
      <w:r>
        <w:rPr>
          <w:rStyle w:val="Strong"/>
        </w:rPr>
        <w:t>repent and believe</w:t>
      </w:r>
      <w:r>
        <w:t>.</w:t>
      </w:r>
    </w:p>
    <w:p w14:paraId="30C495BF" w14:textId="77777777" w:rsidR="00C12A54" w:rsidRDefault="008F6C8A" w:rsidP="00C83030">
      <w:pPr>
        <w:pStyle w:val="NormalWeb"/>
        <w:numPr>
          <w:ilvl w:val="0"/>
          <w:numId w:val="85"/>
        </w:numPr>
      </w:pPr>
      <w:r>
        <w:t xml:space="preserve">He calls His first disciples — </w:t>
      </w:r>
      <w:r>
        <w:rPr>
          <w:rStyle w:val="Strong"/>
        </w:rPr>
        <w:t>Simon (Peter), Andrew, James, and John</w:t>
      </w:r>
      <w:r>
        <w:t xml:space="preserve"> — to follow Him.</w:t>
      </w:r>
    </w:p>
    <w:p w14:paraId="00B17D15" w14:textId="77777777" w:rsidR="00C12A54" w:rsidRDefault="008F6C8A" w:rsidP="00C83030">
      <w:pPr>
        <w:pStyle w:val="NormalWeb"/>
        <w:numPr>
          <w:ilvl w:val="0"/>
          <w:numId w:val="85"/>
        </w:numPr>
      </w:pPr>
      <w:r>
        <w:t xml:space="preserve">Jesus performs many </w:t>
      </w:r>
      <w:r>
        <w:rPr>
          <w:rStyle w:val="Strong"/>
        </w:rPr>
        <w:t>miracles</w:t>
      </w:r>
      <w:r>
        <w:t>:</w:t>
      </w:r>
    </w:p>
    <w:p w14:paraId="3418470D" w14:textId="77777777" w:rsidR="00C12A54" w:rsidRDefault="008F6C8A" w:rsidP="00C83030">
      <w:pPr>
        <w:pStyle w:val="NormalWeb"/>
        <w:numPr>
          <w:ilvl w:val="1"/>
          <w:numId w:val="85"/>
        </w:numPr>
      </w:pPr>
      <w:r>
        <w:t xml:space="preserve">Drives out an </w:t>
      </w:r>
      <w:r>
        <w:rPr>
          <w:rStyle w:val="Strong"/>
        </w:rPr>
        <w:t>unclean spirit</w:t>
      </w:r>
      <w:r>
        <w:t xml:space="preserve"> in the synagogue, showing His authority.</w:t>
      </w:r>
    </w:p>
    <w:p w14:paraId="226A8EF3" w14:textId="77777777" w:rsidR="00C12A54" w:rsidRDefault="008F6C8A" w:rsidP="00C83030">
      <w:pPr>
        <w:pStyle w:val="NormalWeb"/>
        <w:numPr>
          <w:ilvl w:val="1"/>
          <w:numId w:val="85"/>
        </w:numPr>
      </w:pPr>
      <w:r>
        <w:rPr>
          <w:rStyle w:val="Strong"/>
        </w:rPr>
        <w:t>Heals Simon’s mother-in-law</w:t>
      </w:r>
      <w:r>
        <w:t xml:space="preserve"> and many others.</w:t>
      </w:r>
    </w:p>
    <w:p w14:paraId="6CFABB5B" w14:textId="77777777" w:rsidR="00C12A54" w:rsidRDefault="008F6C8A" w:rsidP="00C83030">
      <w:pPr>
        <w:pStyle w:val="NormalWeb"/>
        <w:numPr>
          <w:ilvl w:val="1"/>
          <w:numId w:val="85"/>
        </w:numPr>
      </w:pPr>
      <w:r>
        <w:rPr>
          <w:rStyle w:val="Strong"/>
        </w:rPr>
        <w:t>Heals a leper</w:t>
      </w:r>
      <w:r>
        <w:t>, demonstrating both compassion and divine power.</w:t>
      </w:r>
    </w:p>
    <w:p w14:paraId="69F287A8" w14:textId="77777777" w:rsidR="00C12A54" w:rsidRDefault="008F6C8A">
      <w:pPr>
        <w:pStyle w:val="NormalWeb"/>
      </w:pPr>
      <w:r>
        <w:rPr>
          <w:rStyle w:val="Strong"/>
        </w:rPr>
        <w:t>Theme:</w:t>
      </w:r>
      <w:r>
        <w:t xml:space="preserve"> Jesus begins His ministry with authority over sin, sickness, and evil spirits.</w:t>
      </w:r>
    </w:p>
    <w:p w14:paraId="184B285A" w14:textId="77777777" w:rsidR="00C12A54" w:rsidRDefault="00000000">
      <w:r>
        <w:pict w14:anchorId="6D25F989">
          <v:rect id="_x0000_i1053" style="width:0;height:1.5pt" o:hralign="center" o:hrstd="t" o:hr="t" fillcolor="#a0a0a0" stroked="f"/>
        </w:pict>
      </w:r>
    </w:p>
    <w:p w14:paraId="1657C2E3" w14:textId="77777777" w:rsidR="00C12A54" w:rsidRDefault="008F6C8A">
      <w:pPr>
        <w:pStyle w:val="Heading3"/>
      </w:pPr>
      <w:r>
        <w:rPr>
          <w:rStyle w:val="Strong"/>
          <w:b/>
          <w:bCs/>
        </w:rPr>
        <w:t>Mark 2 – Jesus’ Authority to Forgive and Heal</w:t>
      </w:r>
    </w:p>
    <w:p w14:paraId="3FDC4F2A" w14:textId="77777777" w:rsidR="00C12A54" w:rsidRDefault="008F6C8A" w:rsidP="00C83030">
      <w:pPr>
        <w:pStyle w:val="NormalWeb"/>
        <w:numPr>
          <w:ilvl w:val="0"/>
          <w:numId w:val="86"/>
        </w:numPr>
      </w:pPr>
      <w:r>
        <w:t xml:space="preserve">Jesus </w:t>
      </w:r>
      <w:r>
        <w:rPr>
          <w:rStyle w:val="Strong"/>
        </w:rPr>
        <w:t>heals a paralyzed man</w:t>
      </w:r>
      <w:r>
        <w:t xml:space="preserve"> lowered through the roof and </w:t>
      </w:r>
      <w:r>
        <w:rPr>
          <w:rStyle w:val="Strong"/>
        </w:rPr>
        <w:t>forgives his sins</w:t>
      </w:r>
      <w:r>
        <w:t>, shocking the religious leaders.</w:t>
      </w:r>
    </w:p>
    <w:p w14:paraId="01D5C9CA" w14:textId="77777777" w:rsidR="00C12A54" w:rsidRDefault="008F6C8A" w:rsidP="00C83030">
      <w:pPr>
        <w:pStyle w:val="NormalWeb"/>
        <w:numPr>
          <w:ilvl w:val="0"/>
          <w:numId w:val="86"/>
        </w:numPr>
      </w:pPr>
      <w:r>
        <w:t xml:space="preserve">He calls </w:t>
      </w:r>
      <w:r>
        <w:rPr>
          <w:rStyle w:val="Strong"/>
        </w:rPr>
        <w:t>Levi (Matthew)</w:t>
      </w:r>
      <w:r>
        <w:t>, a tax collector, showing His willingness to reach out to sinners.</w:t>
      </w:r>
    </w:p>
    <w:p w14:paraId="01AB0176" w14:textId="77777777" w:rsidR="00C12A54" w:rsidRDefault="008F6C8A" w:rsidP="00C83030">
      <w:pPr>
        <w:pStyle w:val="NormalWeb"/>
        <w:numPr>
          <w:ilvl w:val="0"/>
          <w:numId w:val="86"/>
        </w:numPr>
      </w:pPr>
      <w:r>
        <w:t xml:space="preserve">Jesus teaches that </w:t>
      </w:r>
      <w:r>
        <w:rPr>
          <w:rStyle w:val="Strong"/>
        </w:rPr>
        <w:t>He came to call sinners, not the righteous.</w:t>
      </w:r>
    </w:p>
    <w:p w14:paraId="1863AC64" w14:textId="77777777" w:rsidR="00C12A54" w:rsidRDefault="008F6C8A" w:rsidP="00C83030">
      <w:pPr>
        <w:pStyle w:val="NormalWeb"/>
        <w:numPr>
          <w:ilvl w:val="0"/>
          <w:numId w:val="86"/>
        </w:numPr>
      </w:pPr>
      <w:r>
        <w:t xml:space="preserve">The Pharisees question Him about </w:t>
      </w:r>
      <w:r>
        <w:rPr>
          <w:rStyle w:val="Strong"/>
        </w:rPr>
        <w:t>fasting</w:t>
      </w:r>
      <w:r>
        <w:t xml:space="preserve"> and </w:t>
      </w:r>
      <w:r>
        <w:rPr>
          <w:rStyle w:val="Strong"/>
        </w:rPr>
        <w:t>Sabbath laws</w:t>
      </w:r>
      <w:r>
        <w:t>.</w:t>
      </w:r>
    </w:p>
    <w:p w14:paraId="42D93C5C" w14:textId="77777777" w:rsidR="00C12A54" w:rsidRDefault="008F6C8A" w:rsidP="00C83030">
      <w:pPr>
        <w:pStyle w:val="NormalWeb"/>
        <w:numPr>
          <w:ilvl w:val="0"/>
          <w:numId w:val="86"/>
        </w:numPr>
      </w:pPr>
      <w:r>
        <w:t xml:space="preserve">Jesus says, </w:t>
      </w:r>
      <w:r>
        <w:rPr>
          <w:rStyle w:val="Emphasis"/>
        </w:rPr>
        <w:t>“The Son of Man is Lord even of the Sabbath.”</w:t>
      </w:r>
    </w:p>
    <w:p w14:paraId="22ED64F1" w14:textId="77777777" w:rsidR="00C12A54" w:rsidRDefault="008F6C8A">
      <w:pPr>
        <w:pStyle w:val="NormalWeb"/>
      </w:pPr>
      <w:r>
        <w:rPr>
          <w:rStyle w:val="Strong"/>
        </w:rPr>
        <w:t>Theme:</w:t>
      </w:r>
      <w:r>
        <w:t xml:space="preserve"> Jesus reveals His divine authority to forgive sins and challenges religious traditions.</w:t>
      </w:r>
    </w:p>
    <w:p w14:paraId="084638D0" w14:textId="77777777" w:rsidR="00C12A54" w:rsidRDefault="00000000">
      <w:r>
        <w:pict w14:anchorId="68ED5D36">
          <v:rect id="_x0000_i1054" style="width:0;height:1.5pt" o:hralign="center" o:hrstd="t" o:hr="t" fillcolor="#a0a0a0" stroked="f"/>
        </w:pict>
      </w:r>
    </w:p>
    <w:p w14:paraId="08FE2D14" w14:textId="77777777" w:rsidR="00C12A54" w:rsidRDefault="008F6C8A">
      <w:pPr>
        <w:pStyle w:val="Heading3"/>
      </w:pPr>
      <w:r>
        <w:rPr>
          <w:rStyle w:val="Strong"/>
          <w:b/>
          <w:bCs/>
        </w:rPr>
        <w:t>Mark 3 – Opposition and the True Family of Jesus</w:t>
      </w:r>
    </w:p>
    <w:p w14:paraId="1A13FD82" w14:textId="77777777" w:rsidR="00C12A54" w:rsidRDefault="008F6C8A" w:rsidP="00C83030">
      <w:pPr>
        <w:pStyle w:val="NormalWeb"/>
        <w:numPr>
          <w:ilvl w:val="0"/>
          <w:numId w:val="87"/>
        </w:numPr>
      </w:pPr>
      <w:r>
        <w:t xml:space="preserve">Jesus heals a man with a </w:t>
      </w:r>
      <w:r>
        <w:rPr>
          <w:rStyle w:val="Strong"/>
        </w:rPr>
        <w:t>withered hand on the Sabbath</w:t>
      </w:r>
      <w:r>
        <w:t>, angering the Pharisees.</w:t>
      </w:r>
    </w:p>
    <w:p w14:paraId="0BF12245" w14:textId="77777777" w:rsidR="00C12A54" w:rsidRDefault="008F6C8A" w:rsidP="00C83030">
      <w:pPr>
        <w:pStyle w:val="NormalWeb"/>
        <w:numPr>
          <w:ilvl w:val="0"/>
          <w:numId w:val="87"/>
        </w:numPr>
      </w:pPr>
      <w:r>
        <w:t>Crowds from many regions follow Him because of His miracles.</w:t>
      </w:r>
    </w:p>
    <w:p w14:paraId="3CBC73D4" w14:textId="77777777" w:rsidR="00C12A54" w:rsidRDefault="008F6C8A" w:rsidP="00C83030">
      <w:pPr>
        <w:pStyle w:val="NormalWeb"/>
        <w:numPr>
          <w:ilvl w:val="0"/>
          <w:numId w:val="87"/>
        </w:numPr>
      </w:pPr>
      <w:r>
        <w:t xml:space="preserve">He appoints </w:t>
      </w:r>
      <w:r>
        <w:rPr>
          <w:rStyle w:val="Strong"/>
        </w:rPr>
        <w:t>Twelve Apostles</w:t>
      </w:r>
      <w:r>
        <w:t xml:space="preserve"> to preach and drive out demons.</w:t>
      </w:r>
    </w:p>
    <w:p w14:paraId="24B45FCA" w14:textId="77777777" w:rsidR="00C12A54" w:rsidRDefault="008F6C8A" w:rsidP="00C83030">
      <w:pPr>
        <w:pStyle w:val="NormalWeb"/>
        <w:numPr>
          <w:ilvl w:val="0"/>
          <w:numId w:val="87"/>
        </w:numPr>
      </w:pPr>
      <w:r>
        <w:t xml:space="preserve">Religious leaders accuse Him of using </w:t>
      </w:r>
      <w:r>
        <w:rPr>
          <w:rStyle w:val="Strong"/>
        </w:rPr>
        <w:t>Satan’s power</w:t>
      </w:r>
      <w:r>
        <w:t xml:space="preserve"> to cast out demons, but Jesus teaches that a </w:t>
      </w:r>
      <w:r>
        <w:rPr>
          <w:rStyle w:val="Strong"/>
        </w:rPr>
        <w:t>divided kingdom cannot stand.</w:t>
      </w:r>
    </w:p>
    <w:p w14:paraId="36CB7EB5" w14:textId="77777777" w:rsidR="00C12A54" w:rsidRDefault="008F6C8A" w:rsidP="00C83030">
      <w:pPr>
        <w:pStyle w:val="NormalWeb"/>
        <w:numPr>
          <w:ilvl w:val="0"/>
          <w:numId w:val="87"/>
        </w:numPr>
      </w:pPr>
      <w:r>
        <w:t xml:space="preserve">Jesus warns against </w:t>
      </w:r>
      <w:r>
        <w:rPr>
          <w:rStyle w:val="Strong"/>
        </w:rPr>
        <w:t>blasphemy against the Holy Spirit</w:t>
      </w:r>
      <w:r>
        <w:t xml:space="preserve"> (rejecting God’s work).</w:t>
      </w:r>
    </w:p>
    <w:p w14:paraId="37C8B3AE" w14:textId="77777777" w:rsidR="00C12A54" w:rsidRDefault="008F6C8A" w:rsidP="00C83030">
      <w:pPr>
        <w:pStyle w:val="NormalWeb"/>
        <w:numPr>
          <w:ilvl w:val="0"/>
          <w:numId w:val="87"/>
        </w:numPr>
      </w:pPr>
      <w:r>
        <w:t>His family tries to stop Him, thinking He’s out of His mind, but Jesus says:</w:t>
      </w:r>
    </w:p>
    <w:p w14:paraId="29A1F075" w14:textId="77777777" w:rsidR="00C12A54" w:rsidRDefault="008F6C8A">
      <w:pPr>
        <w:pStyle w:val="NormalWeb"/>
        <w:ind w:left="720"/>
      </w:pPr>
      <w:r>
        <w:rPr>
          <w:rStyle w:val="Emphasis"/>
        </w:rPr>
        <w:t xml:space="preserve">“Whoever does God’s will </w:t>
      </w:r>
      <w:proofErr w:type="gramStart"/>
      <w:r>
        <w:rPr>
          <w:rStyle w:val="Emphasis"/>
        </w:rPr>
        <w:t>is</w:t>
      </w:r>
      <w:proofErr w:type="gramEnd"/>
      <w:r>
        <w:rPr>
          <w:rStyle w:val="Emphasis"/>
        </w:rPr>
        <w:t xml:space="preserve"> my brother and sister and mother.”</w:t>
      </w:r>
    </w:p>
    <w:p w14:paraId="44926E9A" w14:textId="77777777" w:rsidR="00C12A54" w:rsidRDefault="008F6C8A">
      <w:pPr>
        <w:pStyle w:val="NormalWeb"/>
      </w:pPr>
      <w:r>
        <w:rPr>
          <w:rStyle w:val="Strong"/>
        </w:rPr>
        <w:t>Theme:</w:t>
      </w:r>
      <w:r>
        <w:t xml:space="preserve"> True discipleship is defined by obedience to God, not by bloodline or tradition.</w:t>
      </w:r>
    </w:p>
    <w:p w14:paraId="40A9E954" w14:textId="77777777" w:rsidR="00C12A54" w:rsidRDefault="00000000">
      <w:r>
        <w:pict w14:anchorId="05655242">
          <v:rect id="_x0000_i1055" style="width:0;height:1.5pt" o:hralign="center" o:hrstd="t" o:hr="t" fillcolor="#a0a0a0" stroked="f"/>
        </w:pict>
      </w:r>
    </w:p>
    <w:p w14:paraId="51691E1F" w14:textId="77777777" w:rsidR="00C12A54" w:rsidRDefault="008F6C8A">
      <w:pPr>
        <w:pStyle w:val="Heading3"/>
      </w:pPr>
      <w:r>
        <w:rPr>
          <w:rStyle w:val="Strong"/>
          <w:b/>
          <w:bCs/>
        </w:rPr>
        <w:lastRenderedPageBreak/>
        <w:t>Mark 4 – Parables of the Kingdom</w:t>
      </w:r>
    </w:p>
    <w:p w14:paraId="48B56699" w14:textId="77777777" w:rsidR="00C12A54" w:rsidRDefault="008F6C8A" w:rsidP="00C83030">
      <w:pPr>
        <w:pStyle w:val="NormalWeb"/>
        <w:numPr>
          <w:ilvl w:val="0"/>
          <w:numId w:val="88"/>
        </w:numPr>
      </w:pPr>
      <w:r>
        <w:t xml:space="preserve">Jesus teaches by the </w:t>
      </w:r>
      <w:r>
        <w:rPr>
          <w:rStyle w:val="Strong"/>
        </w:rPr>
        <w:t>Sea of Galilee</w:t>
      </w:r>
      <w:r>
        <w:t xml:space="preserve">, using </w:t>
      </w:r>
      <w:r>
        <w:rPr>
          <w:rStyle w:val="Strong"/>
        </w:rPr>
        <w:t>parables</w:t>
      </w:r>
      <w:r>
        <w:t xml:space="preserve"> (earthly stories with spiritual meaning).</w:t>
      </w:r>
    </w:p>
    <w:p w14:paraId="722DE587" w14:textId="77777777" w:rsidR="00C12A54" w:rsidRDefault="008F6C8A" w:rsidP="00C83030">
      <w:pPr>
        <w:pStyle w:val="NormalWeb"/>
        <w:numPr>
          <w:ilvl w:val="0"/>
          <w:numId w:val="88"/>
        </w:numPr>
      </w:pPr>
      <w:r>
        <w:t>Main parables:</w:t>
      </w:r>
    </w:p>
    <w:p w14:paraId="65CB6619" w14:textId="77777777" w:rsidR="00C12A54" w:rsidRDefault="008F6C8A" w:rsidP="00C83030">
      <w:pPr>
        <w:pStyle w:val="NormalWeb"/>
        <w:numPr>
          <w:ilvl w:val="1"/>
          <w:numId w:val="88"/>
        </w:numPr>
      </w:pPr>
      <w:r>
        <w:rPr>
          <w:rStyle w:val="Strong"/>
        </w:rPr>
        <w:t>The Sower and the Seeds</w:t>
      </w:r>
      <w:r>
        <w:t xml:space="preserve"> – The Word of God produces fruit in receptive hearts.</w:t>
      </w:r>
    </w:p>
    <w:p w14:paraId="4718C93D" w14:textId="77777777" w:rsidR="00C12A54" w:rsidRDefault="008F6C8A" w:rsidP="00C83030">
      <w:pPr>
        <w:pStyle w:val="NormalWeb"/>
        <w:numPr>
          <w:ilvl w:val="1"/>
          <w:numId w:val="88"/>
        </w:numPr>
      </w:pPr>
      <w:r>
        <w:rPr>
          <w:rStyle w:val="Strong"/>
        </w:rPr>
        <w:t>The Lamp on a Stand</w:t>
      </w:r>
      <w:r>
        <w:t xml:space="preserve"> – God’s truth is meant to be revealed, not hidden.</w:t>
      </w:r>
    </w:p>
    <w:p w14:paraId="1CED022D" w14:textId="77777777" w:rsidR="00C12A54" w:rsidRDefault="008F6C8A" w:rsidP="00C83030">
      <w:pPr>
        <w:pStyle w:val="NormalWeb"/>
        <w:numPr>
          <w:ilvl w:val="1"/>
          <w:numId w:val="88"/>
        </w:numPr>
      </w:pPr>
      <w:r>
        <w:rPr>
          <w:rStyle w:val="Strong"/>
        </w:rPr>
        <w:t>The Growing Seed</w:t>
      </w:r>
      <w:r>
        <w:t xml:space="preserve"> – God’s kingdom grows mysteriously and powerfully.</w:t>
      </w:r>
    </w:p>
    <w:p w14:paraId="4B794A18" w14:textId="77777777" w:rsidR="00C12A54" w:rsidRDefault="008F6C8A" w:rsidP="00C83030">
      <w:pPr>
        <w:pStyle w:val="NormalWeb"/>
        <w:numPr>
          <w:ilvl w:val="1"/>
          <w:numId w:val="88"/>
        </w:numPr>
      </w:pPr>
      <w:r>
        <w:rPr>
          <w:rStyle w:val="Strong"/>
        </w:rPr>
        <w:t>The Mustard Seed</w:t>
      </w:r>
      <w:r>
        <w:t xml:space="preserve"> – God’s kingdom starts small but grows large.</w:t>
      </w:r>
    </w:p>
    <w:p w14:paraId="071C5B15" w14:textId="77777777" w:rsidR="00C12A54" w:rsidRDefault="008F6C8A" w:rsidP="00C83030">
      <w:pPr>
        <w:pStyle w:val="NormalWeb"/>
        <w:numPr>
          <w:ilvl w:val="0"/>
          <w:numId w:val="88"/>
        </w:numPr>
      </w:pPr>
      <w:r>
        <w:t xml:space="preserve">Later, Jesus </w:t>
      </w:r>
      <w:r>
        <w:rPr>
          <w:rStyle w:val="Strong"/>
        </w:rPr>
        <w:t>calms a storm</w:t>
      </w:r>
      <w:r>
        <w:t xml:space="preserve"> on the sea, showing His </w:t>
      </w:r>
      <w:r>
        <w:rPr>
          <w:rStyle w:val="Strong"/>
        </w:rPr>
        <w:t>power over nature</w:t>
      </w:r>
      <w:r>
        <w:t xml:space="preserve"> and rebuking the disciples’ fear.</w:t>
      </w:r>
    </w:p>
    <w:p w14:paraId="65DED85E" w14:textId="77777777" w:rsidR="00C12A54" w:rsidRDefault="008F6C8A">
      <w:pPr>
        <w:pStyle w:val="NormalWeb"/>
      </w:pPr>
      <w:r>
        <w:rPr>
          <w:rStyle w:val="Strong"/>
        </w:rPr>
        <w:t>Theme:</w:t>
      </w:r>
      <w:r>
        <w:t xml:space="preserve"> God’s kingdom grows through faith, and Jesus has power over creation.</w:t>
      </w:r>
    </w:p>
    <w:p w14:paraId="311F80A4" w14:textId="77777777" w:rsidR="00C12A54" w:rsidRDefault="00000000">
      <w:r>
        <w:pict w14:anchorId="7B28F9FD">
          <v:rect id="_x0000_i1056" style="width:0;height:1.5pt" o:hralign="center" o:hrstd="t" o:hr="t" fillcolor="#a0a0a0" stroked="f"/>
        </w:pict>
      </w:r>
    </w:p>
    <w:p w14:paraId="2096DC09" w14:textId="77777777" w:rsidR="00C12A54" w:rsidRDefault="008F6C8A">
      <w:pPr>
        <w:pStyle w:val="Heading3"/>
      </w:pPr>
      <w:r>
        <w:rPr>
          <w:rStyle w:val="Strong"/>
          <w:b/>
          <w:bCs/>
        </w:rPr>
        <w:t>Mark 5 – Jesus’ Power Over Demons, Disease, and Death</w:t>
      </w:r>
    </w:p>
    <w:p w14:paraId="5684118C" w14:textId="77777777" w:rsidR="00C12A54" w:rsidRDefault="008F6C8A" w:rsidP="00C83030">
      <w:pPr>
        <w:pStyle w:val="NormalWeb"/>
        <w:numPr>
          <w:ilvl w:val="0"/>
          <w:numId w:val="89"/>
        </w:numPr>
      </w:pPr>
      <w:r>
        <w:t xml:space="preserve">Jesus heals a </w:t>
      </w:r>
      <w:r>
        <w:rPr>
          <w:rStyle w:val="Strong"/>
        </w:rPr>
        <w:t>man possessed by many demons</w:t>
      </w:r>
      <w:r>
        <w:t xml:space="preserve"> (“Legion”) in the region of the </w:t>
      </w:r>
      <w:proofErr w:type="spellStart"/>
      <w:r>
        <w:t>Gerasenes</w:t>
      </w:r>
      <w:proofErr w:type="spellEnd"/>
      <w:r>
        <w:t>; the demons enter pigs that rush into the sea.</w:t>
      </w:r>
    </w:p>
    <w:p w14:paraId="23A1FE41" w14:textId="77777777" w:rsidR="00C12A54" w:rsidRDefault="008F6C8A" w:rsidP="00C83030">
      <w:pPr>
        <w:pStyle w:val="NormalWeb"/>
        <w:numPr>
          <w:ilvl w:val="0"/>
          <w:numId w:val="89"/>
        </w:numPr>
      </w:pPr>
      <w:r>
        <w:t xml:space="preserve">The healed man becomes a </w:t>
      </w:r>
      <w:r>
        <w:rPr>
          <w:rStyle w:val="Strong"/>
        </w:rPr>
        <w:t>witness</w:t>
      </w:r>
      <w:r>
        <w:t>, telling others what Jesus did for him.</w:t>
      </w:r>
    </w:p>
    <w:p w14:paraId="18A3C7A7" w14:textId="77777777" w:rsidR="00C12A54" w:rsidRDefault="008F6C8A" w:rsidP="00C83030">
      <w:pPr>
        <w:pStyle w:val="NormalWeb"/>
        <w:numPr>
          <w:ilvl w:val="0"/>
          <w:numId w:val="89"/>
        </w:numPr>
      </w:pPr>
      <w:r>
        <w:t xml:space="preserve">Jesus heals a </w:t>
      </w:r>
      <w:r>
        <w:rPr>
          <w:rStyle w:val="Strong"/>
        </w:rPr>
        <w:t>woman who had been bleeding for 12 years</w:t>
      </w:r>
      <w:r>
        <w:t>—her faith makes her well.</w:t>
      </w:r>
    </w:p>
    <w:p w14:paraId="5E2F0272" w14:textId="77777777" w:rsidR="00C12A54" w:rsidRDefault="008F6C8A" w:rsidP="00C83030">
      <w:pPr>
        <w:pStyle w:val="NormalWeb"/>
        <w:numPr>
          <w:ilvl w:val="0"/>
          <w:numId w:val="89"/>
        </w:numPr>
      </w:pPr>
      <w:r>
        <w:t xml:space="preserve">Jesus raises </w:t>
      </w:r>
      <w:r>
        <w:rPr>
          <w:rStyle w:val="Strong"/>
        </w:rPr>
        <w:t>Jairus’ daughter</w:t>
      </w:r>
      <w:r>
        <w:t xml:space="preserve"> from death, saying, </w:t>
      </w:r>
      <w:r>
        <w:rPr>
          <w:rStyle w:val="Emphasis"/>
        </w:rPr>
        <w:t>“Little girl, arise.”</w:t>
      </w:r>
    </w:p>
    <w:p w14:paraId="4C7DB2C5" w14:textId="77777777" w:rsidR="00C12A54" w:rsidRDefault="008F6C8A">
      <w:pPr>
        <w:pStyle w:val="NormalWeb"/>
      </w:pPr>
      <w:r>
        <w:rPr>
          <w:rStyle w:val="Strong"/>
        </w:rPr>
        <w:t>Theme:</w:t>
      </w:r>
      <w:r>
        <w:t xml:space="preserve"> Jesus has ultimate authority over </w:t>
      </w:r>
      <w:r>
        <w:rPr>
          <w:rStyle w:val="Strong"/>
        </w:rPr>
        <w:t>evil spirits, sickness, and death</w:t>
      </w:r>
      <w:r>
        <w:t>—He brings total restoration to those who believe.</w:t>
      </w:r>
    </w:p>
    <w:p w14:paraId="0D4003DD" w14:textId="77777777" w:rsidR="00C12A54" w:rsidRDefault="00C12A54"/>
    <w:p w14:paraId="6BE0F605" w14:textId="77777777" w:rsidR="00C12A54" w:rsidRDefault="008F6C8A">
      <w:r>
        <w:t>_________________________________________________________________________________________________________</w:t>
      </w:r>
    </w:p>
    <w:p w14:paraId="304B1B9F" w14:textId="77777777" w:rsidR="00C12A54" w:rsidRDefault="00C12A54"/>
    <w:p w14:paraId="4C6F7BB3" w14:textId="77777777" w:rsidR="00C12A54" w:rsidRDefault="008F6C8A">
      <w:r>
        <w:t>6. Mark 6-12 — Week 8 (Due by: 25 Aug)</w:t>
      </w:r>
    </w:p>
    <w:p w14:paraId="6BE9732B" w14:textId="77777777" w:rsidR="00C12A54" w:rsidRDefault="008F6C8A" w:rsidP="00C83030">
      <w:pPr>
        <w:pStyle w:val="ListParagraph"/>
        <w:numPr>
          <w:ilvl w:val="0"/>
          <w:numId w:val="90"/>
        </w:numPr>
      </w:pPr>
      <w:r>
        <w:rPr>
          <w:rFonts w:ascii="Segoe UI Symbol" w:hAnsi="Segoe UI Symbol" w:cs="Segoe UI Symbol"/>
        </w:rPr>
        <w:t>☐</w:t>
      </w:r>
      <w:r>
        <w:t xml:space="preserve"> Completed</w:t>
      </w:r>
    </w:p>
    <w:p w14:paraId="75F41D19" w14:textId="77777777" w:rsidR="00C12A54" w:rsidRDefault="008F6C8A">
      <w:r>
        <w:t>Comments:</w:t>
      </w:r>
    </w:p>
    <w:p w14:paraId="310D3840" w14:textId="77777777" w:rsidR="00C12A54" w:rsidRDefault="008F6C8A">
      <w:pPr>
        <w:pStyle w:val="Heading3"/>
      </w:pPr>
      <w:r>
        <w:rPr>
          <w:rStyle w:val="Strong"/>
          <w:b/>
          <w:bCs/>
        </w:rPr>
        <w:t>Mark 6 – Rejection, Miracles, and Compassion</w:t>
      </w:r>
    </w:p>
    <w:p w14:paraId="6333C5F1" w14:textId="77777777" w:rsidR="00C12A54" w:rsidRDefault="008F6C8A" w:rsidP="00C83030">
      <w:pPr>
        <w:pStyle w:val="NormalWeb"/>
        <w:numPr>
          <w:ilvl w:val="0"/>
          <w:numId w:val="91"/>
        </w:numPr>
      </w:pPr>
      <w:r>
        <w:t xml:space="preserve">Jesus is </w:t>
      </w:r>
      <w:r>
        <w:rPr>
          <w:rStyle w:val="Strong"/>
        </w:rPr>
        <w:t>rejected in His hometown of Nazareth</w:t>
      </w:r>
      <w:r>
        <w:t>; the people doubt Him because they know His family.</w:t>
      </w:r>
    </w:p>
    <w:p w14:paraId="543D8E75" w14:textId="77777777" w:rsidR="00C12A54" w:rsidRDefault="008F6C8A" w:rsidP="00C83030">
      <w:pPr>
        <w:pStyle w:val="NormalWeb"/>
        <w:numPr>
          <w:ilvl w:val="0"/>
          <w:numId w:val="91"/>
        </w:numPr>
      </w:pPr>
      <w:r>
        <w:t xml:space="preserve">He sends out the </w:t>
      </w:r>
      <w:r>
        <w:rPr>
          <w:rStyle w:val="Strong"/>
        </w:rPr>
        <w:t>Twelve Disciples</w:t>
      </w:r>
      <w:r>
        <w:t xml:space="preserve"> two by two, giving them authority to preach, heal, and cast out demons.</w:t>
      </w:r>
    </w:p>
    <w:p w14:paraId="588F0B86" w14:textId="77777777" w:rsidR="00C12A54" w:rsidRDefault="008F6C8A" w:rsidP="00C83030">
      <w:pPr>
        <w:pStyle w:val="NormalWeb"/>
        <w:numPr>
          <w:ilvl w:val="0"/>
          <w:numId w:val="91"/>
        </w:numPr>
      </w:pPr>
      <w:r>
        <w:rPr>
          <w:rStyle w:val="Strong"/>
        </w:rPr>
        <w:lastRenderedPageBreak/>
        <w:t>John the Baptist is killed</w:t>
      </w:r>
      <w:r>
        <w:t xml:space="preserve"> by King Herod after Herodias’ daughter asks for his head.</w:t>
      </w:r>
    </w:p>
    <w:p w14:paraId="02B9F88A" w14:textId="77777777" w:rsidR="00C12A54" w:rsidRDefault="008F6C8A" w:rsidP="00C83030">
      <w:pPr>
        <w:pStyle w:val="NormalWeb"/>
        <w:numPr>
          <w:ilvl w:val="0"/>
          <w:numId w:val="91"/>
        </w:numPr>
      </w:pPr>
      <w:r>
        <w:t xml:space="preserve">Jesus miraculously </w:t>
      </w:r>
      <w:r>
        <w:rPr>
          <w:rStyle w:val="Strong"/>
        </w:rPr>
        <w:t>feeds 5,000 men</w:t>
      </w:r>
      <w:r>
        <w:t xml:space="preserve"> with five loaves and two fish — showing His divine power and compassion.</w:t>
      </w:r>
    </w:p>
    <w:p w14:paraId="338065FA" w14:textId="77777777" w:rsidR="00C12A54" w:rsidRDefault="008F6C8A" w:rsidP="00C83030">
      <w:pPr>
        <w:pStyle w:val="NormalWeb"/>
        <w:numPr>
          <w:ilvl w:val="0"/>
          <w:numId w:val="91"/>
        </w:numPr>
      </w:pPr>
      <w:r>
        <w:t xml:space="preserve">He </w:t>
      </w:r>
      <w:r>
        <w:rPr>
          <w:rStyle w:val="Strong"/>
        </w:rPr>
        <w:t>walks on water</w:t>
      </w:r>
      <w:r>
        <w:t xml:space="preserve"> to reach His disciples during a storm, calming their fear.</w:t>
      </w:r>
    </w:p>
    <w:p w14:paraId="5FD5093A" w14:textId="77777777" w:rsidR="00C12A54" w:rsidRDefault="008F6C8A" w:rsidP="00C83030">
      <w:pPr>
        <w:pStyle w:val="NormalWeb"/>
        <w:numPr>
          <w:ilvl w:val="0"/>
          <w:numId w:val="91"/>
        </w:numPr>
      </w:pPr>
      <w:r>
        <w:t xml:space="preserve">Many are healed when they touch </w:t>
      </w:r>
      <w:r>
        <w:rPr>
          <w:rStyle w:val="Strong"/>
        </w:rPr>
        <w:t>the edge of His cloak</w:t>
      </w:r>
      <w:r>
        <w:t>.</w:t>
      </w:r>
    </w:p>
    <w:p w14:paraId="0ACFEC03" w14:textId="77777777" w:rsidR="00C12A54" w:rsidRDefault="008F6C8A">
      <w:pPr>
        <w:pStyle w:val="NormalWeb"/>
      </w:pPr>
      <w:r>
        <w:rPr>
          <w:rStyle w:val="Strong"/>
        </w:rPr>
        <w:t>Theme:</w:t>
      </w:r>
      <w:r>
        <w:t xml:space="preserve"> Jesus’ divine power meets human unbelief; He calls His followers to trust and serve.</w:t>
      </w:r>
    </w:p>
    <w:p w14:paraId="659DDED1" w14:textId="77777777" w:rsidR="00C12A54" w:rsidRDefault="00000000">
      <w:r>
        <w:pict w14:anchorId="1AB301B4">
          <v:rect id="_x0000_i1057" style="width:0;height:1.5pt" o:hralign="center" o:hrstd="t" o:hr="t" fillcolor="#a0a0a0" stroked="f"/>
        </w:pict>
      </w:r>
    </w:p>
    <w:p w14:paraId="7479ECD0" w14:textId="77777777" w:rsidR="00C12A54" w:rsidRDefault="008F6C8A">
      <w:pPr>
        <w:pStyle w:val="Heading3"/>
      </w:pPr>
      <w:r>
        <w:rPr>
          <w:rStyle w:val="Strong"/>
          <w:b/>
          <w:bCs/>
        </w:rPr>
        <w:t>Mark 7 – True Purity and Faith</w:t>
      </w:r>
    </w:p>
    <w:p w14:paraId="047ECF31" w14:textId="77777777" w:rsidR="00C12A54" w:rsidRDefault="008F6C8A" w:rsidP="00C83030">
      <w:pPr>
        <w:pStyle w:val="NormalWeb"/>
        <w:numPr>
          <w:ilvl w:val="0"/>
          <w:numId w:val="92"/>
        </w:numPr>
      </w:pPr>
      <w:r>
        <w:t>The Pharisees criticize Jesus’ disciples for not washing their hands before eating.</w:t>
      </w:r>
    </w:p>
    <w:p w14:paraId="0FDF465F" w14:textId="77777777" w:rsidR="00C12A54" w:rsidRDefault="008F6C8A" w:rsidP="00C83030">
      <w:pPr>
        <w:pStyle w:val="NormalWeb"/>
        <w:numPr>
          <w:ilvl w:val="0"/>
          <w:numId w:val="92"/>
        </w:numPr>
      </w:pPr>
      <w:r>
        <w:t xml:space="preserve">Jesus teaches that </w:t>
      </w:r>
      <w:r>
        <w:rPr>
          <w:rStyle w:val="Strong"/>
        </w:rPr>
        <w:t>true defilement comes from the heart</w:t>
      </w:r>
      <w:r>
        <w:t>, not from external rituals.</w:t>
      </w:r>
    </w:p>
    <w:p w14:paraId="039B6D80" w14:textId="77777777" w:rsidR="00C12A54" w:rsidRDefault="008F6C8A" w:rsidP="00C83030">
      <w:pPr>
        <w:pStyle w:val="NormalWeb"/>
        <w:numPr>
          <w:ilvl w:val="0"/>
          <w:numId w:val="92"/>
        </w:numPr>
      </w:pPr>
      <w:r>
        <w:t xml:space="preserve">He heals the </w:t>
      </w:r>
      <w:r>
        <w:rPr>
          <w:rStyle w:val="Strong"/>
        </w:rPr>
        <w:t>Syrophoenician woman’s daughter</w:t>
      </w:r>
      <w:r>
        <w:t>, showing that faith—not ethnicity—receives God’s mercy.</w:t>
      </w:r>
    </w:p>
    <w:p w14:paraId="7CC489CF" w14:textId="77777777" w:rsidR="00C12A54" w:rsidRDefault="008F6C8A" w:rsidP="00C83030">
      <w:pPr>
        <w:pStyle w:val="NormalWeb"/>
        <w:numPr>
          <w:ilvl w:val="0"/>
          <w:numId w:val="92"/>
        </w:numPr>
      </w:pPr>
      <w:r>
        <w:t xml:space="preserve">He heals a </w:t>
      </w:r>
      <w:r>
        <w:rPr>
          <w:rStyle w:val="Strong"/>
        </w:rPr>
        <w:t>deaf and mute man</w:t>
      </w:r>
      <w:r>
        <w:t xml:space="preserve">, and the people exclaim, </w:t>
      </w:r>
      <w:r>
        <w:rPr>
          <w:rStyle w:val="Emphasis"/>
        </w:rPr>
        <w:t>“He has done everything well!”</w:t>
      </w:r>
    </w:p>
    <w:p w14:paraId="1AE7C0E3" w14:textId="77777777" w:rsidR="00C12A54" w:rsidRDefault="008F6C8A">
      <w:pPr>
        <w:pStyle w:val="NormalWeb"/>
      </w:pPr>
      <w:r>
        <w:rPr>
          <w:rStyle w:val="Strong"/>
        </w:rPr>
        <w:t>Theme:</w:t>
      </w:r>
      <w:r>
        <w:t xml:space="preserve"> God desires a clean heart, not just religious rules; Jesus’ mercy reaches all people.</w:t>
      </w:r>
    </w:p>
    <w:p w14:paraId="47DF9384" w14:textId="77777777" w:rsidR="00C12A54" w:rsidRDefault="00000000">
      <w:r>
        <w:pict w14:anchorId="5A2B423F">
          <v:rect id="_x0000_i1058" style="width:0;height:1.5pt" o:hralign="center" o:hrstd="t" o:hr="t" fillcolor="#a0a0a0" stroked="f"/>
        </w:pict>
      </w:r>
    </w:p>
    <w:p w14:paraId="672AFAA1" w14:textId="77777777" w:rsidR="00C12A54" w:rsidRDefault="008F6C8A">
      <w:pPr>
        <w:pStyle w:val="Heading3"/>
      </w:pPr>
      <w:r>
        <w:rPr>
          <w:rStyle w:val="Strong"/>
          <w:b/>
          <w:bCs/>
        </w:rPr>
        <w:t>Mark 8 – Understanding Who Jesus Is</w:t>
      </w:r>
    </w:p>
    <w:p w14:paraId="76DDDDDC" w14:textId="77777777" w:rsidR="00C12A54" w:rsidRDefault="008F6C8A" w:rsidP="00C83030">
      <w:pPr>
        <w:pStyle w:val="NormalWeb"/>
        <w:numPr>
          <w:ilvl w:val="0"/>
          <w:numId w:val="93"/>
        </w:numPr>
      </w:pPr>
      <w:r>
        <w:t xml:space="preserve">Jesus </w:t>
      </w:r>
      <w:r>
        <w:rPr>
          <w:rStyle w:val="Strong"/>
        </w:rPr>
        <w:t>feeds 4,000 people</w:t>
      </w:r>
      <w:r>
        <w:t>, again multiplying bread and fish.</w:t>
      </w:r>
    </w:p>
    <w:p w14:paraId="389525ED" w14:textId="77777777" w:rsidR="00C12A54" w:rsidRDefault="008F6C8A" w:rsidP="00C83030">
      <w:pPr>
        <w:pStyle w:val="NormalWeb"/>
        <w:numPr>
          <w:ilvl w:val="0"/>
          <w:numId w:val="93"/>
        </w:numPr>
      </w:pPr>
      <w:r>
        <w:t xml:space="preserve">The Pharisees demand a </w:t>
      </w:r>
      <w:r>
        <w:rPr>
          <w:rStyle w:val="Strong"/>
        </w:rPr>
        <w:t>sign from heaven</w:t>
      </w:r>
      <w:r>
        <w:t xml:space="preserve">, but Jesus refuses and warns His disciples about </w:t>
      </w:r>
      <w:r>
        <w:rPr>
          <w:rStyle w:val="Strong"/>
        </w:rPr>
        <w:t>the “yeast” of unbelief</w:t>
      </w:r>
      <w:r>
        <w:t>.</w:t>
      </w:r>
    </w:p>
    <w:p w14:paraId="4CDCC93E" w14:textId="77777777" w:rsidR="00C12A54" w:rsidRDefault="008F6C8A" w:rsidP="00C83030">
      <w:pPr>
        <w:pStyle w:val="NormalWeb"/>
        <w:numPr>
          <w:ilvl w:val="0"/>
          <w:numId w:val="93"/>
        </w:numPr>
      </w:pPr>
      <w:r>
        <w:t xml:space="preserve">He heals a </w:t>
      </w:r>
      <w:r>
        <w:rPr>
          <w:rStyle w:val="Strong"/>
        </w:rPr>
        <w:t>blind man</w:t>
      </w:r>
      <w:r>
        <w:t xml:space="preserve"> in two stages — symbolizing gradual spiritual understanding.</w:t>
      </w:r>
    </w:p>
    <w:p w14:paraId="4D2128B0" w14:textId="77777777" w:rsidR="00C12A54" w:rsidRDefault="008F6C8A" w:rsidP="00C83030">
      <w:pPr>
        <w:pStyle w:val="NormalWeb"/>
        <w:numPr>
          <w:ilvl w:val="0"/>
          <w:numId w:val="93"/>
        </w:numPr>
      </w:pPr>
      <w:r>
        <w:t xml:space="preserve">Peter boldly declares, </w:t>
      </w:r>
      <w:r>
        <w:rPr>
          <w:rStyle w:val="Emphasis"/>
        </w:rPr>
        <w:t>“You are the Christ!”</w:t>
      </w:r>
    </w:p>
    <w:p w14:paraId="0C22C7A0" w14:textId="77777777" w:rsidR="00C12A54" w:rsidRDefault="008F6C8A" w:rsidP="00C83030">
      <w:pPr>
        <w:pStyle w:val="NormalWeb"/>
        <w:numPr>
          <w:ilvl w:val="0"/>
          <w:numId w:val="93"/>
        </w:numPr>
      </w:pPr>
      <w:r>
        <w:t xml:space="preserve">Jesus predicts His </w:t>
      </w:r>
      <w:r>
        <w:rPr>
          <w:rStyle w:val="Strong"/>
        </w:rPr>
        <w:t>death and resurrection</w:t>
      </w:r>
      <w:r>
        <w:t xml:space="preserve"> for the first time.</w:t>
      </w:r>
    </w:p>
    <w:p w14:paraId="2D50F6E1" w14:textId="77777777" w:rsidR="00C12A54" w:rsidRDefault="008F6C8A" w:rsidP="00C83030">
      <w:pPr>
        <w:pStyle w:val="NormalWeb"/>
        <w:numPr>
          <w:ilvl w:val="0"/>
          <w:numId w:val="93"/>
        </w:numPr>
      </w:pPr>
      <w:r>
        <w:t xml:space="preserve">He teaches that following Him requires </w:t>
      </w:r>
      <w:r>
        <w:rPr>
          <w:rStyle w:val="Strong"/>
        </w:rPr>
        <w:t>denying oneself and taking up the cross.</w:t>
      </w:r>
    </w:p>
    <w:p w14:paraId="161BE098" w14:textId="77777777" w:rsidR="00C12A54" w:rsidRDefault="008F6C8A">
      <w:pPr>
        <w:pStyle w:val="NormalWeb"/>
      </w:pPr>
      <w:r>
        <w:rPr>
          <w:rStyle w:val="Strong"/>
        </w:rPr>
        <w:t>Theme:</w:t>
      </w:r>
      <w:r>
        <w:t xml:space="preserve"> Jesus reveals Himself as the Messiah and calls for true discipleship through self-sacrifice.</w:t>
      </w:r>
    </w:p>
    <w:p w14:paraId="4683EC4D" w14:textId="77777777" w:rsidR="00C12A54" w:rsidRDefault="00000000">
      <w:r>
        <w:pict w14:anchorId="7CE05E77">
          <v:rect id="_x0000_i1059" style="width:0;height:1.5pt" o:hralign="center" o:hrstd="t" o:hr="t" fillcolor="#a0a0a0" stroked="f"/>
        </w:pict>
      </w:r>
    </w:p>
    <w:p w14:paraId="4E0D31F2" w14:textId="77777777" w:rsidR="00C12A54" w:rsidRDefault="008F6C8A">
      <w:pPr>
        <w:pStyle w:val="Heading3"/>
      </w:pPr>
      <w:r>
        <w:rPr>
          <w:rStyle w:val="Strong"/>
          <w:b/>
          <w:bCs/>
        </w:rPr>
        <w:lastRenderedPageBreak/>
        <w:t>Mark 9 – The Glory of the Son of God</w:t>
      </w:r>
    </w:p>
    <w:p w14:paraId="6B41E0EF" w14:textId="77777777" w:rsidR="00C12A54" w:rsidRDefault="008F6C8A" w:rsidP="00C83030">
      <w:pPr>
        <w:pStyle w:val="NormalWeb"/>
        <w:numPr>
          <w:ilvl w:val="0"/>
          <w:numId w:val="94"/>
        </w:numPr>
      </w:pPr>
      <w:r>
        <w:t xml:space="preserve">Jesus is </w:t>
      </w:r>
      <w:r>
        <w:rPr>
          <w:rStyle w:val="Strong"/>
        </w:rPr>
        <w:t>transfigured</w:t>
      </w:r>
      <w:r>
        <w:t xml:space="preserve"> before Peter, James, and John — His divine glory is revealed, and Moses and Elijah appear with Him.</w:t>
      </w:r>
    </w:p>
    <w:p w14:paraId="595F30BA" w14:textId="77777777" w:rsidR="00C12A54" w:rsidRDefault="008F6C8A" w:rsidP="00C83030">
      <w:pPr>
        <w:pStyle w:val="NormalWeb"/>
        <w:numPr>
          <w:ilvl w:val="0"/>
          <w:numId w:val="94"/>
        </w:numPr>
      </w:pPr>
      <w:r>
        <w:t xml:space="preserve">He heals a </w:t>
      </w:r>
      <w:r>
        <w:rPr>
          <w:rStyle w:val="Strong"/>
        </w:rPr>
        <w:t>boy possessed by an unclean spirit</w:t>
      </w:r>
      <w:r>
        <w:t xml:space="preserve"> that the disciples could not cast out.</w:t>
      </w:r>
    </w:p>
    <w:p w14:paraId="33DD2BCF" w14:textId="77777777" w:rsidR="00C12A54" w:rsidRDefault="008F6C8A" w:rsidP="00C83030">
      <w:pPr>
        <w:pStyle w:val="NormalWeb"/>
        <w:numPr>
          <w:ilvl w:val="0"/>
          <w:numId w:val="94"/>
        </w:numPr>
      </w:pPr>
      <w:r>
        <w:t>Jesus again predicts His death and resurrection.</w:t>
      </w:r>
    </w:p>
    <w:p w14:paraId="46E66EAE" w14:textId="77777777" w:rsidR="00C12A54" w:rsidRDefault="008F6C8A" w:rsidP="00C83030">
      <w:pPr>
        <w:pStyle w:val="NormalWeb"/>
        <w:numPr>
          <w:ilvl w:val="0"/>
          <w:numId w:val="94"/>
        </w:numPr>
      </w:pPr>
      <w:r>
        <w:t xml:space="preserve">The disciples argue about who is greatest, but Jesus teaches that </w:t>
      </w:r>
      <w:r>
        <w:rPr>
          <w:rStyle w:val="Strong"/>
        </w:rPr>
        <w:t>true greatness is found in humility and service</w:t>
      </w:r>
      <w:r>
        <w:t>.</w:t>
      </w:r>
    </w:p>
    <w:p w14:paraId="1130D1D2" w14:textId="77777777" w:rsidR="00C12A54" w:rsidRDefault="008F6C8A" w:rsidP="00C83030">
      <w:pPr>
        <w:pStyle w:val="NormalWeb"/>
        <w:numPr>
          <w:ilvl w:val="0"/>
          <w:numId w:val="94"/>
        </w:numPr>
      </w:pPr>
      <w:r>
        <w:t>He warns against causing others to stumble in faith.</w:t>
      </w:r>
    </w:p>
    <w:p w14:paraId="18EE1924" w14:textId="77777777" w:rsidR="00C12A54" w:rsidRDefault="008F6C8A">
      <w:pPr>
        <w:pStyle w:val="NormalWeb"/>
      </w:pPr>
      <w:r>
        <w:rPr>
          <w:rStyle w:val="Strong"/>
        </w:rPr>
        <w:t>Theme:</w:t>
      </w:r>
      <w:r>
        <w:t xml:space="preserve"> Jesus’ divine glory and the call to humility, faith, and service.</w:t>
      </w:r>
    </w:p>
    <w:p w14:paraId="0147483C" w14:textId="77777777" w:rsidR="00C12A54" w:rsidRDefault="00000000">
      <w:r>
        <w:pict w14:anchorId="441D1672">
          <v:rect id="_x0000_i1060" style="width:0;height:1.5pt" o:hralign="center" o:hrstd="t" o:hr="t" fillcolor="#a0a0a0" stroked="f"/>
        </w:pict>
      </w:r>
    </w:p>
    <w:p w14:paraId="26AAC438" w14:textId="77777777" w:rsidR="00C12A54" w:rsidRDefault="008F6C8A">
      <w:pPr>
        <w:pStyle w:val="Heading3"/>
      </w:pPr>
      <w:r>
        <w:rPr>
          <w:rStyle w:val="Strong"/>
          <w:b/>
          <w:bCs/>
        </w:rPr>
        <w:t>Mark 10 – Teaching on Discipleship</w:t>
      </w:r>
    </w:p>
    <w:p w14:paraId="00366873" w14:textId="77777777" w:rsidR="00C12A54" w:rsidRDefault="008F6C8A" w:rsidP="00C83030">
      <w:pPr>
        <w:pStyle w:val="NormalWeb"/>
        <w:numPr>
          <w:ilvl w:val="0"/>
          <w:numId w:val="95"/>
        </w:numPr>
      </w:pPr>
      <w:r>
        <w:t xml:space="preserve">Jesus teaches about </w:t>
      </w:r>
      <w:r>
        <w:rPr>
          <w:rStyle w:val="Strong"/>
        </w:rPr>
        <w:t>marriage and divorce</w:t>
      </w:r>
      <w:r>
        <w:t>, upholding God’s design for lifelong commitment.</w:t>
      </w:r>
    </w:p>
    <w:p w14:paraId="4251A30F" w14:textId="77777777" w:rsidR="00C12A54" w:rsidRDefault="008F6C8A" w:rsidP="00C83030">
      <w:pPr>
        <w:pStyle w:val="NormalWeb"/>
        <w:numPr>
          <w:ilvl w:val="0"/>
          <w:numId w:val="95"/>
        </w:numPr>
      </w:pPr>
      <w:r>
        <w:t xml:space="preserve">He welcomes </w:t>
      </w:r>
      <w:r>
        <w:rPr>
          <w:rStyle w:val="Strong"/>
        </w:rPr>
        <w:t>little children</w:t>
      </w:r>
      <w:r>
        <w:t xml:space="preserve">, saying, </w:t>
      </w:r>
      <w:r>
        <w:rPr>
          <w:rStyle w:val="Emphasis"/>
        </w:rPr>
        <w:t>“Anyone who will not receive the kingdom of God like a child will never enter it.”</w:t>
      </w:r>
    </w:p>
    <w:p w14:paraId="50E95D24" w14:textId="77777777" w:rsidR="00C12A54" w:rsidRDefault="008F6C8A" w:rsidP="00C83030">
      <w:pPr>
        <w:pStyle w:val="NormalWeb"/>
        <w:numPr>
          <w:ilvl w:val="0"/>
          <w:numId w:val="95"/>
        </w:numPr>
      </w:pPr>
      <w:r>
        <w:t xml:space="preserve">A </w:t>
      </w:r>
      <w:r>
        <w:rPr>
          <w:rStyle w:val="Strong"/>
        </w:rPr>
        <w:t>rich young ruler</w:t>
      </w:r>
      <w:r>
        <w:t xml:space="preserve"> asks about eternal life, but walks away sad because he cannot give up his wealth.</w:t>
      </w:r>
    </w:p>
    <w:p w14:paraId="23A700BA" w14:textId="77777777" w:rsidR="00C12A54" w:rsidRDefault="008F6C8A" w:rsidP="00C83030">
      <w:pPr>
        <w:pStyle w:val="NormalWeb"/>
        <w:numPr>
          <w:ilvl w:val="0"/>
          <w:numId w:val="95"/>
        </w:numPr>
      </w:pPr>
      <w:r>
        <w:t xml:space="preserve">Jesus predicts His </w:t>
      </w:r>
      <w:r>
        <w:rPr>
          <w:rStyle w:val="Strong"/>
        </w:rPr>
        <w:t>death a third time</w:t>
      </w:r>
      <w:r>
        <w:t xml:space="preserve"> and teaches that true leadership means being a </w:t>
      </w:r>
      <w:r>
        <w:rPr>
          <w:rStyle w:val="Strong"/>
        </w:rPr>
        <w:t>servant of all</w:t>
      </w:r>
      <w:r>
        <w:t>.</w:t>
      </w:r>
    </w:p>
    <w:p w14:paraId="58D3A075" w14:textId="77777777" w:rsidR="00C12A54" w:rsidRDefault="008F6C8A" w:rsidP="00C83030">
      <w:pPr>
        <w:pStyle w:val="NormalWeb"/>
        <w:numPr>
          <w:ilvl w:val="0"/>
          <w:numId w:val="95"/>
        </w:numPr>
      </w:pPr>
      <w:r>
        <w:t xml:space="preserve">He </w:t>
      </w:r>
      <w:r>
        <w:rPr>
          <w:rStyle w:val="Strong"/>
        </w:rPr>
        <w:t>heals blind Bartimaeus</w:t>
      </w:r>
      <w:r>
        <w:t>, who calls Jesus “Son of David” and receives sight through faith.</w:t>
      </w:r>
    </w:p>
    <w:p w14:paraId="49BF8DE2" w14:textId="77777777" w:rsidR="00C12A54" w:rsidRDefault="008F6C8A">
      <w:pPr>
        <w:pStyle w:val="NormalWeb"/>
      </w:pPr>
      <w:r>
        <w:rPr>
          <w:rStyle w:val="Strong"/>
        </w:rPr>
        <w:t>Theme:</w:t>
      </w:r>
      <w:r>
        <w:t xml:space="preserve"> The kingdom belongs to the humble; following Jesus means surrender and service.</w:t>
      </w:r>
    </w:p>
    <w:p w14:paraId="54B2E7B9" w14:textId="77777777" w:rsidR="00C12A54" w:rsidRDefault="00000000">
      <w:r>
        <w:pict w14:anchorId="4CF39C67">
          <v:rect id="_x0000_i1061" style="width:0;height:1.5pt" o:hralign="center" o:hrstd="t" o:hr="t" fillcolor="#a0a0a0" stroked="f"/>
        </w:pict>
      </w:r>
    </w:p>
    <w:p w14:paraId="6E708F21" w14:textId="77777777" w:rsidR="00C12A54" w:rsidRDefault="008F6C8A">
      <w:pPr>
        <w:pStyle w:val="Heading3"/>
      </w:pPr>
      <w:r>
        <w:rPr>
          <w:rStyle w:val="Strong"/>
          <w:b/>
          <w:bCs/>
        </w:rPr>
        <w:t>Mark 11 – The King Enters Jerusalem</w:t>
      </w:r>
    </w:p>
    <w:p w14:paraId="6F2FC68B" w14:textId="77777777" w:rsidR="00C12A54" w:rsidRDefault="008F6C8A" w:rsidP="00C83030">
      <w:pPr>
        <w:pStyle w:val="NormalWeb"/>
        <w:numPr>
          <w:ilvl w:val="0"/>
          <w:numId w:val="96"/>
        </w:numPr>
      </w:pPr>
      <w:r>
        <w:t xml:space="preserve">Jesus makes His </w:t>
      </w:r>
      <w:r>
        <w:rPr>
          <w:rStyle w:val="Strong"/>
        </w:rPr>
        <w:t>triumphal entry</w:t>
      </w:r>
      <w:r>
        <w:t xml:space="preserve"> into Jerusalem on a donkey; the people shout, </w:t>
      </w:r>
      <w:r>
        <w:rPr>
          <w:rStyle w:val="Emphasis"/>
        </w:rPr>
        <w:t>“Hosanna!”</w:t>
      </w:r>
    </w:p>
    <w:p w14:paraId="16E0AF85" w14:textId="77777777" w:rsidR="00C12A54" w:rsidRDefault="008F6C8A" w:rsidP="00C83030">
      <w:pPr>
        <w:pStyle w:val="NormalWeb"/>
        <w:numPr>
          <w:ilvl w:val="0"/>
          <w:numId w:val="96"/>
        </w:numPr>
      </w:pPr>
      <w:r>
        <w:t xml:space="preserve">He </w:t>
      </w:r>
      <w:r>
        <w:rPr>
          <w:rStyle w:val="Strong"/>
        </w:rPr>
        <w:t>cleanses the temple</w:t>
      </w:r>
      <w:r>
        <w:t xml:space="preserve">, driving out those who buy and sell there, calling it </w:t>
      </w:r>
      <w:r>
        <w:rPr>
          <w:rStyle w:val="Emphasis"/>
        </w:rPr>
        <w:t>“a house of prayer for all nations.”</w:t>
      </w:r>
    </w:p>
    <w:p w14:paraId="44BA3FE2" w14:textId="77777777" w:rsidR="00C12A54" w:rsidRDefault="008F6C8A" w:rsidP="00C83030">
      <w:pPr>
        <w:pStyle w:val="NormalWeb"/>
        <w:numPr>
          <w:ilvl w:val="0"/>
          <w:numId w:val="96"/>
        </w:numPr>
      </w:pPr>
      <w:r>
        <w:t xml:space="preserve">He </w:t>
      </w:r>
      <w:r>
        <w:rPr>
          <w:rStyle w:val="Strong"/>
        </w:rPr>
        <w:t>curses a fig tree</w:t>
      </w:r>
      <w:r>
        <w:t>, symbolizing judgment on fruitless religion.</w:t>
      </w:r>
    </w:p>
    <w:p w14:paraId="38318E47" w14:textId="77777777" w:rsidR="00C12A54" w:rsidRDefault="008F6C8A" w:rsidP="00C83030">
      <w:pPr>
        <w:pStyle w:val="NormalWeb"/>
        <w:numPr>
          <w:ilvl w:val="0"/>
          <w:numId w:val="96"/>
        </w:numPr>
      </w:pPr>
      <w:r>
        <w:t>The religious leaders question His authority.</w:t>
      </w:r>
    </w:p>
    <w:p w14:paraId="602C1714" w14:textId="77777777" w:rsidR="00C12A54" w:rsidRDefault="008F6C8A">
      <w:pPr>
        <w:pStyle w:val="NormalWeb"/>
      </w:pPr>
      <w:r>
        <w:rPr>
          <w:rStyle w:val="Strong"/>
        </w:rPr>
        <w:t>Theme:</w:t>
      </w:r>
      <w:r>
        <w:t xml:space="preserve"> Jesus enters as the humble King and confronts empty religion and hypocrisy.</w:t>
      </w:r>
    </w:p>
    <w:p w14:paraId="167E3994" w14:textId="77777777" w:rsidR="00C12A54" w:rsidRDefault="00000000">
      <w:r>
        <w:pict w14:anchorId="47029885">
          <v:rect id="_x0000_i1062" style="width:0;height:1.5pt" o:hralign="center" o:hrstd="t" o:hr="t" fillcolor="#a0a0a0" stroked="f"/>
        </w:pict>
      </w:r>
    </w:p>
    <w:p w14:paraId="0373980B" w14:textId="77777777" w:rsidR="00C12A54" w:rsidRDefault="008F6C8A">
      <w:pPr>
        <w:pStyle w:val="Heading3"/>
      </w:pPr>
      <w:r>
        <w:rPr>
          <w:rStyle w:val="Strong"/>
          <w:b/>
          <w:bCs/>
        </w:rPr>
        <w:lastRenderedPageBreak/>
        <w:t>Mark 12 – Teachings in the Temple</w:t>
      </w:r>
    </w:p>
    <w:p w14:paraId="049C9718" w14:textId="77777777" w:rsidR="00C12A54" w:rsidRDefault="008F6C8A" w:rsidP="00C83030">
      <w:pPr>
        <w:pStyle w:val="NormalWeb"/>
        <w:numPr>
          <w:ilvl w:val="0"/>
          <w:numId w:val="97"/>
        </w:numPr>
      </w:pPr>
      <w:r>
        <w:t xml:space="preserve">Jesus tells the </w:t>
      </w:r>
      <w:r>
        <w:rPr>
          <w:rStyle w:val="Strong"/>
        </w:rPr>
        <w:t>Parable of the Wicked Tenants</w:t>
      </w:r>
      <w:r>
        <w:t>, showing how Israel rejected God’s messengers and His Son.</w:t>
      </w:r>
    </w:p>
    <w:p w14:paraId="065D36EF" w14:textId="77777777" w:rsidR="00C12A54" w:rsidRDefault="008F6C8A" w:rsidP="00C83030">
      <w:pPr>
        <w:pStyle w:val="NormalWeb"/>
        <w:numPr>
          <w:ilvl w:val="0"/>
          <w:numId w:val="97"/>
        </w:numPr>
      </w:pPr>
      <w:r>
        <w:t>Religious leaders try to trap Him with questions:</w:t>
      </w:r>
    </w:p>
    <w:p w14:paraId="41111FAD" w14:textId="77777777" w:rsidR="00C12A54" w:rsidRDefault="008F6C8A" w:rsidP="00C83030">
      <w:pPr>
        <w:pStyle w:val="NormalWeb"/>
        <w:numPr>
          <w:ilvl w:val="1"/>
          <w:numId w:val="97"/>
        </w:numPr>
      </w:pPr>
      <w:r>
        <w:t xml:space="preserve">About </w:t>
      </w:r>
      <w:r>
        <w:rPr>
          <w:rStyle w:val="Strong"/>
        </w:rPr>
        <w:t>paying taxes to Caesar</w:t>
      </w:r>
      <w:r>
        <w:t xml:space="preserve"> — Jesus replies, </w:t>
      </w:r>
      <w:r>
        <w:rPr>
          <w:rStyle w:val="Emphasis"/>
        </w:rPr>
        <w:t>“Give to Caesar what is Caesar’s, and to God what is God’s.”</w:t>
      </w:r>
    </w:p>
    <w:p w14:paraId="48F91A2C" w14:textId="77777777" w:rsidR="00C12A54" w:rsidRDefault="008F6C8A" w:rsidP="00C83030">
      <w:pPr>
        <w:pStyle w:val="NormalWeb"/>
        <w:numPr>
          <w:ilvl w:val="1"/>
          <w:numId w:val="97"/>
        </w:numPr>
      </w:pPr>
      <w:r>
        <w:t xml:space="preserve">About </w:t>
      </w:r>
      <w:r>
        <w:rPr>
          <w:rStyle w:val="Strong"/>
        </w:rPr>
        <w:t>the resurrection</w:t>
      </w:r>
      <w:r>
        <w:t xml:space="preserve"> — He explains that God is the God of the living.</w:t>
      </w:r>
    </w:p>
    <w:p w14:paraId="176DDA29" w14:textId="77777777" w:rsidR="00C12A54" w:rsidRDefault="008F6C8A" w:rsidP="00C83030">
      <w:pPr>
        <w:pStyle w:val="NormalWeb"/>
        <w:numPr>
          <w:ilvl w:val="1"/>
          <w:numId w:val="97"/>
        </w:numPr>
      </w:pPr>
      <w:r>
        <w:t xml:space="preserve">About </w:t>
      </w:r>
      <w:r>
        <w:rPr>
          <w:rStyle w:val="Strong"/>
        </w:rPr>
        <w:t>the greatest commandment</w:t>
      </w:r>
      <w:r>
        <w:t xml:space="preserve"> — </w:t>
      </w:r>
      <w:r>
        <w:rPr>
          <w:rStyle w:val="Emphasis"/>
        </w:rPr>
        <w:t>“Love the Lord your God with all your heart… and love your neighbor as yourself.”</w:t>
      </w:r>
    </w:p>
    <w:p w14:paraId="6C571801" w14:textId="77777777" w:rsidR="00C12A54" w:rsidRDefault="008F6C8A" w:rsidP="00C83030">
      <w:pPr>
        <w:pStyle w:val="NormalWeb"/>
        <w:numPr>
          <w:ilvl w:val="0"/>
          <w:numId w:val="97"/>
        </w:numPr>
      </w:pPr>
      <w:r>
        <w:t xml:space="preserve">Jesus warns against the pride of the scribes and praises the </w:t>
      </w:r>
      <w:r>
        <w:rPr>
          <w:rStyle w:val="Strong"/>
        </w:rPr>
        <w:t>poor widow</w:t>
      </w:r>
      <w:r>
        <w:t xml:space="preserve"> who gives all she has.</w:t>
      </w:r>
    </w:p>
    <w:p w14:paraId="6440D8A5" w14:textId="77777777" w:rsidR="00C12A54" w:rsidRDefault="008F6C8A">
      <w:pPr>
        <w:pStyle w:val="NormalWeb"/>
      </w:pPr>
      <w:r>
        <w:rPr>
          <w:rStyle w:val="Strong"/>
        </w:rPr>
        <w:t>Theme:</w:t>
      </w:r>
      <w:r>
        <w:t xml:space="preserve"> Jesus teaches true love, humility, and devotion to God; He exposes hypocrisy and self-righteousness.</w:t>
      </w:r>
    </w:p>
    <w:p w14:paraId="26C41C91" w14:textId="77777777" w:rsidR="00C12A54" w:rsidRDefault="008F6C8A">
      <w:r>
        <w:t>_________________________________________________________________________________________________________</w:t>
      </w:r>
    </w:p>
    <w:p w14:paraId="4C88AC5C" w14:textId="77777777" w:rsidR="00C12A54" w:rsidRDefault="008F6C8A">
      <w:r>
        <w:t>7. Mark 13 — Week 9 (Due by: 1 September)</w:t>
      </w:r>
    </w:p>
    <w:p w14:paraId="32491C6A" w14:textId="77777777" w:rsidR="00C12A54" w:rsidRDefault="008F6C8A" w:rsidP="00C83030">
      <w:pPr>
        <w:pStyle w:val="ListParagraph"/>
        <w:numPr>
          <w:ilvl w:val="0"/>
          <w:numId w:val="98"/>
        </w:numPr>
      </w:pPr>
      <w:r>
        <w:rPr>
          <w:rFonts w:ascii="Segoe UI Symbol" w:hAnsi="Segoe UI Symbol" w:cs="Segoe UI Symbol"/>
        </w:rPr>
        <w:t>☐</w:t>
      </w:r>
      <w:r>
        <w:t xml:space="preserve"> Completed</w:t>
      </w:r>
    </w:p>
    <w:p w14:paraId="39D3E3ED" w14:textId="77777777" w:rsidR="00C12A54" w:rsidRDefault="008F6C8A">
      <w:r>
        <w:t>Comments:</w:t>
      </w:r>
    </w:p>
    <w:p w14:paraId="10DBD7A3" w14:textId="77777777" w:rsidR="00C12A54" w:rsidRDefault="008F6C8A">
      <w:pPr>
        <w:pStyle w:val="Heading3"/>
      </w:pPr>
      <w:r>
        <w:rPr>
          <w:rStyle w:val="Strong"/>
          <w:b/>
          <w:bCs/>
        </w:rPr>
        <w:t>1. Jesus Predicts the Destruction of the Temple (13:1–2)</w:t>
      </w:r>
    </w:p>
    <w:p w14:paraId="5CEC4834" w14:textId="77777777" w:rsidR="00C12A54" w:rsidRDefault="008F6C8A" w:rsidP="00C83030">
      <w:pPr>
        <w:pStyle w:val="NormalWeb"/>
        <w:numPr>
          <w:ilvl w:val="0"/>
          <w:numId w:val="99"/>
        </w:numPr>
      </w:pPr>
      <w:r>
        <w:t>As Jesus and His disciples leave the temple, one disciple admires its massive stones and beauty.</w:t>
      </w:r>
    </w:p>
    <w:p w14:paraId="6F9AD15F" w14:textId="77777777" w:rsidR="00C12A54" w:rsidRDefault="008F6C8A" w:rsidP="00C83030">
      <w:pPr>
        <w:pStyle w:val="NormalWeb"/>
        <w:numPr>
          <w:ilvl w:val="0"/>
          <w:numId w:val="99"/>
        </w:numPr>
      </w:pPr>
      <w:r>
        <w:t>Jesus shocks them by saying,</w:t>
      </w:r>
    </w:p>
    <w:p w14:paraId="215F2B97" w14:textId="77777777" w:rsidR="00C12A54" w:rsidRDefault="008F6C8A">
      <w:pPr>
        <w:pStyle w:val="NormalWeb"/>
        <w:ind w:left="720"/>
      </w:pPr>
      <w:r>
        <w:rPr>
          <w:rStyle w:val="Emphasis"/>
        </w:rPr>
        <w:t xml:space="preserve">“Not one stone here will be left on another; </w:t>
      </w:r>
      <w:proofErr w:type="spellStart"/>
      <w:r>
        <w:rPr>
          <w:rStyle w:val="Emphasis"/>
        </w:rPr>
        <w:t>every one</w:t>
      </w:r>
      <w:proofErr w:type="spellEnd"/>
      <w:r>
        <w:rPr>
          <w:rStyle w:val="Emphasis"/>
        </w:rPr>
        <w:t xml:space="preserve"> will be thrown down.”</w:t>
      </w:r>
    </w:p>
    <w:p w14:paraId="5B17FFEB" w14:textId="77777777" w:rsidR="00C12A54" w:rsidRDefault="008F6C8A" w:rsidP="00C83030">
      <w:pPr>
        <w:pStyle w:val="NormalWeb"/>
        <w:numPr>
          <w:ilvl w:val="0"/>
          <w:numId w:val="99"/>
        </w:numPr>
      </w:pPr>
      <w:r>
        <w:t xml:space="preserve">This prophecy was fulfilled in </w:t>
      </w:r>
      <w:r>
        <w:rPr>
          <w:rStyle w:val="Strong"/>
        </w:rPr>
        <w:t>A.D. 70</w:t>
      </w:r>
      <w:r>
        <w:t>, when the Romans destroyed the temple in Jerusalem.</w:t>
      </w:r>
    </w:p>
    <w:p w14:paraId="42C1BFD3" w14:textId="77777777" w:rsidR="00C12A54" w:rsidRDefault="008F6C8A">
      <w:pPr>
        <w:pStyle w:val="NormalWeb"/>
      </w:pPr>
      <w:r>
        <w:rPr>
          <w:rStyle w:val="Strong"/>
        </w:rPr>
        <w:t>Theme:</w:t>
      </w:r>
      <w:r>
        <w:t xml:space="preserve"> Earthly structures, no matter how grand, will not last — only God’s kingdom endures.</w:t>
      </w:r>
    </w:p>
    <w:p w14:paraId="1DE8D93F" w14:textId="77777777" w:rsidR="00C12A54" w:rsidRDefault="00000000">
      <w:r>
        <w:pict w14:anchorId="11F9CB30">
          <v:rect id="_x0000_i1063" style="width:0;height:1.5pt" o:hralign="center" o:hrstd="t" o:hr="t" fillcolor="#a0a0a0" stroked="f"/>
        </w:pict>
      </w:r>
    </w:p>
    <w:p w14:paraId="08E30654" w14:textId="77777777" w:rsidR="00C12A54" w:rsidRDefault="008F6C8A">
      <w:pPr>
        <w:pStyle w:val="Heading3"/>
      </w:pPr>
      <w:r>
        <w:rPr>
          <w:rStyle w:val="Strong"/>
          <w:b/>
          <w:bCs/>
        </w:rPr>
        <w:t>2. The Disciples Ask About the Future (13:3–4)</w:t>
      </w:r>
    </w:p>
    <w:p w14:paraId="08768016" w14:textId="77777777" w:rsidR="00C12A54" w:rsidRDefault="008F6C8A" w:rsidP="00C83030">
      <w:pPr>
        <w:pStyle w:val="NormalWeb"/>
        <w:numPr>
          <w:ilvl w:val="0"/>
          <w:numId w:val="100"/>
        </w:numPr>
      </w:pPr>
      <w:r>
        <w:t>On the Mount of Olives, Peter, James, John, and Andrew privately ask Jesus,</w:t>
      </w:r>
    </w:p>
    <w:p w14:paraId="451C8EFA" w14:textId="77777777" w:rsidR="00C12A54" w:rsidRDefault="008F6C8A">
      <w:pPr>
        <w:pStyle w:val="NormalWeb"/>
        <w:ind w:left="720"/>
      </w:pPr>
      <w:r>
        <w:t>“When will these things happen, and what will be the sign that they are about to be fulfilled?”</w:t>
      </w:r>
    </w:p>
    <w:p w14:paraId="73A5F57E" w14:textId="77777777" w:rsidR="00C12A54" w:rsidRDefault="008F6C8A" w:rsidP="00C83030">
      <w:pPr>
        <w:pStyle w:val="NormalWeb"/>
        <w:numPr>
          <w:ilvl w:val="0"/>
          <w:numId w:val="100"/>
        </w:numPr>
      </w:pPr>
      <w:r>
        <w:lastRenderedPageBreak/>
        <w:t xml:space="preserve">This leads Jesus to teach about both </w:t>
      </w:r>
      <w:r>
        <w:rPr>
          <w:rStyle w:val="Strong"/>
        </w:rPr>
        <w:t>the near future (Jerusalem’s fall)</w:t>
      </w:r>
      <w:r>
        <w:t xml:space="preserve"> and </w:t>
      </w:r>
      <w:r>
        <w:rPr>
          <w:rStyle w:val="Strong"/>
        </w:rPr>
        <w:t>the distant future (His return).</w:t>
      </w:r>
    </w:p>
    <w:p w14:paraId="40C7D976" w14:textId="77777777" w:rsidR="00C12A54" w:rsidRDefault="00000000">
      <w:r>
        <w:pict w14:anchorId="2A1B29F0">
          <v:rect id="_x0000_i1064" style="width:0;height:1.5pt" o:hralign="center" o:hrstd="t" o:hr="t" fillcolor="#a0a0a0" stroked="f"/>
        </w:pict>
      </w:r>
    </w:p>
    <w:p w14:paraId="4DEE52EA" w14:textId="77777777" w:rsidR="00C12A54" w:rsidRDefault="008F6C8A">
      <w:pPr>
        <w:pStyle w:val="Heading3"/>
      </w:pPr>
      <w:r>
        <w:rPr>
          <w:rStyle w:val="Strong"/>
          <w:b/>
          <w:bCs/>
        </w:rPr>
        <w:t>3. Signs Before the End (13:5–13)</w:t>
      </w:r>
    </w:p>
    <w:p w14:paraId="4AEFCD0C" w14:textId="77777777" w:rsidR="00C12A54" w:rsidRDefault="008F6C8A" w:rsidP="00C83030">
      <w:pPr>
        <w:pStyle w:val="NormalWeb"/>
        <w:numPr>
          <w:ilvl w:val="0"/>
          <w:numId w:val="101"/>
        </w:numPr>
      </w:pPr>
      <w:r>
        <w:t xml:space="preserve">Jesus warns them </w:t>
      </w:r>
      <w:r>
        <w:rPr>
          <w:rStyle w:val="Strong"/>
        </w:rPr>
        <w:t>not to be deceived</w:t>
      </w:r>
      <w:r>
        <w:t xml:space="preserve"> by false messiahs who claim to be Christ.</w:t>
      </w:r>
    </w:p>
    <w:p w14:paraId="6C9A30BB" w14:textId="77777777" w:rsidR="00C12A54" w:rsidRDefault="008F6C8A" w:rsidP="00C83030">
      <w:pPr>
        <w:pStyle w:val="NormalWeb"/>
        <w:numPr>
          <w:ilvl w:val="0"/>
          <w:numId w:val="101"/>
        </w:numPr>
      </w:pPr>
      <w:r>
        <w:t xml:space="preserve">There will be </w:t>
      </w:r>
      <w:r>
        <w:rPr>
          <w:rStyle w:val="Strong"/>
        </w:rPr>
        <w:t>wars, earthquakes, and famines</w:t>
      </w:r>
      <w:r>
        <w:t xml:space="preserve">, but these are just </w:t>
      </w:r>
      <w:r>
        <w:rPr>
          <w:rStyle w:val="Strong"/>
        </w:rPr>
        <w:t>“the beginning of birth pains.”</w:t>
      </w:r>
    </w:p>
    <w:p w14:paraId="724C5AEF" w14:textId="77777777" w:rsidR="00C12A54" w:rsidRDefault="008F6C8A" w:rsidP="00C83030">
      <w:pPr>
        <w:pStyle w:val="NormalWeb"/>
        <w:numPr>
          <w:ilvl w:val="0"/>
          <w:numId w:val="101"/>
        </w:numPr>
      </w:pPr>
      <w:r>
        <w:t xml:space="preserve">Followers of Jesus will face </w:t>
      </w:r>
      <w:r>
        <w:rPr>
          <w:rStyle w:val="Strong"/>
        </w:rPr>
        <w:t>persecution, trials, and betrayal</w:t>
      </w:r>
      <w:r>
        <w:t xml:space="preserve"> — even from family.</w:t>
      </w:r>
    </w:p>
    <w:p w14:paraId="76497D54" w14:textId="77777777" w:rsidR="00C12A54" w:rsidRDefault="008F6C8A" w:rsidP="00C83030">
      <w:pPr>
        <w:pStyle w:val="NormalWeb"/>
        <w:numPr>
          <w:ilvl w:val="0"/>
          <w:numId w:val="101"/>
        </w:numPr>
      </w:pPr>
      <w:r>
        <w:t xml:space="preserve">But the </w:t>
      </w:r>
      <w:r>
        <w:rPr>
          <w:rStyle w:val="Strong"/>
        </w:rPr>
        <w:t>gospel must first be preached to all nations</w:t>
      </w:r>
      <w:r>
        <w:t xml:space="preserve"> before the end comes.</w:t>
      </w:r>
    </w:p>
    <w:p w14:paraId="7C59FF1D" w14:textId="77777777" w:rsidR="00C12A54" w:rsidRDefault="008F6C8A" w:rsidP="00C83030">
      <w:pPr>
        <w:pStyle w:val="NormalWeb"/>
        <w:numPr>
          <w:ilvl w:val="0"/>
          <w:numId w:val="101"/>
        </w:numPr>
      </w:pPr>
      <w:r>
        <w:t>Jesus promises the Holy Spirit will help believers speak when they are arrested.</w:t>
      </w:r>
    </w:p>
    <w:p w14:paraId="239D08A1" w14:textId="77777777" w:rsidR="00C12A54" w:rsidRDefault="008F6C8A">
      <w:pPr>
        <w:pStyle w:val="NormalWeb"/>
      </w:pPr>
      <w:r>
        <w:rPr>
          <w:rStyle w:val="Strong"/>
        </w:rPr>
        <w:t>Theme:</w:t>
      </w:r>
      <w:r>
        <w:t xml:space="preserve"> Stay faithful and watchful amid trouble and deception.</w:t>
      </w:r>
    </w:p>
    <w:p w14:paraId="5A60BD29" w14:textId="77777777" w:rsidR="00C12A54" w:rsidRDefault="00000000">
      <w:r>
        <w:pict w14:anchorId="2CD305DF">
          <v:rect id="_x0000_i1065" style="width:0;height:1.5pt" o:hralign="center" o:hrstd="t" o:hr="t" fillcolor="#a0a0a0" stroked="f"/>
        </w:pict>
      </w:r>
    </w:p>
    <w:p w14:paraId="4C45C255" w14:textId="77777777" w:rsidR="00C12A54" w:rsidRDefault="008F6C8A">
      <w:pPr>
        <w:pStyle w:val="Heading3"/>
      </w:pPr>
      <w:r>
        <w:rPr>
          <w:rStyle w:val="Strong"/>
          <w:b/>
          <w:bCs/>
        </w:rPr>
        <w:t>4. The “Abomination of Desolation” (13:14–23)</w:t>
      </w:r>
    </w:p>
    <w:p w14:paraId="2B3D1B0F" w14:textId="77777777" w:rsidR="00C12A54" w:rsidRDefault="008F6C8A" w:rsidP="00C83030">
      <w:pPr>
        <w:pStyle w:val="NormalWeb"/>
        <w:numPr>
          <w:ilvl w:val="0"/>
          <w:numId w:val="102"/>
        </w:numPr>
      </w:pPr>
      <w:r>
        <w:t xml:space="preserve">Jesus refers to </w:t>
      </w:r>
      <w:r>
        <w:rPr>
          <w:rStyle w:val="Strong"/>
        </w:rPr>
        <w:t>“the abomination that causes desolation”</w:t>
      </w:r>
      <w:r>
        <w:t xml:space="preserve"> (from Daniel’s prophecy), meaning a terrible act of desecration in the holy place.</w:t>
      </w:r>
    </w:p>
    <w:p w14:paraId="6243E2AB" w14:textId="77777777" w:rsidR="00C12A54" w:rsidRDefault="008F6C8A" w:rsidP="00C83030">
      <w:pPr>
        <w:pStyle w:val="NormalWeb"/>
        <w:numPr>
          <w:ilvl w:val="0"/>
          <w:numId w:val="102"/>
        </w:numPr>
      </w:pPr>
      <w:r>
        <w:t xml:space="preserve">When this happens, those in Judea should </w:t>
      </w:r>
      <w:r>
        <w:rPr>
          <w:rStyle w:val="Strong"/>
        </w:rPr>
        <w:t>flee to the mountains</w:t>
      </w:r>
      <w:r>
        <w:t xml:space="preserve"> — a warning for urgent escape.</w:t>
      </w:r>
    </w:p>
    <w:p w14:paraId="615B9A41" w14:textId="77777777" w:rsidR="00C12A54" w:rsidRDefault="008F6C8A" w:rsidP="00C83030">
      <w:pPr>
        <w:pStyle w:val="NormalWeb"/>
        <w:numPr>
          <w:ilvl w:val="0"/>
          <w:numId w:val="102"/>
        </w:numPr>
      </w:pPr>
      <w:r>
        <w:t>Terrible suffering will come, unlike anything before.</w:t>
      </w:r>
    </w:p>
    <w:p w14:paraId="12398B2E" w14:textId="77777777" w:rsidR="00C12A54" w:rsidRDefault="008F6C8A" w:rsidP="00C83030">
      <w:pPr>
        <w:pStyle w:val="NormalWeb"/>
        <w:numPr>
          <w:ilvl w:val="0"/>
          <w:numId w:val="102"/>
        </w:numPr>
      </w:pPr>
      <w:r>
        <w:t xml:space="preserve">False </w:t>
      </w:r>
      <w:proofErr w:type="spellStart"/>
      <w:r>
        <w:t>christs</w:t>
      </w:r>
      <w:proofErr w:type="spellEnd"/>
      <w:r>
        <w:t xml:space="preserve"> and false prophets will perform signs to deceive, if possible, even the elect.</w:t>
      </w:r>
    </w:p>
    <w:p w14:paraId="449D15D7" w14:textId="77777777" w:rsidR="00C12A54" w:rsidRDefault="008F6C8A" w:rsidP="00C83030">
      <w:pPr>
        <w:pStyle w:val="NormalWeb"/>
        <w:numPr>
          <w:ilvl w:val="0"/>
          <w:numId w:val="102"/>
        </w:numPr>
      </w:pPr>
      <w:r>
        <w:t xml:space="preserve">Jesus says, </w:t>
      </w:r>
      <w:r>
        <w:rPr>
          <w:rStyle w:val="Emphasis"/>
        </w:rPr>
        <w:t>“Be on your guard; I have told you everything ahead of time.”</w:t>
      </w:r>
    </w:p>
    <w:p w14:paraId="595BA070" w14:textId="77777777" w:rsidR="00C12A54" w:rsidRDefault="008F6C8A">
      <w:pPr>
        <w:pStyle w:val="NormalWeb"/>
      </w:pPr>
      <w:r>
        <w:rPr>
          <w:rStyle w:val="Strong"/>
        </w:rPr>
        <w:t>Theme:</w:t>
      </w:r>
      <w:r>
        <w:t xml:space="preserve"> God’s people must stay alert and not be deceived by false teachers or appearances.</w:t>
      </w:r>
    </w:p>
    <w:p w14:paraId="2B26BF88" w14:textId="77777777" w:rsidR="00C12A54" w:rsidRDefault="00000000">
      <w:r>
        <w:pict w14:anchorId="1A11910C">
          <v:rect id="_x0000_i1066" style="width:0;height:1.5pt" o:hralign="center" o:hrstd="t" o:hr="t" fillcolor="#a0a0a0" stroked="f"/>
        </w:pict>
      </w:r>
    </w:p>
    <w:p w14:paraId="088E8BE4" w14:textId="77777777" w:rsidR="00C12A54" w:rsidRDefault="008F6C8A">
      <w:pPr>
        <w:pStyle w:val="Heading3"/>
      </w:pPr>
      <w:r>
        <w:rPr>
          <w:rStyle w:val="Strong"/>
          <w:b/>
          <w:bCs/>
        </w:rPr>
        <w:t>5. The Coming of the Son of Man (13:24–27)</w:t>
      </w:r>
    </w:p>
    <w:p w14:paraId="5F99683E" w14:textId="77777777" w:rsidR="00C12A54" w:rsidRDefault="008F6C8A" w:rsidP="00C83030">
      <w:pPr>
        <w:pStyle w:val="NormalWeb"/>
        <w:numPr>
          <w:ilvl w:val="0"/>
          <w:numId w:val="103"/>
        </w:numPr>
      </w:pPr>
      <w:r>
        <w:t xml:space="preserve">After that period of suffering, there will be </w:t>
      </w:r>
      <w:r>
        <w:rPr>
          <w:rStyle w:val="Strong"/>
        </w:rPr>
        <w:t>cosmic signs</w:t>
      </w:r>
      <w:r>
        <w:t>:</w:t>
      </w:r>
    </w:p>
    <w:p w14:paraId="1B40F821" w14:textId="77777777" w:rsidR="00C12A54" w:rsidRDefault="008F6C8A" w:rsidP="00C83030">
      <w:pPr>
        <w:pStyle w:val="NormalWeb"/>
        <w:numPr>
          <w:ilvl w:val="1"/>
          <w:numId w:val="103"/>
        </w:numPr>
      </w:pPr>
      <w:r>
        <w:t>The sun and moon darkened,</w:t>
      </w:r>
    </w:p>
    <w:p w14:paraId="267BC928" w14:textId="77777777" w:rsidR="00C12A54" w:rsidRDefault="008F6C8A" w:rsidP="00C83030">
      <w:pPr>
        <w:pStyle w:val="NormalWeb"/>
        <w:numPr>
          <w:ilvl w:val="1"/>
          <w:numId w:val="103"/>
        </w:numPr>
      </w:pPr>
      <w:r>
        <w:t>The stars falling,</w:t>
      </w:r>
    </w:p>
    <w:p w14:paraId="75E0BBB9" w14:textId="77777777" w:rsidR="00C12A54" w:rsidRDefault="008F6C8A" w:rsidP="00C83030">
      <w:pPr>
        <w:pStyle w:val="NormalWeb"/>
        <w:numPr>
          <w:ilvl w:val="1"/>
          <w:numId w:val="103"/>
        </w:numPr>
      </w:pPr>
      <w:r>
        <w:t>The powers of heaven shaken.</w:t>
      </w:r>
    </w:p>
    <w:p w14:paraId="498EB140" w14:textId="77777777" w:rsidR="00C12A54" w:rsidRDefault="008F6C8A" w:rsidP="00C83030">
      <w:pPr>
        <w:pStyle w:val="NormalWeb"/>
        <w:numPr>
          <w:ilvl w:val="0"/>
          <w:numId w:val="103"/>
        </w:numPr>
      </w:pPr>
      <w:r>
        <w:t xml:space="preserve">Then </w:t>
      </w:r>
      <w:r>
        <w:rPr>
          <w:rStyle w:val="Strong"/>
        </w:rPr>
        <w:t>Jesus (the Son of Man)</w:t>
      </w:r>
      <w:r>
        <w:t xml:space="preserve"> will come </w:t>
      </w:r>
      <w:r>
        <w:rPr>
          <w:rStyle w:val="Strong"/>
        </w:rPr>
        <w:t>in great power and glory</w:t>
      </w:r>
      <w:r>
        <w:t xml:space="preserve">, sending angels to </w:t>
      </w:r>
      <w:r>
        <w:rPr>
          <w:rStyle w:val="Strong"/>
        </w:rPr>
        <w:t>gather His chosen people</w:t>
      </w:r>
      <w:r>
        <w:t xml:space="preserve"> from all parts of the earth.</w:t>
      </w:r>
    </w:p>
    <w:p w14:paraId="0232C6A3" w14:textId="77777777" w:rsidR="00C12A54" w:rsidRDefault="008F6C8A">
      <w:pPr>
        <w:pStyle w:val="NormalWeb"/>
      </w:pPr>
      <w:r>
        <w:rPr>
          <w:rStyle w:val="Strong"/>
        </w:rPr>
        <w:t>Theme:</w:t>
      </w:r>
      <w:r>
        <w:t xml:space="preserve"> Jesus will return as the glorious King and Judge — His people will be gathered to Him.</w:t>
      </w:r>
    </w:p>
    <w:p w14:paraId="70FAFB48" w14:textId="77777777" w:rsidR="00C12A54" w:rsidRDefault="00000000">
      <w:r>
        <w:lastRenderedPageBreak/>
        <w:pict w14:anchorId="22C61326">
          <v:rect id="_x0000_i1067" style="width:0;height:1.5pt" o:hralign="center" o:hrstd="t" o:hr="t" fillcolor="#a0a0a0" stroked="f"/>
        </w:pict>
      </w:r>
    </w:p>
    <w:p w14:paraId="6786EF78" w14:textId="77777777" w:rsidR="00C12A54" w:rsidRDefault="008F6C8A">
      <w:pPr>
        <w:pStyle w:val="Heading3"/>
      </w:pPr>
      <w:r>
        <w:rPr>
          <w:rStyle w:val="Strong"/>
          <w:b/>
          <w:bCs/>
        </w:rPr>
        <w:t>6. The Lesson of the Fig Tree (13:28–31)</w:t>
      </w:r>
    </w:p>
    <w:p w14:paraId="3E9DB82B" w14:textId="77777777" w:rsidR="00C12A54" w:rsidRDefault="008F6C8A" w:rsidP="00C83030">
      <w:pPr>
        <w:pStyle w:val="NormalWeb"/>
        <w:numPr>
          <w:ilvl w:val="0"/>
          <w:numId w:val="104"/>
        </w:numPr>
      </w:pPr>
      <w:r>
        <w:t>Jesus uses a fig tree as an illustration:</w:t>
      </w:r>
    </w:p>
    <w:p w14:paraId="43AF20D6" w14:textId="77777777" w:rsidR="00C12A54" w:rsidRDefault="008F6C8A" w:rsidP="00C83030">
      <w:pPr>
        <w:pStyle w:val="NormalWeb"/>
        <w:numPr>
          <w:ilvl w:val="1"/>
          <w:numId w:val="104"/>
        </w:numPr>
      </w:pPr>
      <w:r>
        <w:t>When its leaves appear, you know summer is near.</w:t>
      </w:r>
    </w:p>
    <w:p w14:paraId="308B9C11" w14:textId="77777777" w:rsidR="00C12A54" w:rsidRDefault="008F6C8A" w:rsidP="00C83030">
      <w:pPr>
        <w:pStyle w:val="NormalWeb"/>
        <w:numPr>
          <w:ilvl w:val="1"/>
          <w:numId w:val="104"/>
        </w:numPr>
      </w:pPr>
      <w:r>
        <w:t>Likewise, when you see these signs, you’ll know the end is near.</w:t>
      </w:r>
    </w:p>
    <w:p w14:paraId="76EF0859" w14:textId="77777777" w:rsidR="00C12A54" w:rsidRDefault="008F6C8A" w:rsidP="00C83030">
      <w:pPr>
        <w:pStyle w:val="NormalWeb"/>
        <w:numPr>
          <w:ilvl w:val="0"/>
          <w:numId w:val="104"/>
        </w:numPr>
      </w:pPr>
      <w:r>
        <w:t xml:space="preserve">He says, </w:t>
      </w:r>
      <w:r>
        <w:rPr>
          <w:rStyle w:val="Emphasis"/>
        </w:rPr>
        <w:t>“Heaven and earth will pass away, but my words will never pass away.”</w:t>
      </w:r>
    </w:p>
    <w:p w14:paraId="4B2025CF" w14:textId="77777777" w:rsidR="00C12A54" w:rsidRDefault="008F6C8A">
      <w:pPr>
        <w:pStyle w:val="NormalWeb"/>
      </w:pPr>
      <w:r>
        <w:rPr>
          <w:rStyle w:val="Strong"/>
        </w:rPr>
        <w:t>Theme:</w:t>
      </w:r>
      <w:r>
        <w:t xml:space="preserve"> God’s Word is unchanging and absolutely reliable — His promises will be fulfilled.</w:t>
      </w:r>
    </w:p>
    <w:p w14:paraId="2B574A32" w14:textId="77777777" w:rsidR="00C12A54" w:rsidRDefault="00000000">
      <w:r>
        <w:pict w14:anchorId="0B2A78E5">
          <v:rect id="_x0000_i1068" style="width:0;height:1.5pt" o:hralign="center" o:hrstd="t" o:hr="t" fillcolor="#a0a0a0" stroked="f"/>
        </w:pict>
      </w:r>
    </w:p>
    <w:p w14:paraId="4EC62B64" w14:textId="77777777" w:rsidR="00C12A54" w:rsidRDefault="008F6C8A">
      <w:pPr>
        <w:pStyle w:val="Heading3"/>
      </w:pPr>
      <w:r>
        <w:rPr>
          <w:rStyle w:val="Strong"/>
          <w:b/>
          <w:bCs/>
        </w:rPr>
        <w:t>7. The Unknown Day and Hour (13:32–37)</w:t>
      </w:r>
    </w:p>
    <w:p w14:paraId="237B8341" w14:textId="77777777" w:rsidR="00C12A54" w:rsidRDefault="008F6C8A" w:rsidP="00C83030">
      <w:pPr>
        <w:pStyle w:val="NormalWeb"/>
        <w:numPr>
          <w:ilvl w:val="0"/>
          <w:numId w:val="105"/>
        </w:numPr>
      </w:pPr>
      <w:r>
        <w:t xml:space="preserve">Jesus says </w:t>
      </w:r>
      <w:r>
        <w:rPr>
          <w:rStyle w:val="Strong"/>
        </w:rPr>
        <w:t>no one knows the exact day or hour</w:t>
      </w:r>
      <w:r>
        <w:t xml:space="preserve"> — not even angels or the Son, but only the Father.</w:t>
      </w:r>
    </w:p>
    <w:p w14:paraId="54672BFB" w14:textId="77777777" w:rsidR="00C12A54" w:rsidRDefault="008F6C8A" w:rsidP="00C83030">
      <w:pPr>
        <w:pStyle w:val="NormalWeb"/>
        <w:numPr>
          <w:ilvl w:val="0"/>
          <w:numId w:val="105"/>
        </w:numPr>
      </w:pPr>
      <w:r>
        <w:t xml:space="preserve">Therefore, believers must </w:t>
      </w:r>
      <w:r>
        <w:rPr>
          <w:rStyle w:val="Strong"/>
        </w:rPr>
        <w:t>stay alert and ready</w:t>
      </w:r>
      <w:r>
        <w:t>, like servants waiting for their master to return.</w:t>
      </w:r>
    </w:p>
    <w:p w14:paraId="150F0E15" w14:textId="77777777" w:rsidR="00C12A54" w:rsidRDefault="008F6C8A" w:rsidP="00C83030">
      <w:pPr>
        <w:pStyle w:val="NormalWeb"/>
        <w:numPr>
          <w:ilvl w:val="0"/>
          <w:numId w:val="105"/>
        </w:numPr>
      </w:pPr>
      <w:r>
        <w:t>He ends with a strong warning:</w:t>
      </w:r>
    </w:p>
    <w:p w14:paraId="7D9C038E" w14:textId="77777777" w:rsidR="00C12A54" w:rsidRDefault="008F6C8A">
      <w:pPr>
        <w:pStyle w:val="NormalWeb"/>
        <w:ind w:left="720"/>
      </w:pPr>
      <w:r>
        <w:rPr>
          <w:rStyle w:val="Emphasis"/>
        </w:rPr>
        <w:t>“What I say to you, I say to everyone: Watch!”</w:t>
      </w:r>
    </w:p>
    <w:p w14:paraId="65416D2C" w14:textId="77777777" w:rsidR="00C12A54" w:rsidRDefault="008F6C8A">
      <w:pPr>
        <w:pStyle w:val="NormalWeb"/>
      </w:pPr>
      <w:r>
        <w:rPr>
          <w:rStyle w:val="Strong"/>
        </w:rPr>
        <w:t>Theme:</w:t>
      </w:r>
      <w:r>
        <w:t xml:space="preserve"> Be spiritually awake, obedient, and prepared for Christ’s return at any time.</w:t>
      </w:r>
    </w:p>
    <w:p w14:paraId="1A06244D" w14:textId="77777777" w:rsidR="00C12A54" w:rsidRDefault="008F6C8A">
      <w:r>
        <w:t>_________________________________________________________________________________________________________</w:t>
      </w:r>
    </w:p>
    <w:p w14:paraId="78AB665A" w14:textId="77777777" w:rsidR="00C12A54" w:rsidRDefault="008F6C8A">
      <w:r>
        <w:t>8. Mark 14-16 — Week 9 (Due by: 1 September)</w:t>
      </w:r>
    </w:p>
    <w:p w14:paraId="6282765E" w14:textId="77777777" w:rsidR="00C12A54" w:rsidRDefault="008F6C8A">
      <w:r>
        <w:t>☐ Completed</w:t>
      </w:r>
    </w:p>
    <w:p w14:paraId="4203CEBD" w14:textId="77777777" w:rsidR="00C12A54" w:rsidRDefault="008F6C8A">
      <w:r>
        <w:t>Comments:</w:t>
      </w:r>
    </w:p>
    <w:p w14:paraId="271EF34A" w14:textId="77777777" w:rsidR="00C12A54" w:rsidRDefault="008F6C8A">
      <w:pPr>
        <w:pStyle w:val="Heading3"/>
      </w:pPr>
      <w:r>
        <w:rPr>
          <w:rStyle w:val="Strong"/>
          <w:b/>
          <w:bCs/>
        </w:rPr>
        <w:t>Mark 14 – The Plot, the Last Supper, and Jesus’ Arrest</w:t>
      </w:r>
    </w:p>
    <w:p w14:paraId="6968346C" w14:textId="77777777" w:rsidR="00C12A54" w:rsidRDefault="008F6C8A">
      <w:pPr>
        <w:pStyle w:val="Heading4"/>
      </w:pPr>
      <w:r>
        <w:t xml:space="preserve">1. </w:t>
      </w:r>
      <w:r>
        <w:rPr>
          <w:rStyle w:val="Strong"/>
          <w:b/>
          <w:bCs/>
        </w:rPr>
        <w:t>The Plot to Kill Jesus (14:1–2)</w:t>
      </w:r>
    </w:p>
    <w:p w14:paraId="5DB00B91" w14:textId="77777777" w:rsidR="00C12A54" w:rsidRDefault="008F6C8A" w:rsidP="00C83030">
      <w:pPr>
        <w:pStyle w:val="NormalWeb"/>
        <w:numPr>
          <w:ilvl w:val="0"/>
          <w:numId w:val="106"/>
        </w:numPr>
      </w:pPr>
      <w:r>
        <w:t>The chief priests and scribes plot to arrest and kill Jesus secretly, fearing the crowds during Passover.</w:t>
      </w:r>
    </w:p>
    <w:p w14:paraId="45B8AEF0" w14:textId="77777777" w:rsidR="00C12A54" w:rsidRDefault="008F6C8A">
      <w:pPr>
        <w:pStyle w:val="Heading4"/>
      </w:pPr>
      <w:r>
        <w:t xml:space="preserve">2. </w:t>
      </w:r>
      <w:r>
        <w:rPr>
          <w:rStyle w:val="Strong"/>
          <w:b/>
          <w:bCs/>
        </w:rPr>
        <w:t>Anointing at Bethany (14:3–9)</w:t>
      </w:r>
    </w:p>
    <w:p w14:paraId="591C114A" w14:textId="77777777" w:rsidR="00C12A54" w:rsidRDefault="008F6C8A" w:rsidP="00C83030">
      <w:pPr>
        <w:pStyle w:val="NormalWeb"/>
        <w:numPr>
          <w:ilvl w:val="0"/>
          <w:numId w:val="107"/>
        </w:numPr>
      </w:pPr>
      <w:r>
        <w:t>A woman (identified in John as Mary) anoints Jesus with expensive perfume.</w:t>
      </w:r>
    </w:p>
    <w:p w14:paraId="24D03780" w14:textId="77777777" w:rsidR="00C12A54" w:rsidRDefault="008F6C8A" w:rsidP="00C83030">
      <w:pPr>
        <w:pStyle w:val="NormalWeb"/>
        <w:numPr>
          <w:ilvl w:val="0"/>
          <w:numId w:val="107"/>
        </w:numPr>
      </w:pPr>
      <w:r>
        <w:t xml:space="preserve">Some criticize her for wasting it, but Jesus says she has done a </w:t>
      </w:r>
      <w:r>
        <w:rPr>
          <w:rStyle w:val="Strong"/>
        </w:rPr>
        <w:t>beautiful thing</w:t>
      </w:r>
      <w:r>
        <w:t>, preparing Him for burial.</w:t>
      </w:r>
    </w:p>
    <w:p w14:paraId="62EDE764" w14:textId="77777777" w:rsidR="00C12A54" w:rsidRDefault="008F6C8A">
      <w:pPr>
        <w:pStyle w:val="Heading4"/>
      </w:pPr>
      <w:r>
        <w:lastRenderedPageBreak/>
        <w:t xml:space="preserve">3. </w:t>
      </w:r>
      <w:r>
        <w:rPr>
          <w:rStyle w:val="Strong"/>
          <w:b/>
          <w:bCs/>
        </w:rPr>
        <w:t>Judas Agrees to Betray Jesus (14:10–11)</w:t>
      </w:r>
    </w:p>
    <w:p w14:paraId="5BD2C284" w14:textId="77777777" w:rsidR="00C12A54" w:rsidRDefault="008F6C8A" w:rsidP="00C83030">
      <w:pPr>
        <w:pStyle w:val="NormalWeb"/>
        <w:numPr>
          <w:ilvl w:val="0"/>
          <w:numId w:val="108"/>
        </w:numPr>
      </w:pPr>
      <w:r>
        <w:t>Judas Iscariot goes to the religious leaders and agrees to betray Jesus for money.</w:t>
      </w:r>
    </w:p>
    <w:p w14:paraId="3F7D1DF7" w14:textId="77777777" w:rsidR="00C12A54" w:rsidRDefault="008F6C8A">
      <w:pPr>
        <w:pStyle w:val="Heading4"/>
      </w:pPr>
      <w:r>
        <w:t xml:space="preserve">4. </w:t>
      </w:r>
      <w:r>
        <w:rPr>
          <w:rStyle w:val="Strong"/>
          <w:b/>
          <w:bCs/>
        </w:rPr>
        <w:t>The Last Supper (14:12–26)</w:t>
      </w:r>
    </w:p>
    <w:p w14:paraId="3DF368AB" w14:textId="77777777" w:rsidR="00C12A54" w:rsidRDefault="008F6C8A" w:rsidP="00C83030">
      <w:pPr>
        <w:pStyle w:val="NormalWeb"/>
        <w:numPr>
          <w:ilvl w:val="0"/>
          <w:numId w:val="109"/>
        </w:numPr>
      </w:pPr>
      <w:r>
        <w:t xml:space="preserve">Jesus shares the </w:t>
      </w:r>
      <w:r>
        <w:rPr>
          <w:rStyle w:val="Strong"/>
        </w:rPr>
        <w:t>Passover meal</w:t>
      </w:r>
      <w:r>
        <w:t xml:space="preserve"> with His disciples.</w:t>
      </w:r>
    </w:p>
    <w:p w14:paraId="3E033D17" w14:textId="77777777" w:rsidR="00C12A54" w:rsidRDefault="008F6C8A" w:rsidP="00C83030">
      <w:pPr>
        <w:pStyle w:val="NormalWeb"/>
        <w:numPr>
          <w:ilvl w:val="0"/>
          <w:numId w:val="109"/>
        </w:numPr>
      </w:pPr>
      <w:r>
        <w:t>He reveals that one of them will betray Him.</w:t>
      </w:r>
    </w:p>
    <w:p w14:paraId="1D4B7473" w14:textId="77777777" w:rsidR="00C12A54" w:rsidRDefault="008F6C8A" w:rsidP="00C83030">
      <w:pPr>
        <w:pStyle w:val="NormalWeb"/>
        <w:numPr>
          <w:ilvl w:val="0"/>
          <w:numId w:val="109"/>
        </w:numPr>
      </w:pPr>
      <w:r>
        <w:t xml:space="preserve">Jesus institutes the </w:t>
      </w:r>
      <w:r>
        <w:rPr>
          <w:rStyle w:val="Strong"/>
        </w:rPr>
        <w:t>Lord’s Supper (Communion)</w:t>
      </w:r>
      <w:r>
        <w:t>, saying:</w:t>
      </w:r>
    </w:p>
    <w:p w14:paraId="72BF1220" w14:textId="77777777" w:rsidR="00C12A54" w:rsidRDefault="008F6C8A">
      <w:pPr>
        <w:pStyle w:val="NormalWeb"/>
        <w:ind w:left="720"/>
      </w:pPr>
      <w:r>
        <w:t>“This is my body… this is my blood of the covenant, which is poured out for many.”</w:t>
      </w:r>
    </w:p>
    <w:p w14:paraId="2727583A" w14:textId="77777777" w:rsidR="00C12A54" w:rsidRDefault="008F6C8A" w:rsidP="00C83030">
      <w:pPr>
        <w:pStyle w:val="NormalWeb"/>
        <w:numPr>
          <w:ilvl w:val="0"/>
          <w:numId w:val="109"/>
        </w:numPr>
      </w:pPr>
      <w:r>
        <w:t xml:space="preserve">After singing a hymn, they go to the </w:t>
      </w:r>
      <w:r>
        <w:rPr>
          <w:rStyle w:val="Strong"/>
        </w:rPr>
        <w:t>Mount of Olives</w:t>
      </w:r>
      <w:r>
        <w:t>.</w:t>
      </w:r>
    </w:p>
    <w:p w14:paraId="2B7073A0" w14:textId="77777777" w:rsidR="00C12A54" w:rsidRDefault="008F6C8A">
      <w:pPr>
        <w:pStyle w:val="Heading4"/>
      </w:pPr>
      <w:r>
        <w:t xml:space="preserve">5. </w:t>
      </w:r>
      <w:r>
        <w:rPr>
          <w:rStyle w:val="Strong"/>
          <w:b/>
          <w:bCs/>
        </w:rPr>
        <w:t>Prediction of Peter’s Denial (14:27–31)</w:t>
      </w:r>
    </w:p>
    <w:p w14:paraId="141090B4" w14:textId="77777777" w:rsidR="00C12A54" w:rsidRDefault="008F6C8A" w:rsidP="00C83030">
      <w:pPr>
        <w:pStyle w:val="NormalWeb"/>
        <w:numPr>
          <w:ilvl w:val="0"/>
          <w:numId w:val="110"/>
        </w:numPr>
      </w:pPr>
      <w:r>
        <w:t>Jesus warns that all will fall away, and Peter will deny Him three times before the rooster crows.</w:t>
      </w:r>
    </w:p>
    <w:p w14:paraId="5A8BF91E" w14:textId="77777777" w:rsidR="00C12A54" w:rsidRDefault="008F6C8A" w:rsidP="00C83030">
      <w:pPr>
        <w:pStyle w:val="NormalWeb"/>
        <w:numPr>
          <w:ilvl w:val="0"/>
          <w:numId w:val="110"/>
        </w:numPr>
      </w:pPr>
      <w:r>
        <w:t>Peter insists he will never do so.</w:t>
      </w:r>
    </w:p>
    <w:p w14:paraId="46E0E8C9" w14:textId="77777777" w:rsidR="00C12A54" w:rsidRDefault="008F6C8A">
      <w:pPr>
        <w:pStyle w:val="Heading4"/>
      </w:pPr>
      <w:r>
        <w:t xml:space="preserve">6. </w:t>
      </w:r>
      <w:r>
        <w:rPr>
          <w:rStyle w:val="Strong"/>
          <w:b/>
          <w:bCs/>
        </w:rPr>
        <w:t>Gethsemane: Jesus’ Agony in Prayer (14:32–42)</w:t>
      </w:r>
    </w:p>
    <w:p w14:paraId="3D4F4EA5" w14:textId="77777777" w:rsidR="00C12A54" w:rsidRDefault="008F6C8A" w:rsidP="00C83030">
      <w:pPr>
        <w:pStyle w:val="NormalWeb"/>
        <w:numPr>
          <w:ilvl w:val="0"/>
          <w:numId w:val="111"/>
        </w:numPr>
      </w:pPr>
      <w:r>
        <w:t>Jesus prays in deep sorrow, saying,</w:t>
      </w:r>
    </w:p>
    <w:p w14:paraId="2688F1CD" w14:textId="77777777" w:rsidR="00C12A54" w:rsidRDefault="008F6C8A">
      <w:pPr>
        <w:pStyle w:val="NormalWeb"/>
        <w:ind w:left="720"/>
      </w:pPr>
      <w:r>
        <w:t>“Father, if it is possible, take this cup from me; yet not what I will, but what you will.”</w:t>
      </w:r>
    </w:p>
    <w:p w14:paraId="6EB1017D" w14:textId="77777777" w:rsidR="00C12A54" w:rsidRDefault="008F6C8A" w:rsidP="00C83030">
      <w:pPr>
        <w:pStyle w:val="NormalWeb"/>
        <w:numPr>
          <w:ilvl w:val="0"/>
          <w:numId w:val="111"/>
        </w:numPr>
      </w:pPr>
      <w:r>
        <w:t>The disciples fall asleep instead of keeping watch.</w:t>
      </w:r>
    </w:p>
    <w:p w14:paraId="17930535" w14:textId="77777777" w:rsidR="00C12A54" w:rsidRDefault="008F6C8A" w:rsidP="00C83030">
      <w:pPr>
        <w:pStyle w:val="NormalWeb"/>
        <w:numPr>
          <w:ilvl w:val="0"/>
          <w:numId w:val="111"/>
        </w:numPr>
      </w:pPr>
      <w:r>
        <w:t>Jesus accepts the Father’s will — the path to the cross.</w:t>
      </w:r>
    </w:p>
    <w:p w14:paraId="7E3B9233" w14:textId="77777777" w:rsidR="00C12A54" w:rsidRDefault="008F6C8A">
      <w:pPr>
        <w:pStyle w:val="Heading4"/>
      </w:pPr>
      <w:r>
        <w:t xml:space="preserve">7. </w:t>
      </w:r>
      <w:r>
        <w:rPr>
          <w:rStyle w:val="Strong"/>
          <w:b/>
          <w:bCs/>
        </w:rPr>
        <w:t>Jesus’ Arrest (14:43–52)</w:t>
      </w:r>
    </w:p>
    <w:p w14:paraId="4E64A776" w14:textId="77777777" w:rsidR="00C12A54" w:rsidRDefault="008F6C8A" w:rsidP="00C83030">
      <w:pPr>
        <w:pStyle w:val="NormalWeb"/>
        <w:numPr>
          <w:ilvl w:val="0"/>
          <w:numId w:val="112"/>
        </w:numPr>
      </w:pPr>
      <w:r>
        <w:t>Judas arrives with soldiers, identifies Jesus with a kiss, and He is arrested.</w:t>
      </w:r>
    </w:p>
    <w:p w14:paraId="06793A4E" w14:textId="77777777" w:rsidR="00C12A54" w:rsidRDefault="008F6C8A" w:rsidP="00C83030">
      <w:pPr>
        <w:pStyle w:val="NormalWeb"/>
        <w:numPr>
          <w:ilvl w:val="0"/>
          <w:numId w:val="112"/>
        </w:numPr>
      </w:pPr>
      <w:r>
        <w:t>A disciple cuts off a man’s ear, but Jesus submits peacefully.</w:t>
      </w:r>
    </w:p>
    <w:p w14:paraId="73BE6D0B" w14:textId="77777777" w:rsidR="00C12A54" w:rsidRDefault="008F6C8A" w:rsidP="00C83030">
      <w:pPr>
        <w:pStyle w:val="NormalWeb"/>
        <w:numPr>
          <w:ilvl w:val="0"/>
          <w:numId w:val="112"/>
        </w:numPr>
      </w:pPr>
      <w:r>
        <w:t xml:space="preserve">All His disciples </w:t>
      </w:r>
      <w:r>
        <w:rPr>
          <w:rStyle w:val="Strong"/>
        </w:rPr>
        <w:t>flee</w:t>
      </w:r>
      <w:r>
        <w:t>.</w:t>
      </w:r>
    </w:p>
    <w:p w14:paraId="6B6A2D5D" w14:textId="77777777" w:rsidR="00C12A54" w:rsidRDefault="008F6C8A">
      <w:pPr>
        <w:pStyle w:val="Heading4"/>
      </w:pPr>
      <w:r>
        <w:t xml:space="preserve">8. </w:t>
      </w:r>
      <w:r>
        <w:rPr>
          <w:rStyle w:val="Strong"/>
          <w:b/>
          <w:bCs/>
        </w:rPr>
        <w:t>Jesus Before the Sanhedrin (14:53–65)</w:t>
      </w:r>
    </w:p>
    <w:p w14:paraId="635B380D" w14:textId="77777777" w:rsidR="00C12A54" w:rsidRDefault="008F6C8A" w:rsidP="00C83030">
      <w:pPr>
        <w:pStyle w:val="NormalWeb"/>
        <w:numPr>
          <w:ilvl w:val="0"/>
          <w:numId w:val="113"/>
        </w:numPr>
      </w:pPr>
      <w:r>
        <w:t>False witnesses accuse Him; He declares,</w:t>
      </w:r>
    </w:p>
    <w:p w14:paraId="3D8240E3" w14:textId="77777777" w:rsidR="00C12A54" w:rsidRDefault="008F6C8A">
      <w:pPr>
        <w:pStyle w:val="NormalWeb"/>
        <w:ind w:left="720"/>
      </w:pPr>
      <w:r>
        <w:t>“You will see the Son of Man sitting at the right hand of the Mighty One.”</w:t>
      </w:r>
    </w:p>
    <w:p w14:paraId="49000919" w14:textId="77777777" w:rsidR="00C12A54" w:rsidRDefault="008F6C8A" w:rsidP="00C83030">
      <w:pPr>
        <w:pStyle w:val="NormalWeb"/>
        <w:numPr>
          <w:ilvl w:val="0"/>
          <w:numId w:val="113"/>
        </w:numPr>
      </w:pPr>
      <w:r>
        <w:t>The high priest calls this blasphemy, and they condemn Him to death.</w:t>
      </w:r>
    </w:p>
    <w:p w14:paraId="2169EC9C" w14:textId="77777777" w:rsidR="00C12A54" w:rsidRDefault="008F6C8A" w:rsidP="00C83030">
      <w:pPr>
        <w:pStyle w:val="NormalWeb"/>
        <w:numPr>
          <w:ilvl w:val="0"/>
          <w:numId w:val="113"/>
        </w:numPr>
      </w:pPr>
      <w:r>
        <w:t xml:space="preserve">He is </w:t>
      </w:r>
      <w:r>
        <w:rPr>
          <w:rStyle w:val="Strong"/>
        </w:rPr>
        <w:t>spit on, beaten, and mocked</w:t>
      </w:r>
      <w:r>
        <w:t>.</w:t>
      </w:r>
    </w:p>
    <w:p w14:paraId="77A6DF0E" w14:textId="77777777" w:rsidR="00C12A54" w:rsidRDefault="008F6C8A">
      <w:pPr>
        <w:pStyle w:val="Heading4"/>
      </w:pPr>
      <w:r>
        <w:lastRenderedPageBreak/>
        <w:t xml:space="preserve">9. </w:t>
      </w:r>
      <w:r>
        <w:rPr>
          <w:rStyle w:val="Strong"/>
          <w:b/>
          <w:bCs/>
        </w:rPr>
        <w:t>Peter Denies Jesus (14:66–72)</w:t>
      </w:r>
    </w:p>
    <w:p w14:paraId="57C819BD" w14:textId="77777777" w:rsidR="00C12A54" w:rsidRDefault="008F6C8A" w:rsidP="00C83030">
      <w:pPr>
        <w:pStyle w:val="NormalWeb"/>
        <w:numPr>
          <w:ilvl w:val="0"/>
          <w:numId w:val="114"/>
        </w:numPr>
      </w:pPr>
      <w:r>
        <w:t>As Jesus is tried, Peter denies knowing Him three times.</w:t>
      </w:r>
    </w:p>
    <w:p w14:paraId="32905907" w14:textId="77777777" w:rsidR="00C12A54" w:rsidRDefault="008F6C8A" w:rsidP="00C83030">
      <w:pPr>
        <w:pStyle w:val="NormalWeb"/>
        <w:numPr>
          <w:ilvl w:val="0"/>
          <w:numId w:val="114"/>
        </w:numPr>
      </w:pPr>
      <w:r>
        <w:t>The rooster crows, and Peter weeps bitterly.</w:t>
      </w:r>
    </w:p>
    <w:p w14:paraId="66B43490" w14:textId="77777777" w:rsidR="00C12A54" w:rsidRDefault="008F6C8A">
      <w:pPr>
        <w:pStyle w:val="NormalWeb"/>
      </w:pPr>
      <w:r>
        <w:rPr>
          <w:rStyle w:val="Strong"/>
        </w:rPr>
        <w:t>Theme:</w:t>
      </w:r>
      <w:r>
        <w:t xml:space="preserve"> Jesus’ faithful obedience contrasts with the fear and failure of His followers. He prepares to suffer for humanity.</w:t>
      </w:r>
    </w:p>
    <w:p w14:paraId="2A515C0B" w14:textId="77777777" w:rsidR="00C12A54" w:rsidRDefault="00000000">
      <w:r>
        <w:pict w14:anchorId="0294569A">
          <v:rect id="_x0000_i1069" style="width:0;height:1.5pt" o:hralign="center" o:hrstd="t" o:hr="t" fillcolor="#a0a0a0" stroked="f"/>
        </w:pict>
      </w:r>
    </w:p>
    <w:p w14:paraId="0E44E2C6" w14:textId="77777777" w:rsidR="00C12A54" w:rsidRDefault="008F6C8A">
      <w:pPr>
        <w:pStyle w:val="Heading3"/>
      </w:pPr>
      <w:r>
        <w:rPr>
          <w:rStyle w:val="Strong"/>
          <w:b/>
          <w:bCs/>
        </w:rPr>
        <w:t>Mark 15 – The Trial, Crucifixion, and Burial of Jesus</w:t>
      </w:r>
    </w:p>
    <w:p w14:paraId="03BC7211" w14:textId="77777777" w:rsidR="00C12A54" w:rsidRDefault="008F6C8A">
      <w:pPr>
        <w:pStyle w:val="Heading4"/>
      </w:pPr>
      <w:r>
        <w:t xml:space="preserve">1. </w:t>
      </w:r>
      <w:r>
        <w:rPr>
          <w:rStyle w:val="Strong"/>
          <w:b/>
          <w:bCs/>
        </w:rPr>
        <w:t>Jesus Before Pilate (15:1–15)</w:t>
      </w:r>
    </w:p>
    <w:p w14:paraId="6F70A920" w14:textId="77777777" w:rsidR="00C12A54" w:rsidRDefault="008F6C8A" w:rsidP="00C83030">
      <w:pPr>
        <w:pStyle w:val="NormalWeb"/>
        <w:numPr>
          <w:ilvl w:val="0"/>
          <w:numId w:val="115"/>
        </w:numPr>
      </w:pPr>
      <w:r>
        <w:t xml:space="preserve">Jesus is handed over to </w:t>
      </w:r>
      <w:r>
        <w:rPr>
          <w:rStyle w:val="Strong"/>
        </w:rPr>
        <w:t>Pontius Pilate</w:t>
      </w:r>
      <w:r>
        <w:t>, the Roman governor.</w:t>
      </w:r>
    </w:p>
    <w:p w14:paraId="50151E3F" w14:textId="77777777" w:rsidR="00C12A54" w:rsidRDefault="008F6C8A" w:rsidP="00C83030">
      <w:pPr>
        <w:pStyle w:val="NormalWeb"/>
        <w:numPr>
          <w:ilvl w:val="0"/>
          <w:numId w:val="115"/>
        </w:numPr>
      </w:pPr>
      <w:r>
        <w:t xml:space="preserve">Pilate finds no guilt in Him but, pressured by the crowd, releases </w:t>
      </w:r>
      <w:r>
        <w:rPr>
          <w:rStyle w:val="Strong"/>
        </w:rPr>
        <w:t>Barabbas</w:t>
      </w:r>
      <w:r>
        <w:t xml:space="preserve"> instead.</w:t>
      </w:r>
    </w:p>
    <w:p w14:paraId="553626D6" w14:textId="77777777" w:rsidR="00C12A54" w:rsidRDefault="008F6C8A" w:rsidP="00C83030">
      <w:pPr>
        <w:pStyle w:val="NormalWeb"/>
        <w:numPr>
          <w:ilvl w:val="0"/>
          <w:numId w:val="115"/>
        </w:numPr>
      </w:pPr>
      <w:r>
        <w:t xml:space="preserve">The crowd shouts, </w:t>
      </w:r>
      <w:r>
        <w:rPr>
          <w:rStyle w:val="Emphasis"/>
          <w:rFonts w:eastAsiaTheme="majorEastAsia"/>
        </w:rPr>
        <w:t>“Crucify Him!”</w:t>
      </w:r>
    </w:p>
    <w:p w14:paraId="197CB251" w14:textId="77777777" w:rsidR="00C12A54" w:rsidRDefault="008F6C8A" w:rsidP="00C83030">
      <w:pPr>
        <w:pStyle w:val="NormalWeb"/>
        <w:numPr>
          <w:ilvl w:val="0"/>
          <w:numId w:val="115"/>
        </w:numPr>
      </w:pPr>
      <w:r>
        <w:t>Jesus is beaten and sentenced to death.</w:t>
      </w:r>
    </w:p>
    <w:p w14:paraId="5FD18758" w14:textId="77777777" w:rsidR="00C12A54" w:rsidRDefault="008F6C8A">
      <w:pPr>
        <w:pStyle w:val="Heading4"/>
      </w:pPr>
      <w:r>
        <w:t xml:space="preserve">2. </w:t>
      </w:r>
      <w:r>
        <w:rPr>
          <w:rStyle w:val="Strong"/>
          <w:b/>
          <w:bCs/>
        </w:rPr>
        <w:t>Mocking and Crucifixion (15:16–32)</w:t>
      </w:r>
    </w:p>
    <w:p w14:paraId="04422479" w14:textId="77777777" w:rsidR="00C12A54" w:rsidRDefault="008F6C8A" w:rsidP="00C83030">
      <w:pPr>
        <w:pStyle w:val="NormalWeb"/>
        <w:numPr>
          <w:ilvl w:val="0"/>
          <w:numId w:val="116"/>
        </w:numPr>
      </w:pPr>
      <w:r>
        <w:t xml:space="preserve">Roman soldiers </w:t>
      </w:r>
      <w:r>
        <w:rPr>
          <w:rStyle w:val="Strong"/>
        </w:rPr>
        <w:t>mock Him</w:t>
      </w:r>
      <w:r>
        <w:t>, dressing Him in purple and placing a crown of thorns on His head.</w:t>
      </w:r>
    </w:p>
    <w:p w14:paraId="787DDFD7" w14:textId="77777777" w:rsidR="00C12A54" w:rsidRDefault="008F6C8A" w:rsidP="00C83030">
      <w:pPr>
        <w:pStyle w:val="NormalWeb"/>
        <w:numPr>
          <w:ilvl w:val="0"/>
          <w:numId w:val="116"/>
        </w:numPr>
      </w:pPr>
      <w:r>
        <w:t xml:space="preserve">They lead Him to </w:t>
      </w:r>
      <w:r>
        <w:rPr>
          <w:rStyle w:val="Strong"/>
        </w:rPr>
        <w:t>Golgotha</w:t>
      </w:r>
      <w:r>
        <w:t xml:space="preserve"> (“Place of the Skull”).</w:t>
      </w:r>
    </w:p>
    <w:p w14:paraId="1001298E" w14:textId="77777777" w:rsidR="00C12A54" w:rsidRDefault="008F6C8A" w:rsidP="00C83030">
      <w:pPr>
        <w:pStyle w:val="NormalWeb"/>
        <w:numPr>
          <w:ilvl w:val="0"/>
          <w:numId w:val="116"/>
        </w:numPr>
      </w:pPr>
      <w:r>
        <w:t>Simon of Cyrene carries His cross.</w:t>
      </w:r>
    </w:p>
    <w:p w14:paraId="17A3D62D" w14:textId="77777777" w:rsidR="00C12A54" w:rsidRDefault="008F6C8A" w:rsidP="00C83030">
      <w:pPr>
        <w:pStyle w:val="NormalWeb"/>
        <w:numPr>
          <w:ilvl w:val="0"/>
          <w:numId w:val="116"/>
        </w:numPr>
      </w:pPr>
      <w:r>
        <w:t xml:space="preserve">Jesus is </w:t>
      </w:r>
      <w:r>
        <w:rPr>
          <w:rStyle w:val="Strong"/>
        </w:rPr>
        <w:t>crucified</w:t>
      </w:r>
      <w:r>
        <w:t xml:space="preserve"> between two criminals.</w:t>
      </w:r>
    </w:p>
    <w:p w14:paraId="035C288F" w14:textId="77777777" w:rsidR="00C12A54" w:rsidRDefault="008F6C8A" w:rsidP="00C83030">
      <w:pPr>
        <w:pStyle w:val="NormalWeb"/>
        <w:numPr>
          <w:ilvl w:val="0"/>
          <w:numId w:val="116"/>
        </w:numPr>
      </w:pPr>
      <w:r>
        <w:t xml:space="preserve">People mock Him, saying, </w:t>
      </w:r>
      <w:r>
        <w:rPr>
          <w:rStyle w:val="Emphasis"/>
          <w:rFonts w:eastAsiaTheme="majorEastAsia"/>
        </w:rPr>
        <w:t>“He saved others, but he cannot save himself.”</w:t>
      </w:r>
    </w:p>
    <w:p w14:paraId="018CAFDF" w14:textId="77777777" w:rsidR="00C12A54" w:rsidRDefault="008F6C8A">
      <w:pPr>
        <w:pStyle w:val="Heading4"/>
      </w:pPr>
      <w:r>
        <w:t xml:space="preserve">3. </w:t>
      </w:r>
      <w:r>
        <w:rPr>
          <w:rStyle w:val="Strong"/>
          <w:b/>
          <w:bCs/>
        </w:rPr>
        <w:t>The Death of Jesus (15:33–41)</w:t>
      </w:r>
    </w:p>
    <w:p w14:paraId="0D43C127" w14:textId="77777777" w:rsidR="00C12A54" w:rsidRDefault="008F6C8A" w:rsidP="00C83030">
      <w:pPr>
        <w:pStyle w:val="NormalWeb"/>
        <w:numPr>
          <w:ilvl w:val="0"/>
          <w:numId w:val="117"/>
        </w:numPr>
      </w:pPr>
      <w:r>
        <w:t>Darkness covers the land for three hours.</w:t>
      </w:r>
    </w:p>
    <w:p w14:paraId="7B559F0D" w14:textId="77777777" w:rsidR="00C12A54" w:rsidRDefault="008F6C8A" w:rsidP="00C83030">
      <w:pPr>
        <w:pStyle w:val="NormalWeb"/>
        <w:numPr>
          <w:ilvl w:val="0"/>
          <w:numId w:val="117"/>
        </w:numPr>
      </w:pPr>
      <w:r>
        <w:t xml:space="preserve">Jesus cries out, </w:t>
      </w:r>
      <w:r>
        <w:rPr>
          <w:rStyle w:val="Emphasis"/>
          <w:rFonts w:eastAsiaTheme="majorEastAsia"/>
        </w:rPr>
        <w:t>“My God, my God, why have you forsaken me?”</w:t>
      </w:r>
    </w:p>
    <w:p w14:paraId="1EC3AFAC" w14:textId="77777777" w:rsidR="00C12A54" w:rsidRDefault="008F6C8A" w:rsidP="00C83030">
      <w:pPr>
        <w:pStyle w:val="NormalWeb"/>
        <w:numPr>
          <w:ilvl w:val="0"/>
          <w:numId w:val="117"/>
        </w:numPr>
      </w:pPr>
      <w:r>
        <w:t>He breathes His last.</w:t>
      </w:r>
    </w:p>
    <w:p w14:paraId="5437119B" w14:textId="77777777" w:rsidR="00C12A54" w:rsidRDefault="008F6C8A" w:rsidP="00C83030">
      <w:pPr>
        <w:pStyle w:val="NormalWeb"/>
        <w:numPr>
          <w:ilvl w:val="0"/>
          <w:numId w:val="117"/>
        </w:numPr>
      </w:pPr>
      <w:r>
        <w:t xml:space="preserve">The </w:t>
      </w:r>
      <w:r>
        <w:rPr>
          <w:rStyle w:val="Strong"/>
        </w:rPr>
        <w:t>temple curtain is torn in two</w:t>
      </w:r>
      <w:r>
        <w:t>, symbolizing direct access to God through Christ’s death.</w:t>
      </w:r>
    </w:p>
    <w:p w14:paraId="5FAB4305" w14:textId="77777777" w:rsidR="00C12A54" w:rsidRDefault="008F6C8A" w:rsidP="00C83030">
      <w:pPr>
        <w:pStyle w:val="NormalWeb"/>
        <w:numPr>
          <w:ilvl w:val="0"/>
          <w:numId w:val="117"/>
        </w:numPr>
      </w:pPr>
      <w:r>
        <w:t xml:space="preserve">A Roman centurion declares, </w:t>
      </w:r>
      <w:r>
        <w:rPr>
          <w:rStyle w:val="Emphasis"/>
          <w:rFonts w:eastAsiaTheme="majorEastAsia"/>
        </w:rPr>
        <w:t>“Surely this man was the Son of God!”</w:t>
      </w:r>
    </w:p>
    <w:p w14:paraId="4836FD3E" w14:textId="77777777" w:rsidR="00C12A54" w:rsidRDefault="008F6C8A" w:rsidP="00C83030">
      <w:pPr>
        <w:pStyle w:val="NormalWeb"/>
        <w:numPr>
          <w:ilvl w:val="0"/>
          <w:numId w:val="117"/>
        </w:numPr>
      </w:pPr>
      <w:r>
        <w:t xml:space="preserve">Some women, including </w:t>
      </w:r>
      <w:r>
        <w:rPr>
          <w:rStyle w:val="Strong"/>
        </w:rPr>
        <w:t>Mary Magdalene</w:t>
      </w:r>
      <w:r>
        <w:t>, watch from a distance.</w:t>
      </w:r>
    </w:p>
    <w:p w14:paraId="009E18FB" w14:textId="77777777" w:rsidR="00C12A54" w:rsidRDefault="008F6C8A">
      <w:pPr>
        <w:pStyle w:val="Heading4"/>
      </w:pPr>
      <w:r>
        <w:t xml:space="preserve">4. </w:t>
      </w:r>
      <w:r>
        <w:rPr>
          <w:rStyle w:val="Strong"/>
          <w:b/>
          <w:bCs/>
        </w:rPr>
        <w:t>The Burial of Jesus (15:42–47)</w:t>
      </w:r>
    </w:p>
    <w:p w14:paraId="4C310669" w14:textId="77777777" w:rsidR="00C12A54" w:rsidRDefault="008F6C8A" w:rsidP="00C83030">
      <w:pPr>
        <w:pStyle w:val="NormalWeb"/>
        <w:numPr>
          <w:ilvl w:val="0"/>
          <w:numId w:val="118"/>
        </w:numPr>
      </w:pPr>
      <w:r>
        <w:rPr>
          <w:rStyle w:val="Strong"/>
        </w:rPr>
        <w:t>Joseph of Arimathea</w:t>
      </w:r>
      <w:r>
        <w:t>, a respected council member, courageously asks Pilate for Jesus’ body.</w:t>
      </w:r>
    </w:p>
    <w:p w14:paraId="0FCFD0F3" w14:textId="77777777" w:rsidR="00C12A54" w:rsidRDefault="008F6C8A" w:rsidP="00C83030">
      <w:pPr>
        <w:pStyle w:val="NormalWeb"/>
        <w:numPr>
          <w:ilvl w:val="0"/>
          <w:numId w:val="118"/>
        </w:numPr>
      </w:pPr>
      <w:r>
        <w:t xml:space="preserve">He wraps it in linen and places it in a </w:t>
      </w:r>
      <w:r>
        <w:rPr>
          <w:rStyle w:val="Strong"/>
        </w:rPr>
        <w:t>tomb cut out of rock</w:t>
      </w:r>
      <w:r>
        <w:t>.</w:t>
      </w:r>
    </w:p>
    <w:p w14:paraId="328FC14F" w14:textId="77777777" w:rsidR="00C12A54" w:rsidRDefault="008F6C8A" w:rsidP="00C83030">
      <w:pPr>
        <w:pStyle w:val="NormalWeb"/>
        <w:numPr>
          <w:ilvl w:val="0"/>
          <w:numId w:val="118"/>
        </w:numPr>
      </w:pPr>
      <w:r>
        <w:t>Mary Magdalene and Mary the mother of Joses see where He is laid.</w:t>
      </w:r>
    </w:p>
    <w:p w14:paraId="4FF7D508" w14:textId="77777777" w:rsidR="00C12A54" w:rsidRDefault="008F6C8A">
      <w:pPr>
        <w:pStyle w:val="NormalWeb"/>
      </w:pPr>
      <w:r>
        <w:rPr>
          <w:rStyle w:val="Strong"/>
        </w:rPr>
        <w:lastRenderedPageBreak/>
        <w:t>Theme:</w:t>
      </w:r>
      <w:r>
        <w:t xml:space="preserve"> Jesus, the innocent Son of God, suffers and dies willingly to save humanity.</w:t>
      </w:r>
    </w:p>
    <w:p w14:paraId="71B46BDF" w14:textId="77777777" w:rsidR="00C12A54" w:rsidRDefault="00000000">
      <w:r>
        <w:pict w14:anchorId="2F8AEFF2">
          <v:rect id="_x0000_i1070" style="width:0;height:1.5pt" o:hralign="center" o:hrstd="t" o:hr="t" fillcolor="#a0a0a0" stroked="f"/>
        </w:pict>
      </w:r>
    </w:p>
    <w:p w14:paraId="319B2D4B" w14:textId="77777777" w:rsidR="00C12A54" w:rsidRDefault="008F6C8A">
      <w:pPr>
        <w:pStyle w:val="Heading3"/>
      </w:pPr>
      <w:r>
        <w:rPr>
          <w:rStyle w:val="Strong"/>
          <w:b/>
          <w:bCs/>
        </w:rPr>
        <w:t>Mark 16 – The Resurrection and the Great Commission</w:t>
      </w:r>
    </w:p>
    <w:p w14:paraId="292563A6" w14:textId="77777777" w:rsidR="00C12A54" w:rsidRDefault="008F6C8A">
      <w:pPr>
        <w:pStyle w:val="Heading4"/>
      </w:pPr>
      <w:r>
        <w:t xml:space="preserve">1. </w:t>
      </w:r>
      <w:r>
        <w:rPr>
          <w:rStyle w:val="Strong"/>
          <w:b/>
          <w:bCs/>
        </w:rPr>
        <w:t>The Empty Tomb (16:1–8)</w:t>
      </w:r>
    </w:p>
    <w:p w14:paraId="1A6CA322" w14:textId="77777777" w:rsidR="00C12A54" w:rsidRDefault="008F6C8A" w:rsidP="00C83030">
      <w:pPr>
        <w:pStyle w:val="NormalWeb"/>
        <w:numPr>
          <w:ilvl w:val="0"/>
          <w:numId w:val="119"/>
        </w:numPr>
      </w:pPr>
      <w:r>
        <w:t xml:space="preserve">Early on Sunday morning, </w:t>
      </w:r>
      <w:r>
        <w:rPr>
          <w:rStyle w:val="Strong"/>
        </w:rPr>
        <w:t>Mary Magdalene, Mary the mother of James, and Salome</w:t>
      </w:r>
      <w:r>
        <w:t xml:space="preserve"> go to anoint Jesus’ body.</w:t>
      </w:r>
    </w:p>
    <w:p w14:paraId="54BB224C" w14:textId="77777777" w:rsidR="00C12A54" w:rsidRDefault="008F6C8A" w:rsidP="00C83030">
      <w:pPr>
        <w:pStyle w:val="NormalWeb"/>
        <w:numPr>
          <w:ilvl w:val="0"/>
          <w:numId w:val="119"/>
        </w:numPr>
      </w:pPr>
      <w:r>
        <w:t xml:space="preserve">They find the </w:t>
      </w:r>
      <w:r>
        <w:rPr>
          <w:rStyle w:val="Strong"/>
        </w:rPr>
        <w:t>stone rolled away</w:t>
      </w:r>
      <w:r>
        <w:t xml:space="preserve"> and the </w:t>
      </w:r>
      <w:r>
        <w:rPr>
          <w:rStyle w:val="Strong"/>
        </w:rPr>
        <w:t>tomb empty</w:t>
      </w:r>
      <w:r>
        <w:t>.</w:t>
      </w:r>
    </w:p>
    <w:p w14:paraId="2A1F9A5F" w14:textId="77777777" w:rsidR="00C12A54" w:rsidRDefault="008F6C8A" w:rsidP="00C83030">
      <w:pPr>
        <w:pStyle w:val="NormalWeb"/>
        <w:numPr>
          <w:ilvl w:val="0"/>
          <w:numId w:val="119"/>
        </w:numPr>
      </w:pPr>
      <w:r>
        <w:t>A young man (angel) tells them,</w:t>
      </w:r>
    </w:p>
    <w:p w14:paraId="19720368" w14:textId="77777777" w:rsidR="00C12A54" w:rsidRDefault="008F6C8A">
      <w:pPr>
        <w:pStyle w:val="NormalWeb"/>
        <w:ind w:left="720"/>
      </w:pPr>
      <w:r>
        <w:t>“He has risen! He is not here. Go, tell His disciples and Peter that He is going ahead of you into Galilee.”</w:t>
      </w:r>
    </w:p>
    <w:p w14:paraId="45F97EE7" w14:textId="77777777" w:rsidR="00C12A54" w:rsidRDefault="008F6C8A" w:rsidP="00C83030">
      <w:pPr>
        <w:pStyle w:val="NormalWeb"/>
        <w:numPr>
          <w:ilvl w:val="0"/>
          <w:numId w:val="119"/>
        </w:numPr>
      </w:pPr>
      <w:r>
        <w:t>Trembling and amazed, the women flee from the tomb.</w:t>
      </w:r>
    </w:p>
    <w:p w14:paraId="0F8640C2" w14:textId="77777777" w:rsidR="00C12A54" w:rsidRDefault="008F6C8A">
      <w:pPr>
        <w:pStyle w:val="Heading4"/>
      </w:pPr>
      <w:r>
        <w:t xml:space="preserve">2. </w:t>
      </w:r>
      <w:r>
        <w:rPr>
          <w:rStyle w:val="Strong"/>
          <w:b/>
          <w:bCs/>
        </w:rPr>
        <w:t>Jesus Appears to His Followers (16:9–18)</w:t>
      </w:r>
      <w:r>
        <w:t xml:space="preserve"> </w:t>
      </w:r>
      <w:r>
        <w:rPr>
          <w:rStyle w:val="Emphasis"/>
        </w:rPr>
        <w:t>(included in longer manuscripts)</w:t>
      </w:r>
    </w:p>
    <w:p w14:paraId="2C6F07FA" w14:textId="77777777" w:rsidR="00C12A54" w:rsidRDefault="008F6C8A" w:rsidP="00C83030">
      <w:pPr>
        <w:pStyle w:val="NormalWeb"/>
        <w:numPr>
          <w:ilvl w:val="0"/>
          <w:numId w:val="120"/>
        </w:numPr>
      </w:pPr>
      <w:r>
        <w:t xml:space="preserve">Jesus appears first to </w:t>
      </w:r>
      <w:r>
        <w:rPr>
          <w:rStyle w:val="Strong"/>
        </w:rPr>
        <w:t>Mary Magdalene</w:t>
      </w:r>
      <w:r>
        <w:t xml:space="preserve">, then to </w:t>
      </w:r>
      <w:r>
        <w:rPr>
          <w:rStyle w:val="Strong"/>
        </w:rPr>
        <w:t>two disciples</w:t>
      </w:r>
      <w:r>
        <w:t xml:space="preserve"> on the road, and later to the </w:t>
      </w:r>
      <w:r>
        <w:rPr>
          <w:rStyle w:val="Strong"/>
        </w:rPr>
        <w:t>Eleven</w:t>
      </w:r>
      <w:r>
        <w:t>.</w:t>
      </w:r>
    </w:p>
    <w:p w14:paraId="3A91CFD2" w14:textId="77777777" w:rsidR="00C12A54" w:rsidRDefault="008F6C8A" w:rsidP="00C83030">
      <w:pPr>
        <w:pStyle w:val="NormalWeb"/>
        <w:numPr>
          <w:ilvl w:val="0"/>
          <w:numId w:val="120"/>
        </w:numPr>
      </w:pPr>
      <w:r>
        <w:t>He rebukes them for their unbelief, then commands:</w:t>
      </w:r>
    </w:p>
    <w:p w14:paraId="06DE8881" w14:textId="77777777" w:rsidR="00C12A54" w:rsidRDefault="008F6C8A">
      <w:pPr>
        <w:pStyle w:val="NormalWeb"/>
        <w:ind w:left="720"/>
      </w:pPr>
      <w:r>
        <w:t>“Go into all the world and preach the gospel to all creation.”</w:t>
      </w:r>
    </w:p>
    <w:p w14:paraId="22276ED8" w14:textId="77777777" w:rsidR="00C12A54" w:rsidRDefault="008F6C8A" w:rsidP="00C83030">
      <w:pPr>
        <w:pStyle w:val="NormalWeb"/>
        <w:numPr>
          <w:ilvl w:val="0"/>
          <w:numId w:val="120"/>
        </w:numPr>
      </w:pPr>
      <w:r>
        <w:t>He promises signs that will accompany believers — healing, deliverance, and protection.</w:t>
      </w:r>
    </w:p>
    <w:p w14:paraId="5DD40DDD" w14:textId="77777777" w:rsidR="00C12A54" w:rsidRDefault="008F6C8A">
      <w:pPr>
        <w:pStyle w:val="Heading4"/>
      </w:pPr>
      <w:r>
        <w:t xml:space="preserve">3. </w:t>
      </w:r>
      <w:r>
        <w:rPr>
          <w:rStyle w:val="Strong"/>
          <w:b/>
          <w:bCs/>
        </w:rPr>
        <w:t>The Ascension (16:19–20)</w:t>
      </w:r>
    </w:p>
    <w:p w14:paraId="2B24B65F" w14:textId="77777777" w:rsidR="00C12A54" w:rsidRDefault="008F6C8A" w:rsidP="00C83030">
      <w:pPr>
        <w:pStyle w:val="NormalWeb"/>
        <w:numPr>
          <w:ilvl w:val="0"/>
          <w:numId w:val="121"/>
        </w:numPr>
      </w:pPr>
      <w:r>
        <w:t xml:space="preserve">Jesus is </w:t>
      </w:r>
      <w:r>
        <w:rPr>
          <w:rStyle w:val="Strong"/>
        </w:rPr>
        <w:t>taken up to heaven</w:t>
      </w:r>
      <w:r>
        <w:t xml:space="preserve"> and sits at the </w:t>
      </w:r>
      <w:r>
        <w:rPr>
          <w:rStyle w:val="Strong"/>
        </w:rPr>
        <w:t>right hand of God</w:t>
      </w:r>
      <w:r>
        <w:t>.</w:t>
      </w:r>
    </w:p>
    <w:p w14:paraId="3A75213F" w14:textId="77777777" w:rsidR="00C12A54" w:rsidRDefault="008F6C8A" w:rsidP="00C83030">
      <w:pPr>
        <w:pStyle w:val="NormalWeb"/>
        <w:numPr>
          <w:ilvl w:val="0"/>
          <w:numId w:val="121"/>
        </w:numPr>
      </w:pPr>
      <w:r>
        <w:t xml:space="preserve">The disciples go out and </w:t>
      </w:r>
      <w:r>
        <w:rPr>
          <w:rStyle w:val="Strong"/>
        </w:rPr>
        <w:t>preach everywhere</w:t>
      </w:r>
      <w:r>
        <w:t>, and the Lord works with them, confirming the Word with signs.</w:t>
      </w:r>
    </w:p>
    <w:p w14:paraId="3A893359" w14:textId="77777777" w:rsidR="00C12A54" w:rsidRDefault="008F6C8A">
      <w:pPr>
        <w:pStyle w:val="NormalWeb"/>
      </w:pPr>
      <w:r>
        <w:rPr>
          <w:rStyle w:val="Strong"/>
        </w:rPr>
        <w:t>Theme:</w:t>
      </w:r>
      <w:r>
        <w:t xml:space="preserve"> Jesus rises in victory, commissions His followers, and reigns in glory.</w:t>
      </w:r>
    </w:p>
    <w:p w14:paraId="3C839F6B" w14:textId="77777777" w:rsidR="00C12A54" w:rsidRDefault="008F6C8A">
      <w:r>
        <w:t>_________________________________________________________________________________________________________</w:t>
      </w:r>
    </w:p>
    <w:p w14:paraId="2087ADA8" w14:textId="77777777" w:rsidR="00C12A54" w:rsidRDefault="008F6C8A">
      <w:r>
        <w:t>9. Matthew 1-5 — Week 9 (Due by: 1 September)</w:t>
      </w:r>
    </w:p>
    <w:p w14:paraId="101DBB15" w14:textId="77777777" w:rsidR="00C12A54" w:rsidRDefault="008F6C8A" w:rsidP="00C83030">
      <w:pPr>
        <w:pStyle w:val="ListParagraph"/>
        <w:numPr>
          <w:ilvl w:val="0"/>
          <w:numId w:val="122"/>
        </w:numPr>
      </w:pPr>
      <w:r>
        <w:rPr>
          <w:rFonts w:ascii="Segoe UI Symbol" w:hAnsi="Segoe UI Symbol" w:cs="Segoe UI Symbol"/>
        </w:rPr>
        <w:t>☐</w:t>
      </w:r>
      <w:r>
        <w:t xml:space="preserve"> Completed</w:t>
      </w:r>
    </w:p>
    <w:p w14:paraId="5F9EDF2E" w14:textId="77777777" w:rsidR="00C12A54" w:rsidRDefault="008F6C8A">
      <w:r>
        <w:t>Comments:</w:t>
      </w:r>
    </w:p>
    <w:p w14:paraId="6CE4DDA5" w14:textId="77777777" w:rsidR="00C12A54" w:rsidRDefault="008F6C8A">
      <w:pPr>
        <w:pStyle w:val="Heading3"/>
      </w:pPr>
      <w:r>
        <w:rPr>
          <w:rStyle w:val="Strong"/>
          <w:b/>
          <w:bCs/>
        </w:rPr>
        <w:lastRenderedPageBreak/>
        <w:t>Matthew 1 – The Genealogy and Birth of Jesus</w:t>
      </w:r>
    </w:p>
    <w:p w14:paraId="2317FF66" w14:textId="77777777" w:rsidR="00C12A54" w:rsidRDefault="008F6C8A">
      <w:pPr>
        <w:pStyle w:val="Heading4"/>
      </w:pPr>
      <w:r>
        <w:rPr>
          <w:rFonts w:ascii="Segoe UI Emoji" w:hAnsi="Segoe UI Emoji" w:cs="Segoe UI Emoji"/>
        </w:rPr>
        <w:t>🔹</w:t>
      </w:r>
      <w:r>
        <w:t xml:space="preserve"> </w:t>
      </w:r>
      <w:r>
        <w:rPr>
          <w:rStyle w:val="Emphasis"/>
        </w:rPr>
        <w:t>Overview</w:t>
      </w:r>
    </w:p>
    <w:p w14:paraId="6AADBAA7" w14:textId="77777777" w:rsidR="00C12A54" w:rsidRDefault="008F6C8A" w:rsidP="00C83030">
      <w:pPr>
        <w:pStyle w:val="NormalWeb"/>
        <w:numPr>
          <w:ilvl w:val="0"/>
          <w:numId w:val="123"/>
        </w:numPr>
      </w:pPr>
      <w:r>
        <w:t xml:space="preserve">Matthew begins with a </w:t>
      </w:r>
      <w:r>
        <w:rPr>
          <w:rStyle w:val="Strong"/>
        </w:rPr>
        <w:t>genealogy of Jesus Christ</w:t>
      </w:r>
      <w:r>
        <w:t xml:space="preserve">, tracing His ancestry from </w:t>
      </w:r>
      <w:r>
        <w:rPr>
          <w:rStyle w:val="Strong"/>
        </w:rPr>
        <w:t>Abraham to King David</w:t>
      </w:r>
      <w:r>
        <w:t xml:space="preserve">, and then to </w:t>
      </w:r>
      <w:r>
        <w:rPr>
          <w:rStyle w:val="Strong"/>
        </w:rPr>
        <w:t>Joseph</w:t>
      </w:r>
      <w:r>
        <w:t>, the husband of Mary.</w:t>
      </w:r>
    </w:p>
    <w:p w14:paraId="25DE8744" w14:textId="77777777" w:rsidR="00C12A54" w:rsidRDefault="008F6C8A" w:rsidP="00C83030">
      <w:pPr>
        <w:pStyle w:val="NormalWeb"/>
        <w:numPr>
          <w:ilvl w:val="0"/>
          <w:numId w:val="123"/>
        </w:numPr>
      </w:pPr>
      <w:r>
        <w:t xml:space="preserve">This shows Jesus’ </w:t>
      </w:r>
      <w:r>
        <w:rPr>
          <w:rStyle w:val="Strong"/>
        </w:rPr>
        <w:t>legal right</w:t>
      </w:r>
      <w:r>
        <w:t xml:space="preserve"> to the throne of David and fulfills </w:t>
      </w:r>
      <w:r>
        <w:rPr>
          <w:rStyle w:val="Strong"/>
        </w:rPr>
        <w:t>Old Testament prophecies</w:t>
      </w:r>
      <w:r>
        <w:t xml:space="preserve"> about the Messiah coming from David’s line (2 Samuel 7:12–16).</w:t>
      </w:r>
    </w:p>
    <w:p w14:paraId="64F7F313" w14:textId="77777777" w:rsidR="00C12A54" w:rsidRDefault="008F6C8A">
      <w:pPr>
        <w:pStyle w:val="Heading4"/>
      </w:pPr>
      <w:r>
        <w:rPr>
          <w:rFonts w:ascii="Segoe UI Emoji" w:hAnsi="Segoe UI Emoji" w:cs="Segoe UI Emoji"/>
        </w:rPr>
        <w:t>🔹</w:t>
      </w:r>
      <w:r>
        <w:t xml:space="preserve"> </w:t>
      </w:r>
      <w:r>
        <w:rPr>
          <w:rStyle w:val="Emphasis"/>
        </w:rPr>
        <w:t>Key Events</w:t>
      </w:r>
    </w:p>
    <w:p w14:paraId="173502A9" w14:textId="77777777" w:rsidR="00C12A54" w:rsidRDefault="008F6C8A" w:rsidP="00C83030">
      <w:pPr>
        <w:pStyle w:val="NormalWeb"/>
        <w:numPr>
          <w:ilvl w:val="0"/>
          <w:numId w:val="124"/>
        </w:numPr>
      </w:pPr>
      <w:r>
        <w:t xml:space="preserve">Mary is found to be pregnant </w:t>
      </w:r>
      <w:r>
        <w:rPr>
          <w:rStyle w:val="Strong"/>
        </w:rPr>
        <w:t>by the Holy Spirit</w:t>
      </w:r>
      <w:r>
        <w:t xml:space="preserve"> before she and Joseph come together.</w:t>
      </w:r>
    </w:p>
    <w:p w14:paraId="67B3D04E" w14:textId="77777777" w:rsidR="00C12A54" w:rsidRDefault="008F6C8A" w:rsidP="00C83030">
      <w:pPr>
        <w:pStyle w:val="NormalWeb"/>
        <w:numPr>
          <w:ilvl w:val="0"/>
          <w:numId w:val="124"/>
        </w:numPr>
      </w:pPr>
      <w:r>
        <w:t xml:space="preserve">Joseph, being righteous, plans to quietly divorce her, but an </w:t>
      </w:r>
      <w:r>
        <w:rPr>
          <w:rStyle w:val="Strong"/>
        </w:rPr>
        <w:t>angel appears in a dream</w:t>
      </w:r>
      <w:r>
        <w:t>, telling him to take Mary as his wife.</w:t>
      </w:r>
    </w:p>
    <w:p w14:paraId="784B220A" w14:textId="77777777" w:rsidR="00C12A54" w:rsidRDefault="008F6C8A" w:rsidP="00C83030">
      <w:pPr>
        <w:pStyle w:val="NormalWeb"/>
        <w:numPr>
          <w:ilvl w:val="0"/>
          <w:numId w:val="124"/>
        </w:numPr>
      </w:pPr>
      <w:r>
        <w:t xml:space="preserve">The angel declares that the child’s name will be </w:t>
      </w:r>
      <w:r>
        <w:rPr>
          <w:rStyle w:val="Strong"/>
        </w:rPr>
        <w:t>Jesus (Yeshua)</w:t>
      </w:r>
      <w:r>
        <w:t xml:space="preserve"> — meaning </w:t>
      </w:r>
      <w:r>
        <w:rPr>
          <w:rStyle w:val="Emphasis"/>
        </w:rPr>
        <w:t>“The Lord saves”</w:t>
      </w:r>
      <w:r>
        <w:t xml:space="preserve"> — because He will </w:t>
      </w:r>
      <w:r>
        <w:rPr>
          <w:rStyle w:val="Strong"/>
        </w:rPr>
        <w:t>save His people from their sins</w:t>
      </w:r>
      <w:r>
        <w:t>.</w:t>
      </w:r>
    </w:p>
    <w:p w14:paraId="7565D470" w14:textId="77777777" w:rsidR="00C12A54" w:rsidRDefault="008F6C8A" w:rsidP="00C83030">
      <w:pPr>
        <w:pStyle w:val="NormalWeb"/>
        <w:numPr>
          <w:ilvl w:val="0"/>
          <w:numId w:val="124"/>
        </w:numPr>
      </w:pPr>
      <w:r>
        <w:t>Matthew quotes Isaiah 7:14:</w:t>
      </w:r>
    </w:p>
    <w:p w14:paraId="5E93C1CD" w14:textId="77777777" w:rsidR="00C12A54" w:rsidRDefault="008F6C8A">
      <w:pPr>
        <w:pStyle w:val="NormalWeb"/>
        <w:ind w:left="720"/>
      </w:pPr>
      <w:r>
        <w:rPr>
          <w:rStyle w:val="Emphasis"/>
        </w:rPr>
        <w:t>“The virgin will conceive and give birth to a son, and they will call him Immanuel”</w:t>
      </w:r>
      <w:r>
        <w:t xml:space="preserve"> (meaning </w:t>
      </w:r>
      <w:r>
        <w:rPr>
          <w:rStyle w:val="Emphasis"/>
        </w:rPr>
        <w:t>God with us</w:t>
      </w:r>
      <w:r>
        <w:t>).</w:t>
      </w:r>
    </w:p>
    <w:p w14:paraId="657EABB7" w14:textId="77777777" w:rsidR="00C12A54" w:rsidRDefault="008F6C8A">
      <w:pPr>
        <w:pStyle w:val="Heading4"/>
      </w:pPr>
      <w:r>
        <w:rPr>
          <w:rFonts w:ascii="Segoe UI Emoji" w:hAnsi="Segoe UI Emoji" w:cs="Segoe UI Emoji"/>
        </w:rPr>
        <w:t>💡</w:t>
      </w:r>
      <w:r>
        <w:t xml:space="preserve"> </w:t>
      </w:r>
      <w:r>
        <w:rPr>
          <w:rStyle w:val="Emphasis"/>
        </w:rPr>
        <w:t>Spiritual Insight</w:t>
      </w:r>
    </w:p>
    <w:p w14:paraId="478E67F1" w14:textId="77777777" w:rsidR="00C12A54" w:rsidRDefault="008F6C8A" w:rsidP="00C83030">
      <w:pPr>
        <w:pStyle w:val="NormalWeb"/>
        <w:numPr>
          <w:ilvl w:val="0"/>
          <w:numId w:val="125"/>
        </w:numPr>
      </w:pPr>
      <w:r>
        <w:t xml:space="preserve">Jesus’ birth reveals both </w:t>
      </w:r>
      <w:r>
        <w:rPr>
          <w:rStyle w:val="Strong"/>
        </w:rPr>
        <w:t>His humanity and divinity</w:t>
      </w:r>
      <w:r>
        <w:t xml:space="preserve"> — He is born of a woman yet conceived by the Holy Spirit.</w:t>
      </w:r>
    </w:p>
    <w:p w14:paraId="3D3667EF" w14:textId="77777777" w:rsidR="00C12A54" w:rsidRDefault="008F6C8A" w:rsidP="00C83030">
      <w:pPr>
        <w:pStyle w:val="NormalWeb"/>
        <w:numPr>
          <w:ilvl w:val="0"/>
          <w:numId w:val="125"/>
        </w:numPr>
      </w:pPr>
      <w:r>
        <w:t xml:space="preserve">God’s plan of salvation is fulfilled through </w:t>
      </w:r>
      <w:r>
        <w:rPr>
          <w:rStyle w:val="Strong"/>
        </w:rPr>
        <w:t>obedient faith</w:t>
      </w:r>
      <w:r>
        <w:t xml:space="preserve"> — Joseph believes and obeys God’s word despite fear or misunderstanding.</w:t>
      </w:r>
    </w:p>
    <w:p w14:paraId="6B3E1E6D" w14:textId="77777777" w:rsidR="00C12A54" w:rsidRDefault="00000000">
      <w:r>
        <w:pict w14:anchorId="0E09A628">
          <v:rect id="_x0000_i1071" style="width:0;height:1.5pt" o:hralign="center" o:hrstd="t" o:hr="t" fillcolor="#a0a0a0" stroked="f"/>
        </w:pict>
      </w:r>
    </w:p>
    <w:p w14:paraId="49223D4C" w14:textId="77777777" w:rsidR="00C12A54" w:rsidRDefault="008F6C8A">
      <w:pPr>
        <w:pStyle w:val="Heading3"/>
      </w:pPr>
      <w:r>
        <w:rPr>
          <w:rStyle w:val="Strong"/>
          <w:b/>
          <w:bCs/>
        </w:rPr>
        <w:t>Matthew 2 – The Visit of the Magi and Early Challenges</w:t>
      </w:r>
    </w:p>
    <w:p w14:paraId="419676A2" w14:textId="77777777" w:rsidR="00C12A54" w:rsidRDefault="008F6C8A">
      <w:pPr>
        <w:pStyle w:val="Heading4"/>
      </w:pPr>
      <w:r>
        <w:rPr>
          <w:rFonts w:ascii="Segoe UI Emoji" w:hAnsi="Segoe UI Emoji" w:cs="Segoe UI Emoji"/>
        </w:rPr>
        <w:t>🔹</w:t>
      </w:r>
      <w:r>
        <w:t xml:space="preserve"> </w:t>
      </w:r>
      <w:r>
        <w:rPr>
          <w:rStyle w:val="Emphasis"/>
        </w:rPr>
        <w:t>Overview</w:t>
      </w:r>
    </w:p>
    <w:p w14:paraId="4451FF84" w14:textId="77777777" w:rsidR="00C12A54" w:rsidRDefault="008F6C8A" w:rsidP="00C83030">
      <w:pPr>
        <w:pStyle w:val="NormalWeb"/>
        <w:numPr>
          <w:ilvl w:val="0"/>
          <w:numId w:val="126"/>
        </w:numPr>
      </w:pPr>
      <w:r>
        <w:rPr>
          <w:rStyle w:val="Strong"/>
        </w:rPr>
        <w:t>Wise men (Magi)</w:t>
      </w:r>
      <w:r>
        <w:t xml:space="preserve"> from the East follow a star to worship the newborn “King of the Jews.”</w:t>
      </w:r>
    </w:p>
    <w:p w14:paraId="18C43C8E" w14:textId="77777777" w:rsidR="00C12A54" w:rsidRDefault="008F6C8A" w:rsidP="00C83030">
      <w:pPr>
        <w:pStyle w:val="NormalWeb"/>
        <w:numPr>
          <w:ilvl w:val="0"/>
          <w:numId w:val="126"/>
        </w:numPr>
      </w:pPr>
      <w:r>
        <w:t xml:space="preserve">They bring gifts of </w:t>
      </w:r>
      <w:r>
        <w:rPr>
          <w:rStyle w:val="Strong"/>
        </w:rPr>
        <w:t>gold, frankincense, and myrrh</w:t>
      </w:r>
      <w:r>
        <w:t>, symbolizing His kingship, divinity, and suffering.</w:t>
      </w:r>
    </w:p>
    <w:p w14:paraId="3B53BFA5" w14:textId="77777777" w:rsidR="00C12A54" w:rsidRDefault="008F6C8A" w:rsidP="00C83030">
      <w:pPr>
        <w:pStyle w:val="NormalWeb"/>
        <w:numPr>
          <w:ilvl w:val="0"/>
          <w:numId w:val="126"/>
        </w:numPr>
      </w:pPr>
      <w:r>
        <w:rPr>
          <w:rStyle w:val="Strong"/>
        </w:rPr>
        <w:t>King Herod</w:t>
      </w:r>
      <w:r>
        <w:t xml:space="preserve">, feeling threatened, orders the </w:t>
      </w:r>
      <w:r>
        <w:rPr>
          <w:rStyle w:val="Strong"/>
        </w:rPr>
        <w:t>killing of male infants</w:t>
      </w:r>
      <w:r>
        <w:t xml:space="preserve"> in Bethlehem.</w:t>
      </w:r>
    </w:p>
    <w:p w14:paraId="16EBEF4A" w14:textId="77777777" w:rsidR="00C12A54" w:rsidRDefault="008F6C8A" w:rsidP="00C83030">
      <w:pPr>
        <w:pStyle w:val="NormalWeb"/>
        <w:numPr>
          <w:ilvl w:val="0"/>
          <w:numId w:val="126"/>
        </w:numPr>
      </w:pPr>
      <w:r>
        <w:t xml:space="preserve">Joseph is warned by an angel to flee with Mary and Jesus to </w:t>
      </w:r>
      <w:r>
        <w:rPr>
          <w:rStyle w:val="Strong"/>
        </w:rPr>
        <w:t>Egypt</w:t>
      </w:r>
      <w:r>
        <w:t xml:space="preserve">, fulfilling prophecy: </w:t>
      </w:r>
      <w:r>
        <w:rPr>
          <w:rStyle w:val="Emphasis"/>
        </w:rPr>
        <w:t>“Out of Egypt I called my Son.”</w:t>
      </w:r>
      <w:r>
        <w:t xml:space="preserve"> (Hosea 11:1)</w:t>
      </w:r>
    </w:p>
    <w:p w14:paraId="7447B542" w14:textId="77777777" w:rsidR="00C12A54" w:rsidRDefault="008F6C8A">
      <w:pPr>
        <w:pStyle w:val="Heading4"/>
      </w:pPr>
      <w:r>
        <w:rPr>
          <w:rFonts w:ascii="Segoe UI Emoji" w:hAnsi="Segoe UI Emoji" w:cs="Segoe UI Emoji"/>
        </w:rPr>
        <w:lastRenderedPageBreak/>
        <w:t>💡</w:t>
      </w:r>
      <w:r>
        <w:t xml:space="preserve"> </w:t>
      </w:r>
      <w:r>
        <w:rPr>
          <w:rStyle w:val="Emphasis"/>
        </w:rPr>
        <w:t>Spiritual Insight</w:t>
      </w:r>
    </w:p>
    <w:p w14:paraId="7E019AD6" w14:textId="77777777" w:rsidR="00C12A54" w:rsidRDefault="008F6C8A" w:rsidP="00C83030">
      <w:pPr>
        <w:pStyle w:val="NormalWeb"/>
        <w:numPr>
          <w:ilvl w:val="0"/>
          <w:numId w:val="127"/>
        </w:numPr>
      </w:pPr>
      <w:r>
        <w:t xml:space="preserve">The Magi represent </w:t>
      </w:r>
      <w:r>
        <w:rPr>
          <w:rStyle w:val="Strong"/>
        </w:rPr>
        <w:t>Gentiles</w:t>
      </w:r>
      <w:r>
        <w:t xml:space="preserve"> recognizing Jesus as King — showing that Christ’s mission is for all nations.</w:t>
      </w:r>
    </w:p>
    <w:p w14:paraId="1E9DF94F" w14:textId="77777777" w:rsidR="00C12A54" w:rsidRDefault="008F6C8A" w:rsidP="00C83030">
      <w:pPr>
        <w:pStyle w:val="NormalWeb"/>
        <w:numPr>
          <w:ilvl w:val="0"/>
          <w:numId w:val="127"/>
        </w:numPr>
      </w:pPr>
      <w:r>
        <w:t xml:space="preserve">Herod’s cruelty shows how the world often </w:t>
      </w:r>
      <w:r>
        <w:rPr>
          <w:rStyle w:val="Strong"/>
        </w:rPr>
        <w:t>rejects and resists God’s kingdom</w:t>
      </w:r>
      <w:r>
        <w:t>.</w:t>
      </w:r>
    </w:p>
    <w:p w14:paraId="2D71FF07" w14:textId="77777777" w:rsidR="00C12A54" w:rsidRDefault="008F6C8A" w:rsidP="00C83030">
      <w:pPr>
        <w:pStyle w:val="NormalWeb"/>
        <w:numPr>
          <w:ilvl w:val="0"/>
          <w:numId w:val="127"/>
        </w:numPr>
      </w:pPr>
      <w:r>
        <w:t xml:space="preserve">God’s protection over the child Jesus shows His </w:t>
      </w:r>
      <w:r>
        <w:rPr>
          <w:rStyle w:val="Strong"/>
        </w:rPr>
        <w:t>sovereign care and guidance</w:t>
      </w:r>
      <w:r>
        <w:t xml:space="preserve"> for those who trust Him.</w:t>
      </w:r>
    </w:p>
    <w:p w14:paraId="09517348" w14:textId="77777777" w:rsidR="00C12A54" w:rsidRDefault="00000000">
      <w:r>
        <w:pict w14:anchorId="3CFE1C8B">
          <v:rect id="_x0000_i1072" style="width:0;height:1.5pt" o:hralign="center" o:hrstd="t" o:hr="t" fillcolor="#a0a0a0" stroked="f"/>
        </w:pict>
      </w:r>
    </w:p>
    <w:p w14:paraId="14C04C6D" w14:textId="77777777" w:rsidR="00C12A54" w:rsidRDefault="008F6C8A">
      <w:pPr>
        <w:pStyle w:val="Heading3"/>
      </w:pPr>
      <w:r>
        <w:rPr>
          <w:rStyle w:val="Strong"/>
          <w:b/>
          <w:bCs/>
        </w:rPr>
        <w:t>Matthew 3 – John the Baptist and the Baptism of Jesus</w:t>
      </w:r>
    </w:p>
    <w:p w14:paraId="3040BF13" w14:textId="77777777" w:rsidR="00C12A54" w:rsidRDefault="008F6C8A">
      <w:pPr>
        <w:pStyle w:val="Heading4"/>
      </w:pPr>
      <w:r>
        <w:rPr>
          <w:rFonts w:ascii="Segoe UI Emoji" w:hAnsi="Segoe UI Emoji" w:cs="Segoe UI Emoji"/>
        </w:rPr>
        <w:t>🔹</w:t>
      </w:r>
      <w:r>
        <w:t xml:space="preserve"> </w:t>
      </w:r>
      <w:r>
        <w:rPr>
          <w:rStyle w:val="Emphasis"/>
        </w:rPr>
        <w:t>Overview</w:t>
      </w:r>
    </w:p>
    <w:p w14:paraId="3EEF0EB3" w14:textId="77777777" w:rsidR="00C12A54" w:rsidRDefault="008F6C8A" w:rsidP="00C83030">
      <w:pPr>
        <w:pStyle w:val="NormalWeb"/>
        <w:numPr>
          <w:ilvl w:val="0"/>
          <w:numId w:val="128"/>
        </w:numPr>
      </w:pPr>
      <w:r>
        <w:rPr>
          <w:rStyle w:val="Strong"/>
        </w:rPr>
        <w:t>John the Baptist</w:t>
      </w:r>
      <w:r>
        <w:t xml:space="preserve"> preaches in the wilderness:</w:t>
      </w:r>
    </w:p>
    <w:p w14:paraId="7413B7D9" w14:textId="77777777" w:rsidR="00C12A54" w:rsidRDefault="008F6C8A">
      <w:pPr>
        <w:pStyle w:val="NormalWeb"/>
        <w:ind w:left="720"/>
      </w:pPr>
      <w:r>
        <w:t>“Repent, for the kingdom of heaven is near.”</w:t>
      </w:r>
    </w:p>
    <w:p w14:paraId="33810355" w14:textId="77777777" w:rsidR="00C12A54" w:rsidRDefault="008F6C8A" w:rsidP="00C83030">
      <w:pPr>
        <w:pStyle w:val="NormalWeb"/>
        <w:numPr>
          <w:ilvl w:val="0"/>
          <w:numId w:val="128"/>
        </w:numPr>
      </w:pPr>
      <w:r>
        <w:t xml:space="preserve">He fulfills Isaiah 40:3 — </w:t>
      </w:r>
      <w:r>
        <w:rPr>
          <w:rStyle w:val="Emphasis"/>
        </w:rPr>
        <w:t>“A voice of one calling in the wilderness, ‘Prepare the way for the Lord.’”</w:t>
      </w:r>
    </w:p>
    <w:p w14:paraId="7769A553" w14:textId="77777777" w:rsidR="00C12A54" w:rsidRDefault="008F6C8A" w:rsidP="00C83030">
      <w:pPr>
        <w:pStyle w:val="NormalWeb"/>
        <w:numPr>
          <w:ilvl w:val="0"/>
          <w:numId w:val="128"/>
        </w:numPr>
      </w:pPr>
      <w:r>
        <w:t xml:space="preserve">People confess their sins and are baptized in the </w:t>
      </w:r>
      <w:r>
        <w:rPr>
          <w:rStyle w:val="Strong"/>
        </w:rPr>
        <w:t>Jordan River</w:t>
      </w:r>
      <w:r>
        <w:t>.</w:t>
      </w:r>
    </w:p>
    <w:p w14:paraId="2AF84C00" w14:textId="77777777" w:rsidR="00C12A54" w:rsidRDefault="008F6C8A" w:rsidP="00C83030">
      <w:pPr>
        <w:pStyle w:val="NormalWeb"/>
        <w:numPr>
          <w:ilvl w:val="0"/>
          <w:numId w:val="128"/>
        </w:numPr>
      </w:pPr>
      <w:r>
        <w:t xml:space="preserve">Jesus comes from Galilee to be </w:t>
      </w:r>
      <w:r>
        <w:rPr>
          <w:rStyle w:val="Strong"/>
        </w:rPr>
        <w:t>baptized by John</w:t>
      </w:r>
      <w:r>
        <w:t xml:space="preserve">, not because He sinned, but to </w:t>
      </w:r>
      <w:r>
        <w:rPr>
          <w:rStyle w:val="Strong"/>
        </w:rPr>
        <w:t>fulfill all righteousness</w:t>
      </w:r>
      <w:r>
        <w:t xml:space="preserve"> — identifying with humanity.</w:t>
      </w:r>
    </w:p>
    <w:p w14:paraId="128876BE" w14:textId="77777777" w:rsidR="00C12A54" w:rsidRDefault="008F6C8A">
      <w:pPr>
        <w:pStyle w:val="Heading4"/>
      </w:pPr>
      <w:r>
        <w:rPr>
          <w:rFonts w:ascii="Segoe UI Emoji" w:hAnsi="Segoe UI Emoji" w:cs="Segoe UI Emoji"/>
        </w:rPr>
        <w:t>🔹</w:t>
      </w:r>
      <w:r>
        <w:t xml:space="preserve"> </w:t>
      </w:r>
      <w:r>
        <w:rPr>
          <w:rStyle w:val="Emphasis"/>
        </w:rPr>
        <w:t>Key Event</w:t>
      </w:r>
    </w:p>
    <w:p w14:paraId="1840093A" w14:textId="77777777" w:rsidR="00C12A54" w:rsidRDefault="008F6C8A" w:rsidP="00C83030">
      <w:pPr>
        <w:pStyle w:val="NormalWeb"/>
        <w:numPr>
          <w:ilvl w:val="0"/>
          <w:numId w:val="129"/>
        </w:numPr>
      </w:pPr>
      <w:r>
        <w:t xml:space="preserve">As Jesus is baptized, the </w:t>
      </w:r>
      <w:r>
        <w:rPr>
          <w:rStyle w:val="Strong"/>
        </w:rPr>
        <w:t>Spirit of God descends like a dove</w:t>
      </w:r>
      <w:r>
        <w:t xml:space="preserve">, and a </w:t>
      </w:r>
      <w:r>
        <w:rPr>
          <w:rStyle w:val="Strong"/>
        </w:rPr>
        <w:t>voice from heaven</w:t>
      </w:r>
      <w:r>
        <w:t xml:space="preserve"> says:</w:t>
      </w:r>
    </w:p>
    <w:p w14:paraId="6BAEC45E" w14:textId="77777777" w:rsidR="00C12A54" w:rsidRDefault="008F6C8A">
      <w:pPr>
        <w:pStyle w:val="NormalWeb"/>
        <w:ind w:left="720"/>
      </w:pPr>
      <w:r>
        <w:rPr>
          <w:rStyle w:val="Emphasis"/>
        </w:rPr>
        <w:t>“This is my beloved Son, in whom I am well pleased.”</w:t>
      </w:r>
      <w:r>
        <w:br/>
        <w:t xml:space="preserve">— showing the presence of the </w:t>
      </w:r>
      <w:r>
        <w:rPr>
          <w:rStyle w:val="Strong"/>
        </w:rPr>
        <w:t>Father, Son, and Holy Spirit</w:t>
      </w:r>
      <w:r>
        <w:t xml:space="preserve"> together.</w:t>
      </w:r>
    </w:p>
    <w:p w14:paraId="2AB0433C" w14:textId="77777777" w:rsidR="00C12A54" w:rsidRDefault="008F6C8A">
      <w:pPr>
        <w:pStyle w:val="Heading4"/>
      </w:pPr>
      <w:r>
        <w:rPr>
          <w:rFonts w:ascii="Segoe UI Emoji" w:hAnsi="Segoe UI Emoji" w:cs="Segoe UI Emoji"/>
        </w:rPr>
        <w:t>💡</w:t>
      </w:r>
      <w:r>
        <w:t xml:space="preserve"> </w:t>
      </w:r>
      <w:r>
        <w:rPr>
          <w:rStyle w:val="Emphasis"/>
        </w:rPr>
        <w:t>Spiritual Insight</w:t>
      </w:r>
    </w:p>
    <w:p w14:paraId="47101CA7" w14:textId="77777777" w:rsidR="00C12A54" w:rsidRDefault="008F6C8A" w:rsidP="00C83030">
      <w:pPr>
        <w:pStyle w:val="NormalWeb"/>
        <w:numPr>
          <w:ilvl w:val="0"/>
          <w:numId w:val="130"/>
        </w:numPr>
      </w:pPr>
      <w:r>
        <w:t xml:space="preserve">Baptism marks the </w:t>
      </w:r>
      <w:r>
        <w:rPr>
          <w:rStyle w:val="Strong"/>
        </w:rPr>
        <w:t>beginning of Jesus’ ministry</w:t>
      </w:r>
      <w:r>
        <w:t xml:space="preserve"> and reveals His </w:t>
      </w:r>
      <w:r>
        <w:rPr>
          <w:rStyle w:val="Strong"/>
        </w:rPr>
        <w:t>obedience</w:t>
      </w:r>
      <w:r>
        <w:t xml:space="preserve"> and </w:t>
      </w:r>
      <w:r>
        <w:rPr>
          <w:rStyle w:val="Strong"/>
        </w:rPr>
        <w:t>humility</w:t>
      </w:r>
      <w:r>
        <w:t>.</w:t>
      </w:r>
    </w:p>
    <w:p w14:paraId="502813ED" w14:textId="77777777" w:rsidR="00C12A54" w:rsidRDefault="008F6C8A" w:rsidP="00C83030">
      <w:pPr>
        <w:pStyle w:val="NormalWeb"/>
        <w:numPr>
          <w:ilvl w:val="0"/>
          <w:numId w:val="130"/>
        </w:numPr>
      </w:pPr>
      <w:r>
        <w:t xml:space="preserve">God affirms Jesus’ identity before His public work begins — reminding us that </w:t>
      </w:r>
      <w:r>
        <w:rPr>
          <w:rStyle w:val="Strong"/>
        </w:rPr>
        <w:t>our worth also comes from who we are in God, not what we do.</w:t>
      </w:r>
    </w:p>
    <w:p w14:paraId="2C913C19" w14:textId="77777777" w:rsidR="00C12A54" w:rsidRDefault="00000000">
      <w:r>
        <w:pict w14:anchorId="2BC7EABB">
          <v:rect id="_x0000_i1073" style="width:0;height:1.5pt" o:hralign="center" o:hrstd="t" o:hr="t" fillcolor="#a0a0a0" stroked="f"/>
        </w:pict>
      </w:r>
    </w:p>
    <w:p w14:paraId="5ABB4C1E" w14:textId="77777777" w:rsidR="00C12A54" w:rsidRDefault="008F6C8A">
      <w:pPr>
        <w:pStyle w:val="Heading3"/>
      </w:pPr>
      <w:r>
        <w:rPr>
          <w:rStyle w:val="Strong"/>
          <w:b/>
          <w:bCs/>
        </w:rPr>
        <w:lastRenderedPageBreak/>
        <w:t>Matthew 4 – The Temptation and the Beginning of Ministry</w:t>
      </w:r>
    </w:p>
    <w:p w14:paraId="5E640E36" w14:textId="77777777" w:rsidR="00C12A54" w:rsidRDefault="008F6C8A">
      <w:pPr>
        <w:pStyle w:val="Heading4"/>
      </w:pPr>
      <w:r>
        <w:rPr>
          <w:rFonts w:ascii="Segoe UI Emoji" w:hAnsi="Segoe UI Emoji" w:cs="Segoe UI Emoji"/>
        </w:rPr>
        <w:t>🔹</w:t>
      </w:r>
      <w:r>
        <w:t xml:space="preserve"> </w:t>
      </w:r>
      <w:r>
        <w:rPr>
          <w:rStyle w:val="Emphasis"/>
        </w:rPr>
        <w:t>Overview</w:t>
      </w:r>
    </w:p>
    <w:p w14:paraId="3F821C5D" w14:textId="77777777" w:rsidR="00C12A54" w:rsidRDefault="008F6C8A" w:rsidP="00C83030">
      <w:pPr>
        <w:pStyle w:val="NormalWeb"/>
        <w:numPr>
          <w:ilvl w:val="0"/>
          <w:numId w:val="131"/>
        </w:numPr>
      </w:pPr>
      <w:r>
        <w:t xml:space="preserve">After His baptism, Jesus is </w:t>
      </w:r>
      <w:r>
        <w:rPr>
          <w:rStyle w:val="Strong"/>
        </w:rPr>
        <w:t>led by the Spirit into the wilderness</w:t>
      </w:r>
      <w:r>
        <w:t xml:space="preserve"> to be </w:t>
      </w:r>
      <w:r>
        <w:rPr>
          <w:rStyle w:val="Strong"/>
        </w:rPr>
        <w:t>tempted by the devil</w:t>
      </w:r>
      <w:r>
        <w:t xml:space="preserve"> for forty days and nights.</w:t>
      </w:r>
    </w:p>
    <w:p w14:paraId="7D86E117" w14:textId="77777777" w:rsidR="00C12A54" w:rsidRDefault="008F6C8A" w:rsidP="00C83030">
      <w:pPr>
        <w:pStyle w:val="NormalWeb"/>
        <w:numPr>
          <w:ilvl w:val="0"/>
          <w:numId w:val="131"/>
        </w:numPr>
      </w:pPr>
      <w:r>
        <w:t>Satan tempts Him to:</w:t>
      </w:r>
    </w:p>
    <w:p w14:paraId="3A76303C" w14:textId="77777777" w:rsidR="00C12A54" w:rsidRDefault="008F6C8A" w:rsidP="00C83030">
      <w:pPr>
        <w:pStyle w:val="NormalWeb"/>
        <w:numPr>
          <w:ilvl w:val="1"/>
          <w:numId w:val="131"/>
        </w:numPr>
      </w:pPr>
      <w:r>
        <w:t>Turn stones into bread (temptation to misuse power),</w:t>
      </w:r>
    </w:p>
    <w:p w14:paraId="63253175" w14:textId="77777777" w:rsidR="00C12A54" w:rsidRDefault="008F6C8A" w:rsidP="00C83030">
      <w:pPr>
        <w:pStyle w:val="NormalWeb"/>
        <w:numPr>
          <w:ilvl w:val="1"/>
          <w:numId w:val="131"/>
        </w:numPr>
      </w:pPr>
      <w:r>
        <w:t>Jump from the temple (temptation to test God),</w:t>
      </w:r>
    </w:p>
    <w:p w14:paraId="24E7302B" w14:textId="77777777" w:rsidR="00C12A54" w:rsidRDefault="008F6C8A" w:rsidP="00C83030">
      <w:pPr>
        <w:pStyle w:val="NormalWeb"/>
        <w:numPr>
          <w:ilvl w:val="1"/>
          <w:numId w:val="131"/>
        </w:numPr>
      </w:pPr>
      <w:r>
        <w:t>Worship Satan for earthly kingdoms (temptation to gain glory without suffering).</w:t>
      </w:r>
    </w:p>
    <w:p w14:paraId="542FB338" w14:textId="77777777" w:rsidR="00C12A54" w:rsidRDefault="008F6C8A" w:rsidP="00C83030">
      <w:pPr>
        <w:pStyle w:val="NormalWeb"/>
        <w:numPr>
          <w:ilvl w:val="0"/>
          <w:numId w:val="131"/>
        </w:numPr>
      </w:pPr>
      <w:r>
        <w:t xml:space="preserve">Jesus resists every temptation by quoting </w:t>
      </w:r>
      <w:r>
        <w:rPr>
          <w:rStyle w:val="Strong"/>
        </w:rPr>
        <w:t>Scripture</w:t>
      </w:r>
      <w:r>
        <w:t xml:space="preserve"> (Deuteronomy), showing that </w:t>
      </w:r>
      <w:r>
        <w:rPr>
          <w:rStyle w:val="Strong"/>
        </w:rPr>
        <w:t>God’s Word is our defense against temptation.</w:t>
      </w:r>
    </w:p>
    <w:p w14:paraId="44FB3DC4" w14:textId="77777777" w:rsidR="00C12A54" w:rsidRDefault="008F6C8A">
      <w:pPr>
        <w:pStyle w:val="Heading4"/>
      </w:pPr>
      <w:r>
        <w:rPr>
          <w:rFonts w:ascii="Segoe UI Emoji" w:hAnsi="Segoe UI Emoji" w:cs="Segoe UI Emoji"/>
        </w:rPr>
        <w:t>🔹</w:t>
      </w:r>
      <w:r>
        <w:t xml:space="preserve"> </w:t>
      </w:r>
      <w:r>
        <w:rPr>
          <w:rStyle w:val="Emphasis"/>
        </w:rPr>
        <w:t>Jesus Begins His Ministry</w:t>
      </w:r>
    </w:p>
    <w:p w14:paraId="757D5A8C" w14:textId="77777777" w:rsidR="00C12A54" w:rsidRDefault="008F6C8A" w:rsidP="00C83030">
      <w:pPr>
        <w:pStyle w:val="NormalWeb"/>
        <w:numPr>
          <w:ilvl w:val="0"/>
          <w:numId w:val="132"/>
        </w:numPr>
      </w:pPr>
      <w:r>
        <w:t>After John is arrested, Jesus begins preaching:</w:t>
      </w:r>
    </w:p>
    <w:p w14:paraId="65079E99" w14:textId="77777777" w:rsidR="00C12A54" w:rsidRDefault="008F6C8A">
      <w:pPr>
        <w:pStyle w:val="NormalWeb"/>
        <w:ind w:left="720"/>
      </w:pPr>
      <w:r>
        <w:rPr>
          <w:rStyle w:val="Emphasis"/>
        </w:rPr>
        <w:t>“Repent, for the kingdom of heaven has come near.”</w:t>
      </w:r>
    </w:p>
    <w:p w14:paraId="705C4997" w14:textId="77777777" w:rsidR="00C12A54" w:rsidRDefault="008F6C8A" w:rsidP="00C83030">
      <w:pPr>
        <w:pStyle w:val="NormalWeb"/>
        <w:numPr>
          <w:ilvl w:val="0"/>
          <w:numId w:val="132"/>
        </w:numPr>
      </w:pPr>
      <w:r>
        <w:t xml:space="preserve">He calls His first disciples — </w:t>
      </w:r>
      <w:r>
        <w:rPr>
          <w:rStyle w:val="Strong"/>
        </w:rPr>
        <w:t>Peter, Andrew, James, and John</w:t>
      </w:r>
      <w:r>
        <w:t xml:space="preserve"> — saying,</w:t>
      </w:r>
    </w:p>
    <w:p w14:paraId="1F802948" w14:textId="77777777" w:rsidR="00C12A54" w:rsidRDefault="008F6C8A">
      <w:pPr>
        <w:pStyle w:val="NormalWeb"/>
        <w:ind w:left="720"/>
      </w:pPr>
      <w:r>
        <w:t>“Follow Me, and I will make you fishers of men.”</w:t>
      </w:r>
    </w:p>
    <w:p w14:paraId="12BC79B7" w14:textId="77777777" w:rsidR="00C12A54" w:rsidRDefault="008F6C8A" w:rsidP="00C83030">
      <w:pPr>
        <w:pStyle w:val="NormalWeb"/>
        <w:numPr>
          <w:ilvl w:val="0"/>
          <w:numId w:val="132"/>
        </w:numPr>
      </w:pPr>
      <w:r>
        <w:t>He travels through Galilee teaching, healing, and proclaiming the good news.</w:t>
      </w:r>
    </w:p>
    <w:p w14:paraId="63960AB0" w14:textId="77777777" w:rsidR="00C12A54" w:rsidRDefault="008F6C8A">
      <w:pPr>
        <w:pStyle w:val="Heading4"/>
      </w:pPr>
      <w:r>
        <w:rPr>
          <w:rFonts w:ascii="Segoe UI Emoji" w:hAnsi="Segoe UI Emoji" w:cs="Segoe UI Emoji"/>
        </w:rPr>
        <w:t>💡</w:t>
      </w:r>
      <w:r>
        <w:t xml:space="preserve"> </w:t>
      </w:r>
      <w:r>
        <w:rPr>
          <w:rStyle w:val="Emphasis"/>
        </w:rPr>
        <w:t>Spiritual Insight</w:t>
      </w:r>
    </w:p>
    <w:p w14:paraId="0E24FE66" w14:textId="77777777" w:rsidR="00C12A54" w:rsidRDefault="008F6C8A" w:rsidP="00C83030">
      <w:pPr>
        <w:pStyle w:val="NormalWeb"/>
        <w:numPr>
          <w:ilvl w:val="0"/>
          <w:numId w:val="133"/>
        </w:numPr>
      </w:pPr>
      <w:r>
        <w:t>Jesus conquers temptation where Adam and Israel failed.</w:t>
      </w:r>
    </w:p>
    <w:p w14:paraId="3C403738" w14:textId="77777777" w:rsidR="00C12A54" w:rsidRDefault="008F6C8A" w:rsidP="00C83030">
      <w:pPr>
        <w:pStyle w:val="NormalWeb"/>
        <w:numPr>
          <w:ilvl w:val="0"/>
          <w:numId w:val="133"/>
        </w:numPr>
      </w:pPr>
      <w:r>
        <w:t xml:space="preserve">True victory over sin comes from </w:t>
      </w:r>
      <w:r>
        <w:rPr>
          <w:rStyle w:val="Strong"/>
        </w:rPr>
        <w:t>dependence on God’s Word</w:t>
      </w:r>
      <w:r>
        <w:t xml:space="preserve"> and obedience to His will.</w:t>
      </w:r>
    </w:p>
    <w:p w14:paraId="0693209C" w14:textId="77777777" w:rsidR="00C12A54" w:rsidRDefault="008F6C8A" w:rsidP="00C83030">
      <w:pPr>
        <w:pStyle w:val="NormalWeb"/>
        <w:numPr>
          <w:ilvl w:val="0"/>
          <w:numId w:val="133"/>
        </w:numPr>
      </w:pPr>
      <w:r>
        <w:t xml:space="preserve">Jesus’ call to discipleship invites us to </w:t>
      </w:r>
      <w:r>
        <w:rPr>
          <w:rStyle w:val="Strong"/>
        </w:rPr>
        <w:t>leave our old life</w:t>
      </w:r>
      <w:r>
        <w:t xml:space="preserve"> and follow Him in faith.</w:t>
      </w:r>
    </w:p>
    <w:p w14:paraId="5556BC2A" w14:textId="77777777" w:rsidR="00C12A54" w:rsidRDefault="00000000">
      <w:r>
        <w:pict w14:anchorId="3CBB4510">
          <v:rect id="_x0000_i1074" style="width:0;height:1.5pt" o:hralign="center" o:hrstd="t" o:hr="t" fillcolor="#a0a0a0" stroked="f"/>
        </w:pict>
      </w:r>
    </w:p>
    <w:p w14:paraId="7B7D79A3" w14:textId="77777777" w:rsidR="00C12A54" w:rsidRDefault="008F6C8A">
      <w:pPr>
        <w:pStyle w:val="Heading3"/>
      </w:pPr>
      <w:r>
        <w:rPr>
          <w:rStyle w:val="Strong"/>
          <w:b/>
          <w:bCs/>
        </w:rPr>
        <w:t>Matthew 5 – The Sermon on the Mount (Part 1)</w:t>
      </w:r>
    </w:p>
    <w:p w14:paraId="17B04F03" w14:textId="77777777" w:rsidR="00C12A54" w:rsidRDefault="008F6C8A">
      <w:pPr>
        <w:pStyle w:val="Heading4"/>
      </w:pPr>
      <w:r>
        <w:rPr>
          <w:rFonts w:ascii="Segoe UI Emoji" w:hAnsi="Segoe UI Emoji" w:cs="Segoe UI Emoji"/>
        </w:rPr>
        <w:t>🔹</w:t>
      </w:r>
      <w:r>
        <w:t xml:space="preserve"> </w:t>
      </w:r>
      <w:r>
        <w:rPr>
          <w:rStyle w:val="Emphasis"/>
        </w:rPr>
        <w:t>Overview</w:t>
      </w:r>
    </w:p>
    <w:p w14:paraId="61D3F609" w14:textId="77777777" w:rsidR="00C12A54" w:rsidRDefault="008F6C8A" w:rsidP="00C83030">
      <w:pPr>
        <w:pStyle w:val="NormalWeb"/>
        <w:numPr>
          <w:ilvl w:val="0"/>
          <w:numId w:val="134"/>
        </w:numPr>
      </w:pPr>
      <w:r>
        <w:t xml:space="preserve">Jesus begins His most famous teaching — the </w:t>
      </w:r>
      <w:r>
        <w:rPr>
          <w:rStyle w:val="Strong"/>
        </w:rPr>
        <w:t>Sermon on the Mount</w:t>
      </w:r>
      <w:r>
        <w:t xml:space="preserve">, explaining the values of </w:t>
      </w:r>
      <w:r>
        <w:rPr>
          <w:rStyle w:val="Strong"/>
        </w:rPr>
        <w:t>God’s kingdom</w:t>
      </w:r>
      <w:r>
        <w:t>.</w:t>
      </w:r>
    </w:p>
    <w:p w14:paraId="1B92B035" w14:textId="77777777" w:rsidR="00C12A54" w:rsidRDefault="008F6C8A">
      <w:pPr>
        <w:pStyle w:val="Heading4"/>
      </w:pPr>
      <w:r>
        <w:rPr>
          <w:rFonts w:ascii="Segoe UI Emoji" w:hAnsi="Segoe UI Emoji" w:cs="Segoe UI Emoji"/>
        </w:rPr>
        <w:t>🔹</w:t>
      </w:r>
      <w:r>
        <w:t xml:space="preserve"> </w:t>
      </w:r>
      <w:r>
        <w:rPr>
          <w:rStyle w:val="Emphasis"/>
        </w:rPr>
        <w:t>Key Teachings</w:t>
      </w:r>
    </w:p>
    <w:p w14:paraId="657E9B2C" w14:textId="77777777" w:rsidR="00C12A54" w:rsidRDefault="008F6C8A" w:rsidP="00C83030">
      <w:pPr>
        <w:pStyle w:val="NormalWeb"/>
        <w:numPr>
          <w:ilvl w:val="0"/>
          <w:numId w:val="135"/>
        </w:numPr>
      </w:pPr>
      <w:r>
        <w:rPr>
          <w:rStyle w:val="Strong"/>
        </w:rPr>
        <w:t>The Beatitudes (5:1–12)</w:t>
      </w:r>
    </w:p>
    <w:p w14:paraId="4513D07C" w14:textId="77777777" w:rsidR="00C12A54" w:rsidRDefault="008F6C8A" w:rsidP="00C83030">
      <w:pPr>
        <w:pStyle w:val="NormalWeb"/>
        <w:numPr>
          <w:ilvl w:val="1"/>
          <w:numId w:val="135"/>
        </w:numPr>
      </w:pPr>
      <w:r>
        <w:t>Blessings for those who reflect God’s character:</w:t>
      </w:r>
    </w:p>
    <w:p w14:paraId="2431F54C" w14:textId="77777777" w:rsidR="00C12A54" w:rsidRDefault="008F6C8A" w:rsidP="00C83030">
      <w:pPr>
        <w:pStyle w:val="NormalWeb"/>
        <w:numPr>
          <w:ilvl w:val="2"/>
          <w:numId w:val="135"/>
        </w:numPr>
      </w:pPr>
      <w:r>
        <w:rPr>
          <w:rStyle w:val="Emphasis"/>
        </w:rPr>
        <w:lastRenderedPageBreak/>
        <w:t>Poor in spirit, mourners, meek, merciful, pure in heart, peacemakers,</w:t>
      </w:r>
      <w:r>
        <w:t xml:space="preserve"> and </w:t>
      </w:r>
      <w:r>
        <w:rPr>
          <w:rStyle w:val="Emphasis"/>
        </w:rPr>
        <w:t>persecuted for righteousness.</w:t>
      </w:r>
    </w:p>
    <w:p w14:paraId="2B9C2CB1" w14:textId="77777777" w:rsidR="00C12A54" w:rsidRDefault="008F6C8A" w:rsidP="00C83030">
      <w:pPr>
        <w:pStyle w:val="NormalWeb"/>
        <w:numPr>
          <w:ilvl w:val="1"/>
          <w:numId w:val="135"/>
        </w:numPr>
      </w:pPr>
      <w:r>
        <w:t xml:space="preserve">These describe the </w:t>
      </w:r>
      <w:r>
        <w:rPr>
          <w:rStyle w:val="Strong"/>
        </w:rPr>
        <w:t>inner attitude</w:t>
      </w:r>
      <w:r>
        <w:t xml:space="preserve"> of true disciples.</w:t>
      </w:r>
    </w:p>
    <w:p w14:paraId="216B521A" w14:textId="77777777" w:rsidR="00C12A54" w:rsidRDefault="008F6C8A" w:rsidP="00C83030">
      <w:pPr>
        <w:pStyle w:val="NormalWeb"/>
        <w:numPr>
          <w:ilvl w:val="0"/>
          <w:numId w:val="135"/>
        </w:numPr>
      </w:pPr>
      <w:r>
        <w:rPr>
          <w:rStyle w:val="Strong"/>
        </w:rPr>
        <w:t>Salt and Light (5:13–16)</w:t>
      </w:r>
    </w:p>
    <w:p w14:paraId="2D397415" w14:textId="77777777" w:rsidR="00C12A54" w:rsidRDefault="008F6C8A" w:rsidP="00C83030">
      <w:pPr>
        <w:pStyle w:val="NormalWeb"/>
        <w:numPr>
          <w:ilvl w:val="1"/>
          <w:numId w:val="135"/>
        </w:numPr>
      </w:pPr>
      <w:r>
        <w:t xml:space="preserve">Believers are called to be </w:t>
      </w:r>
      <w:r>
        <w:rPr>
          <w:rStyle w:val="Strong"/>
        </w:rPr>
        <w:t>the salt of the earth</w:t>
      </w:r>
      <w:r>
        <w:t xml:space="preserve"> (preserving truth) and </w:t>
      </w:r>
      <w:r>
        <w:rPr>
          <w:rStyle w:val="Strong"/>
        </w:rPr>
        <w:t>the light of the world</w:t>
      </w:r>
      <w:r>
        <w:t xml:space="preserve"> (showing God’s goodness).</w:t>
      </w:r>
    </w:p>
    <w:p w14:paraId="10270BCB" w14:textId="77777777" w:rsidR="00C12A54" w:rsidRDefault="008F6C8A" w:rsidP="00C83030">
      <w:pPr>
        <w:pStyle w:val="NormalWeb"/>
        <w:numPr>
          <w:ilvl w:val="0"/>
          <w:numId w:val="135"/>
        </w:numPr>
      </w:pPr>
      <w:r>
        <w:rPr>
          <w:rStyle w:val="Strong"/>
        </w:rPr>
        <w:t>Jesus Fulfills the Law (5:17–20)</w:t>
      </w:r>
    </w:p>
    <w:p w14:paraId="44FC2D22" w14:textId="77777777" w:rsidR="00C12A54" w:rsidRDefault="008F6C8A" w:rsidP="00C83030">
      <w:pPr>
        <w:pStyle w:val="NormalWeb"/>
        <w:numPr>
          <w:ilvl w:val="1"/>
          <w:numId w:val="135"/>
        </w:numPr>
      </w:pPr>
      <w:r>
        <w:t xml:space="preserve">Jesus did not abolish the Law but </w:t>
      </w:r>
      <w:r>
        <w:rPr>
          <w:rStyle w:val="Strong"/>
        </w:rPr>
        <w:t>fulfilled it perfectly</w:t>
      </w:r>
      <w:r>
        <w:t>.</w:t>
      </w:r>
    </w:p>
    <w:p w14:paraId="195C48A5" w14:textId="77777777" w:rsidR="00C12A54" w:rsidRDefault="008F6C8A" w:rsidP="00C83030">
      <w:pPr>
        <w:pStyle w:val="NormalWeb"/>
        <w:numPr>
          <w:ilvl w:val="1"/>
          <w:numId w:val="135"/>
        </w:numPr>
      </w:pPr>
      <w:r>
        <w:t xml:space="preserve">True righteousness goes </w:t>
      </w:r>
      <w:r>
        <w:rPr>
          <w:rStyle w:val="Strong"/>
        </w:rPr>
        <w:t>beyond outward obedience</w:t>
      </w:r>
      <w:r>
        <w:t xml:space="preserve"> — it comes from a transformed heart.</w:t>
      </w:r>
    </w:p>
    <w:p w14:paraId="045BACE0" w14:textId="77777777" w:rsidR="00C12A54" w:rsidRDefault="008F6C8A" w:rsidP="00C83030">
      <w:pPr>
        <w:pStyle w:val="NormalWeb"/>
        <w:numPr>
          <w:ilvl w:val="0"/>
          <w:numId w:val="135"/>
        </w:numPr>
      </w:pPr>
      <w:r>
        <w:rPr>
          <w:rStyle w:val="Strong"/>
        </w:rPr>
        <w:t>Teachings on True Righteousness (5:21–48)</w:t>
      </w:r>
    </w:p>
    <w:p w14:paraId="4C03B310" w14:textId="77777777" w:rsidR="00C12A54" w:rsidRDefault="008F6C8A" w:rsidP="00C83030">
      <w:pPr>
        <w:pStyle w:val="NormalWeb"/>
        <w:numPr>
          <w:ilvl w:val="1"/>
          <w:numId w:val="135"/>
        </w:numPr>
      </w:pPr>
      <w:r>
        <w:t>Jesus deepens the meaning of the commandments:</w:t>
      </w:r>
    </w:p>
    <w:p w14:paraId="44F954AA" w14:textId="77777777" w:rsidR="00C12A54" w:rsidRDefault="008F6C8A" w:rsidP="00C83030">
      <w:pPr>
        <w:pStyle w:val="NormalWeb"/>
        <w:numPr>
          <w:ilvl w:val="2"/>
          <w:numId w:val="135"/>
        </w:numPr>
      </w:pPr>
      <w:r>
        <w:t>Anger = murder in the heart.</w:t>
      </w:r>
    </w:p>
    <w:p w14:paraId="2C31CE28" w14:textId="77777777" w:rsidR="00C12A54" w:rsidRDefault="008F6C8A" w:rsidP="00C83030">
      <w:pPr>
        <w:pStyle w:val="NormalWeb"/>
        <w:numPr>
          <w:ilvl w:val="2"/>
          <w:numId w:val="135"/>
        </w:numPr>
      </w:pPr>
      <w:r>
        <w:t>Lust = adultery in the heart.</w:t>
      </w:r>
    </w:p>
    <w:p w14:paraId="0DBEAA8D" w14:textId="77777777" w:rsidR="00C12A54" w:rsidRDefault="008F6C8A" w:rsidP="00C83030">
      <w:pPr>
        <w:pStyle w:val="NormalWeb"/>
        <w:numPr>
          <w:ilvl w:val="2"/>
          <w:numId w:val="135"/>
        </w:numPr>
      </w:pPr>
      <w:r>
        <w:t>Be truthful, love your enemies, and forgive.</w:t>
      </w:r>
    </w:p>
    <w:p w14:paraId="66A1AAC7" w14:textId="77777777" w:rsidR="00C12A54" w:rsidRDefault="008F6C8A" w:rsidP="00C83030">
      <w:pPr>
        <w:pStyle w:val="NormalWeb"/>
        <w:numPr>
          <w:ilvl w:val="1"/>
          <w:numId w:val="135"/>
        </w:numPr>
      </w:pPr>
      <w:r>
        <w:t>He ends with the challenge:</w:t>
      </w:r>
    </w:p>
    <w:p w14:paraId="6321800A" w14:textId="77777777" w:rsidR="00C12A54" w:rsidRDefault="008F6C8A">
      <w:pPr>
        <w:pStyle w:val="NormalWeb"/>
        <w:ind w:left="1440"/>
      </w:pPr>
      <w:r>
        <w:t>“Be perfect, therefore, as your heavenly Father is perfect.”</w:t>
      </w:r>
    </w:p>
    <w:p w14:paraId="1739E11E" w14:textId="77777777" w:rsidR="00C12A54" w:rsidRDefault="008F6C8A">
      <w:pPr>
        <w:pStyle w:val="Heading4"/>
      </w:pPr>
      <w:r>
        <w:rPr>
          <w:rFonts w:ascii="Segoe UI Emoji" w:hAnsi="Segoe UI Emoji" w:cs="Segoe UI Emoji"/>
        </w:rPr>
        <w:t>💡</w:t>
      </w:r>
      <w:r>
        <w:t xml:space="preserve"> </w:t>
      </w:r>
      <w:r>
        <w:rPr>
          <w:rStyle w:val="Emphasis"/>
        </w:rPr>
        <w:t>Spiritual Insight</w:t>
      </w:r>
    </w:p>
    <w:p w14:paraId="227DFB71" w14:textId="77777777" w:rsidR="00C12A54" w:rsidRDefault="008F6C8A" w:rsidP="00C83030">
      <w:pPr>
        <w:pStyle w:val="NormalWeb"/>
        <w:numPr>
          <w:ilvl w:val="0"/>
          <w:numId w:val="136"/>
        </w:numPr>
      </w:pPr>
      <w:r>
        <w:t xml:space="preserve">The Sermon on the Mount reveals the </w:t>
      </w:r>
      <w:r>
        <w:rPr>
          <w:rStyle w:val="Strong"/>
        </w:rPr>
        <w:t>heart of kingdom living</w:t>
      </w:r>
      <w:r>
        <w:t xml:space="preserve"> — righteousness that flows from inner transformation, not legalistic religion.</w:t>
      </w:r>
    </w:p>
    <w:p w14:paraId="5623D2B9" w14:textId="77777777" w:rsidR="00C12A54" w:rsidRDefault="008F6C8A" w:rsidP="00C83030">
      <w:pPr>
        <w:pStyle w:val="NormalWeb"/>
        <w:numPr>
          <w:ilvl w:val="0"/>
          <w:numId w:val="136"/>
        </w:numPr>
      </w:pPr>
      <w:r>
        <w:t xml:space="preserve">It calls believers to </w:t>
      </w:r>
      <w:r>
        <w:rPr>
          <w:rStyle w:val="Strong"/>
        </w:rPr>
        <w:t>live differently from the world</w:t>
      </w:r>
      <w:r>
        <w:t>, reflecting God’s love and purity.</w:t>
      </w:r>
    </w:p>
    <w:p w14:paraId="3757F7A5" w14:textId="77777777" w:rsidR="00C12A54" w:rsidRDefault="008F6C8A">
      <w:r>
        <w:t>_________________________________________________________________________________________________________</w:t>
      </w:r>
    </w:p>
    <w:p w14:paraId="44C4591F" w14:textId="77777777" w:rsidR="00C12A54" w:rsidRDefault="008F6C8A">
      <w:r>
        <w:t>10. Matthew 5-7 — Week 9 (Due by: 1 September)</w:t>
      </w:r>
    </w:p>
    <w:p w14:paraId="3B9BCE7B" w14:textId="77777777" w:rsidR="00C12A54" w:rsidRDefault="008F6C8A" w:rsidP="00C83030">
      <w:pPr>
        <w:pStyle w:val="ListParagraph"/>
        <w:numPr>
          <w:ilvl w:val="0"/>
          <w:numId w:val="137"/>
        </w:numPr>
      </w:pPr>
      <w:r>
        <w:rPr>
          <w:rFonts w:ascii="Segoe UI Symbol" w:hAnsi="Segoe UI Symbol" w:cs="Segoe UI Symbol"/>
        </w:rPr>
        <w:t>☐</w:t>
      </w:r>
      <w:r>
        <w:t xml:space="preserve"> Completed</w:t>
      </w:r>
    </w:p>
    <w:p w14:paraId="634D24D1" w14:textId="77777777" w:rsidR="00C12A54" w:rsidRDefault="008F6C8A">
      <w:r>
        <w:t>Comments:</w:t>
      </w:r>
    </w:p>
    <w:p w14:paraId="218A417E" w14:textId="77777777" w:rsidR="00C12A54" w:rsidRDefault="008F6C8A">
      <w:pPr>
        <w:pStyle w:val="Heading3"/>
      </w:pPr>
      <w:r>
        <w:rPr>
          <w:rStyle w:val="Strong"/>
          <w:b/>
          <w:bCs/>
        </w:rPr>
        <w:t>Matthew 5 – The Character and Conduct of Kingdom People</w:t>
      </w:r>
    </w:p>
    <w:p w14:paraId="4FFF30E6" w14:textId="77777777" w:rsidR="00C12A54" w:rsidRDefault="008F6C8A">
      <w:pPr>
        <w:pStyle w:val="Heading4"/>
      </w:pPr>
      <w:r>
        <w:rPr>
          <w:rFonts w:ascii="Segoe UI Emoji" w:hAnsi="Segoe UI Emoji" w:cs="Segoe UI Emoji"/>
        </w:rPr>
        <w:t>🔹</w:t>
      </w:r>
      <w:r>
        <w:t xml:space="preserve"> 1. The Beatitudes (5:1–12)</w:t>
      </w:r>
    </w:p>
    <w:p w14:paraId="0C03D541" w14:textId="77777777" w:rsidR="00C12A54" w:rsidRDefault="008F6C8A" w:rsidP="00C83030">
      <w:pPr>
        <w:pStyle w:val="NormalWeb"/>
        <w:numPr>
          <w:ilvl w:val="0"/>
          <w:numId w:val="138"/>
        </w:numPr>
      </w:pPr>
      <w:r>
        <w:t xml:space="preserve">Jesus begins by describing the </w:t>
      </w:r>
      <w:r>
        <w:rPr>
          <w:rStyle w:val="Strong"/>
        </w:rPr>
        <w:t>blessed life</w:t>
      </w:r>
      <w:r>
        <w:t xml:space="preserve"> — not by wealth or status, but by inner character shaped by God’s Spirit.</w:t>
      </w:r>
    </w:p>
    <w:p w14:paraId="0A18CF18" w14:textId="77777777" w:rsidR="00C12A54" w:rsidRDefault="008F6C8A" w:rsidP="00C83030">
      <w:pPr>
        <w:pStyle w:val="NormalWeb"/>
        <w:numPr>
          <w:ilvl w:val="0"/>
          <w:numId w:val="138"/>
        </w:numPr>
      </w:pPr>
      <w:r>
        <w:t>Each Beatitude reveals a quality of a true disciple:</w:t>
      </w:r>
    </w:p>
    <w:p w14:paraId="74CD9333" w14:textId="77777777" w:rsidR="00C12A54" w:rsidRDefault="008F6C8A" w:rsidP="00C83030">
      <w:pPr>
        <w:pStyle w:val="NormalWeb"/>
        <w:numPr>
          <w:ilvl w:val="1"/>
          <w:numId w:val="138"/>
        </w:numPr>
      </w:pPr>
      <w:r>
        <w:rPr>
          <w:rStyle w:val="Strong"/>
        </w:rPr>
        <w:t>Poor in spirit</w:t>
      </w:r>
      <w:r>
        <w:t xml:space="preserve"> – Humble and dependent on God.</w:t>
      </w:r>
    </w:p>
    <w:p w14:paraId="0D94F04F" w14:textId="77777777" w:rsidR="00C12A54" w:rsidRDefault="008F6C8A" w:rsidP="00C83030">
      <w:pPr>
        <w:pStyle w:val="NormalWeb"/>
        <w:numPr>
          <w:ilvl w:val="1"/>
          <w:numId w:val="138"/>
        </w:numPr>
      </w:pPr>
      <w:r>
        <w:rPr>
          <w:rStyle w:val="Strong"/>
        </w:rPr>
        <w:t>Those who mourn</w:t>
      </w:r>
      <w:r>
        <w:t xml:space="preserve"> – Grieve over sin and injustice.</w:t>
      </w:r>
    </w:p>
    <w:p w14:paraId="25D3C604" w14:textId="77777777" w:rsidR="00C12A54" w:rsidRDefault="008F6C8A" w:rsidP="00C83030">
      <w:pPr>
        <w:pStyle w:val="NormalWeb"/>
        <w:numPr>
          <w:ilvl w:val="1"/>
          <w:numId w:val="138"/>
        </w:numPr>
      </w:pPr>
      <w:r>
        <w:rPr>
          <w:rStyle w:val="Strong"/>
        </w:rPr>
        <w:t>The meek</w:t>
      </w:r>
      <w:r>
        <w:t xml:space="preserve"> – Gentle and self-controlled, not proud.</w:t>
      </w:r>
    </w:p>
    <w:p w14:paraId="48604D96" w14:textId="77777777" w:rsidR="00C12A54" w:rsidRDefault="008F6C8A" w:rsidP="00C83030">
      <w:pPr>
        <w:pStyle w:val="NormalWeb"/>
        <w:numPr>
          <w:ilvl w:val="1"/>
          <w:numId w:val="138"/>
        </w:numPr>
      </w:pPr>
      <w:r>
        <w:rPr>
          <w:rStyle w:val="Strong"/>
        </w:rPr>
        <w:t>Those who hunger and thirst for righteousness</w:t>
      </w:r>
      <w:r>
        <w:t xml:space="preserve"> – Long for God’s truth and justice.</w:t>
      </w:r>
    </w:p>
    <w:p w14:paraId="318D4DEF" w14:textId="77777777" w:rsidR="00C12A54" w:rsidRDefault="008F6C8A" w:rsidP="00C83030">
      <w:pPr>
        <w:pStyle w:val="NormalWeb"/>
        <w:numPr>
          <w:ilvl w:val="1"/>
          <w:numId w:val="138"/>
        </w:numPr>
      </w:pPr>
      <w:r>
        <w:rPr>
          <w:rStyle w:val="Strong"/>
        </w:rPr>
        <w:t>The merciful</w:t>
      </w:r>
      <w:r>
        <w:t xml:space="preserve"> – Show compassion and forgiveness.</w:t>
      </w:r>
    </w:p>
    <w:p w14:paraId="14F38685" w14:textId="77777777" w:rsidR="00C12A54" w:rsidRDefault="008F6C8A" w:rsidP="00C83030">
      <w:pPr>
        <w:pStyle w:val="NormalWeb"/>
        <w:numPr>
          <w:ilvl w:val="1"/>
          <w:numId w:val="138"/>
        </w:numPr>
      </w:pPr>
      <w:r>
        <w:rPr>
          <w:rStyle w:val="Strong"/>
        </w:rPr>
        <w:lastRenderedPageBreak/>
        <w:t>The pure in heart</w:t>
      </w:r>
      <w:r>
        <w:t xml:space="preserve"> – Sincere and undivided in devotion.</w:t>
      </w:r>
    </w:p>
    <w:p w14:paraId="5D7C54BC" w14:textId="77777777" w:rsidR="00C12A54" w:rsidRDefault="008F6C8A" w:rsidP="00C83030">
      <w:pPr>
        <w:pStyle w:val="NormalWeb"/>
        <w:numPr>
          <w:ilvl w:val="1"/>
          <w:numId w:val="138"/>
        </w:numPr>
      </w:pPr>
      <w:r>
        <w:rPr>
          <w:rStyle w:val="Strong"/>
        </w:rPr>
        <w:t>The peacemakers</w:t>
      </w:r>
      <w:r>
        <w:t xml:space="preserve"> – Promote harmony and reconciliation.</w:t>
      </w:r>
    </w:p>
    <w:p w14:paraId="05CBA7E3" w14:textId="77777777" w:rsidR="00C12A54" w:rsidRDefault="008F6C8A" w:rsidP="00C83030">
      <w:pPr>
        <w:pStyle w:val="NormalWeb"/>
        <w:numPr>
          <w:ilvl w:val="1"/>
          <w:numId w:val="138"/>
        </w:numPr>
      </w:pPr>
      <w:r>
        <w:rPr>
          <w:rStyle w:val="Strong"/>
        </w:rPr>
        <w:t>The persecuted</w:t>
      </w:r>
      <w:r>
        <w:t xml:space="preserve"> – Suffer for righteousness but are honored by God.</w:t>
      </w:r>
    </w:p>
    <w:p w14:paraId="70F45F0B" w14:textId="77777777" w:rsidR="00C12A54" w:rsidRDefault="008F6C8A">
      <w:pPr>
        <w:pStyle w:val="NormalWeb"/>
      </w:pPr>
      <w:r>
        <w:rPr>
          <w:rFonts w:ascii="Segoe UI Emoji" w:hAnsi="Segoe UI Emoji" w:cs="Segoe UI Emoji"/>
        </w:rPr>
        <w:t>💡</w:t>
      </w:r>
      <w:r>
        <w:t xml:space="preserve"> </w:t>
      </w:r>
      <w:r>
        <w:rPr>
          <w:rStyle w:val="Emphasis"/>
          <w:rFonts w:eastAsiaTheme="majorEastAsia"/>
        </w:rPr>
        <w:t>These are not rules but a portrait of the inner life of a true follower of Jesus.</w:t>
      </w:r>
    </w:p>
    <w:p w14:paraId="69EF0FF2" w14:textId="77777777" w:rsidR="00C12A54" w:rsidRDefault="00000000">
      <w:r>
        <w:pict w14:anchorId="775EE47B">
          <v:rect id="_x0000_i1075" style="width:0;height:1.5pt" o:hralign="center" o:hrstd="t" o:hr="t" fillcolor="#a0a0a0" stroked="f"/>
        </w:pict>
      </w:r>
    </w:p>
    <w:p w14:paraId="1343A6EF" w14:textId="77777777" w:rsidR="00C12A54" w:rsidRDefault="008F6C8A">
      <w:pPr>
        <w:pStyle w:val="Heading4"/>
      </w:pPr>
      <w:r>
        <w:rPr>
          <w:rFonts w:ascii="Segoe UI Emoji" w:hAnsi="Segoe UI Emoji" w:cs="Segoe UI Emoji"/>
        </w:rPr>
        <w:t>🔹</w:t>
      </w:r>
      <w:r>
        <w:t xml:space="preserve"> 2. Salt and Light (5:13–16)</w:t>
      </w:r>
    </w:p>
    <w:p w14:paraId="2567E782" w14:textId="77777777" w:rsidR="00C12A54" w:rsidRDefault="008F6C8A" w:rsidP="00C83030">
      <w:pPr>
        <w:pStyle w:val="NormalWeb"/>
        <w:numPr>
          <w:ilvl w:val="0"/>
          <w:numId w:val="139"/>
        </w:numPr>
      </w:pPr>
      <w:r>
        <w:t xml:space="preserve">Disciples are called to be </w:t>
      </w:r>
      <w:r>
        <w:rPr>
          <w:rStyle w:val="Strong"/>
        </w:rPr>
        <w:t>salt</w:t>
      </w:r>
      <w:r>
        <w:t xml:space="preserve"> (preserving moral truth and adding spiritual flavor) and </w:t>
      </w:r>
      <w:r>
        <w:rPr>
          <w:rStyle w:val="Strong"/>
        </w:rPr>
        <w:t>light</w:t>
      </w:r>
      <w:r>
        <w:t xml:space="preserve"> (shining God’s truth in a dark world).</w:t>
      </w:r>
    </w:p>
    <w:p w14:paraId="1E29210C" w14:textId="77777777" w:rsidR="00C12A54" w:rsidRDefault="008F6C8A" w:rsidP="00C83030">
      <w:pPr>
        <w:pStyle w:val="NormalWeb"/>
        <w:numPr>
          <w:ilvl w:val="0"/>
          <w:numId w:val="139"/>
        </w:numPr>
      </w:pPr>
      <w:r>
        <w:t xml:space="preserve">Our good deeds should </w:t>
      </w:r>
      <w:r>
        <w:rPr>
          <w:rStyle w:val="Strong"/>
        </w:rPr>
        <w:t>glorify God</w:t>
      </w:r>
      <w:r>
        <w:t>, not ourselves.</w:t>
      </w:r>
    </w:p>
    <w:p w14:paraId="2AE59364" w14:textId="77777777" w:rsidR="00C12A54" w:rsidRDefault="008F6C8A">
      <w:pPr>
        <w:pStyle w:val="NormalWeb"/>
      </w:pPr>
      <w:r>
        <w:rPr>
          <w:rFonts w:ascii="Segoe UI Emoji" w:hAnsi="Segoe UI Emoji" w:cs="Segoe UI Emoji"/>
        </w:rPr>
        <w:t>💡</w:t>
      </w:r>
      <w:r>
        <w:t xml:space="preserve"> </w:t>
      </w:r>
      <w:r>
        <w:rPr>
          <w:rStyle w:val="Emphasis"/>
          <w:rFonts w:eastAsiaTheme="majorEastAsia"/>
        </w:rPr>
        <w:t>Faith is not private — it influences and blesses others.</w:t>
      </w:r>
    </w:p>
    <w:p w14:paraId="4454287D" w14:textId="77777777" w:rsidR="00C12A54" w:rsidRDefault="00000000">
      <w:r>
        <w:pict w14:anchorId="550EC002">
          <v:rect id="_x0000_i1076" style="width:0;height:1.5pt" o:hralign="center" o:hrstd="t" o:hr="t" fillcolor="#a0a0a0" stroked="f"/>
        </w:pict>
      </w:r>
    </w:p>
    <w:p w14:paraId="6BA20FFC" w14:textId="77777777" w:rsidR="00C12A54" w:rsidRDefault="008F6C8A">
      <w:pPr>
        <w:pStyle w:val="Heading4"/>
      </w:pPr>
      <w:r>
        <w:rPr>
          <w:rFonts w:ascii="Segoe UI Emoji" w:hAnsi="Segoe UI Emoji" w:cs="Segoe UI Emoji"/>
        </w:rPr>
        <w:t>🔹</w:t>
      </w:r>
      <w:r>
        <w:t xml:space="preserve"> 3. Jesus and the Law (5:17–20)</w:t>
      </w:r>
    </w:p>
    <w:p w14:paraId="434C28D0" w14:textId="77777777" w:rsidR="00C12A54" w:rsidRDefault="008F6C8A" w:rsidP="00C83030">
      <w:pPr>
        <w:pStyle w:val="NormalWeb"/>
        <w:numPr>
          <w:ilvl w:val="0"/>
          <w:numId w:val="140"/>
        </w:numPr>
      </w:pPr>
      <w:r>
        <w:t xml:space="preserve">Jesus says He did not come to abolish the Law, but to </w:t>
      </w:r>
      <w:r>
        <w:rPr>
          <w:rStyle w:val="Strong"/>
        </w:rPr>
        <w:t>fulfill</w:t>
      </w:r>
      <w:r>
        <w:t xml:space="preserve"> it — to bring it to completion and perfection.</w:t>
      </w:r>
    </w:p>
    <w:p w14:paraId="5BC68D8D" w14:textId="77777777" w:rsidR="00C12A54" w:rsidRDefault="008F6C8A" w:rsidP="00C83030">
      <w:pPr>
        <w:pStyle w:val="NormalWeb"/>
        <w:numPr>
          <w:ilvl w:val="0"/>
          <w:numId w:val="140"/>
        </w:numPr>
      </w:pPr>
      <w:r>
        <w:t xml:space="preserve">True righteousness must </w:t>
      </w:r>
      <w:r>
        <w:rPr>
          <w:rStyle w:val="Strong"/>
        </w:rPr>
        <w:t>exceed that of the Pharisees</w:t>
      </w:r>
      <w:r>
        <w:t xml:space="preserve">, meaning it must come from the </w:t>
      </w:r>
      <w:r>
        <w:rPr>
          <w:rStyle w:val="Strong"/>
        </w:rPr>
        <w:t>heart</w:t>
      </w:r>
      <w:r>
        <w:t>, not just outward obedience.</w:t>
      </w:r>
    </w:p>
    <w:p w14:paraId="6B3139D4" w14:textId="77777777" w:rsidR="00C12A54" w:rsidRDefault="008F6C8A">
      <w:pPr>
        <w:pStyle w:val="NormalWeb"/>
      </w:pPr>
      <w:r>
        <w:rPr>
          <w:rFonts w:ascii="Segoe UI Emoji" w:hAnsi="Segoe UI Emoji" w:cs="Segoe UI Emoji"/>
        </w:rPr>
        <w:t>💡</w:t>
      </w:r>
      <w:r>
        <w:t xml:space="preserve"> </w:t>
      </w:r>
      <w:r>
        <w:rPr>
          <w:rStyle w:val="Emphasis"/>
          <w:rFonts w:eastAsiaTheme="majorEastAsia"/>
        </w:rPr>
        <w:t>Jesus fulfills the Law by living it perfectly and revealing its true intent.</w:t>
      </w:r>
    </w:p>
    <w:p w14:paraId="5A847186" w14:textId="77777777" w:rsidR="00C12A54" w:rsidRDefault="00000000">
      <w:r>
        <w:pict w14:anchorId="513B4DE0">
          <v:rect id="_x0000_i1077" style="width:0;height:1.5pt" o:hralign="center" o:hrstd="t" o:hr="t" fillcolor="#a0a0a0" stroked="f"/>
        </w:pict>
      </w:r>
    </w:p>
    <w:p w14:paraId="26041718" w14:textId="77777777" w:rsidR="00C12A54" w:rsidRDefault="008F6C8A">
      <w:pPr>
        <w:pStyle w:val="Heading4"/>
      </w:pPr>
      <w:r>
        <w:rPr>
          <w:rFonts w:ascii="Segoe UI Emoji" w:hAnsi="Segoe UI Emoji" w:cs="Segoe UI Emoji"/>
        </w:rPr>
        <w:t>🔹</w:t>
      </w:r>
      <w:r>
        <w:t xml:space="preserve"> 4. The “Six Antitheses” — The Heart of True Righteousness (5:21–48)</w:t>
      </w:r>
    </w:p>
    <w:p w14:paraId="05F6BF66" w14:textId="77777777" w:rsidR="00C12A54" w:rsidRDefault="008F6C8A" w:rsidP="00C83030">
      <w:pPr>
        <w:pStyle w:val="NormalWeb"/>
        <w:numPr>
          <w:ilvl w:val="0"/>
          <w:numId w:val="141"/>
        </w:numPr>
      </w:pPr>
      <w:r>
        <w:t>Jesus contrasts external religion with inner transformation:</w:t>
      </w:r>
    </w:p>
    <w:p w14:paraId="66197110" w14:textId="77777777" w:rsidR="00C12A54" w:rsidRDefault="008F6C8A" w:rsidP="00C83030">
      <w:pPr>
        <w:pStyle w:val="NormalWeb"/>
        <w:numPr>
          <w:ilvl w:val="1"/>
          <w:numId w:val="141"/>
        </w:numPr>
      </w:pPr>
      <w:r>
        <w:rPr>
          <w:rStyle w:val="Strong"/>
        </w:rPr>
        <w:t>Anger</w:t>
      </w:r>
      <w:r>
        <w:t xml:space="preserve"> = murder in the heart.</w:t>
      </w:r>
    </w:p>
    <w:p w14:paraId="791357D0" w14:textId="77777777" w:rsidR="00C12A54" w:rsidRDefault="008F6C8A" w:rsidP="00C83030">
      <w:pPr>
        <w:pStyle w:val="NormalWeb"/>
        <w:numPr>
          <w:ilvl w:val="1"/>
          <w:numId w:val="141"/>
        </w:numPr>
      </w:pPr>
      <w:r>
        <w:rPr>
          <w:rStyle w:val="Strong"/>
        </w:rPr>
        <w:t>Lust</w:t>
      </w:r>
      <w:r>
        <w:t xml:space="preserve"> = adultery in the heart.</w:t>
      </w:r>
    </w:p>
    <w:p w14:paraId="761CC111" w14:textId="77777777" w:rsidR="00C12A54" w:rsidRDefault="008F6C8A" w:rsidP="00C83030">
      <w:pPr>
        <w:pStyle w:val="NormalWeb"/>
        <w:numPr>
          <w:ilvl w:val="1"/>
          <w:numId w:val="141"/>
        </w:numPr>
      </w:pPr>
      <w:r>
        <w:rPr>
          <w:rStyle w:val="Strong"/>
        </w:rPr>
        <w:t>Divorce</w:t>
      </w:r>
      <w:r>
        <w:t xml:space="preserve"> — only permissible because of human hardness of heart; God’s ideal is faithfulness.</w:t>
      </w:r>
    </w:p>
    <w:p w14:paraId="4827A8C7" w14:textId="77777777" w:rsidR="00C12A54" w:rsidRDefault="008F6C8A" w:rsidP="00C83030">
      <w:pPr>
        <w:pStyle w:val="NormalWeb"/>
        <w:numPr>
          <w:ilvl w:val="1"/>
          <w:numId w:val="141"/>
        </w:numPr>
      </w:pPr>
      <w:r>
        <w:rPr>
          <w:rStyle w:val="Strong"/>
        </w:rPr>
        <w:t>Oaths</w:t>
      </w:r>
      <w:r>
        <w:t xml:space="preserve"> — let your “yes” be “yes” and “no” be “no.”</w:t>
      </w:r>
    </w:p>
    <w:p w14:paraId="3482C105" w14:textId="77777777" w:rsidR="00C12A54" w:rsidRDefault="008F6C8A" w:rsidP="00C83030">
      <w:pPr>
        <w:pStyle w:val="NormalWeb"/>
        <w:numPr>
          <w:ilvl w:val="1"/>
          <w:numId w:val="141"/>
        </w:numPr>
      </w:pPr>
      <w:r>
        <w:rPr>
          <w:rStyle w:val="Strong"/>
        </w:rPr>
        <w:t>Revenge</w:t>
      </w:r>
      <w:r>
        <w:t xml:space="preserve"> — turn the other cheek; respond to evil with good.</w:t>
      </w:r>
    </w:p>
    <w:p w14:paraId="1733B7C8" w14:textId="77777777" w:rsidR="00C12A54" w:rsidRDefault="008F6C8A" w:rsidP="00C83030">
      <w:pPr>
        <w:pStyle w:val="NormalWeb"/>
        <w:numPr>
          <w:ilvl w:val="1"/>
          <w:numId w:val="141"/>
        </w:numPr>
      </w:pPr>
      <w:r>
        <w:rPr>
          <w:rStyle w:val="Strong"/>
        </w:rPr>
        <w:t>Love your enemies</w:t>
      </w:r>
      <w:r>
        <w:t xml:space="preserve"> — imitate the Father’s perfect love.</w:t>
      </w:r>
    </w:p>
    <w:p w14:paraId="361E3AC4" w14:textId="77777777" w:rsidR="00C12A54" w:rsidRDefault="008F6C8A">
      <w:pPr>
        <w:pStyle w:val="NormalWeb"/>
      </w:pPr>
      <w:r>
        <w:rPr>
          <w:rFonts w:ascii="Segoe UI Emoji" w:hAnsi="Segoe UI Emoji" w:cs="Segoe UI Emoji"/>
        </w:rPr>
        <w:t>💡</w:t>
      </w:r>
      <w:r>
        <w:t xml:space="preserve"> </w:t>
      </w:r>
      <w:r>
        <w:rPr>
          <w:rStyle w:val="Emphasis"/>
          <w:rFonts w:eastAsiaTheme="majorEastAsia"/>
        </w:rPr>
        <w:t>Jesus calls us to love as God loves — not only those who love us, but even our enemies.</w:t>
      </w:r>
    </w:p>
    <w:p w14:paraId="40C13324" w14:textId="77777777" w:rsidR="00C12A54" w:rsidRDefault="00000000">
      <w:r>
        <w:pict w14:anchorId="16D8088C">
          <v:rect id="_x0000_i1078" style="width:0;height:1.5pt" o:hralign="center" o:hrstd="t" o:hr="t" fillcolor="#a0a0a0" stroked="f"/>
        </w:pict>
      </w:r>
    </w:p>
    <w:p w14:paraId="4ED3BFEC" w14:textId="77777777" w:rsidR="00C12A54" w:rsidRDefault="008F6C8A">
      <w:pPr>
        <w:pStyle w:val="Heading3"/>
      </w:pPr>
      <w:r>
        <w:rPr>
          <w:rStyle w:val="Strong"/>
          <w:b/>
          <w:bCs/>
        </w:rPr>
        <w:lastRenderedPageBreak/>
        <w:t>Matthew 6 – True Devotion to God</w:t>
      </w:r>
    </w:p>
    <w:p w14:paraId="2C76A464" w14:textId="77777777" w:rsidR="00C12A54" w:rsidRDefault="008F6C8A">
      <w:pPr>
        <w:pStyle w:val="Heading4"/>
      </w:pPr>
      <w:r>
        <w:rPr>
          <w:rFonts w:ascii="Segoe UI Emoji" w:hAnsi="Segoe UI Emoji" w:cs="Segoe UI Emoji"/>
        </w:rPr>
        <w:t>🔹</w:t>
      </w:r>
      <w:r>
        <w:t xml:space="preserve"> 1. Giving, Prayer, and Fasting (6:1–18)</w:t>
      </w:r>
    </w:p>
    <w:p w14:paraId="5E8D5A22" w14:textId="77777777" w:rsidR="00C12A54" w:rsidRDefault="008F6C8A" w:rsidP="00C83030">
      <w:pPr>
        <w:pStyle w:val="NormalWeb"/>
        <w:numPr>
          <w:ilvl w:val="0"/>
          <w:numId w:val="142"/>
        </w:numPr>
      </w:pPr>
      <w:r>
        <w:t xml:space="preserve">Jesus warns against </w:t>
      </w:r>
      <w:r>
        <w:rPr>
          <w:rStyle w:val="Strong"/>
        </w:rPr>
        <w:t>hypocrisy</w:t>
      </w:r>
      <w:r>
        <w:t xml:space="preserve"> — doing religious acts to be seen by others.</w:t>
      </w:r>
    </w:p>
    <w:p w14:paraId="6FC7A0F7" w14:textId="77777777" w:rsidR="00C12A54" w:rsidRDefault="008F6C8A" w:rsidP="00C83030">
      <w:pPr>
        <w:pStyle w:val="NormalWeb"/>
        <w:numPr>
          <w:ilvl w:val="0"/>
          <w:numId w:val="142"/>
        </w:numPr>
      </w:pPr>
      <w:r>
        <w:t>He teaches that:</w:t>
      </w:r>
    </w:p>
    <w:p w14:paraId="58772308" w14:textId="77777777" w:rsidR="00C12A54" w:rsidRDefault="008F6C8A" w:rsidP="00C83030">
      <w:pPr>
        <w:pStyle w:val="NormalWeb"/>
        <w:numPr>
          <w:ilvl w:val="1"/>
          <w:numId w:val="142"/>
        </w:numPr>
      </w:pPr>
      <w:r>
        <w:t xml:space="preserve">When you </w:t>
      </w:r>
      <w:r>
        <w:rPr>
          <w:rStyle w:val="Strong"/>
        </w:rPr>
        <w:t>give</w:t>
      </w:r>
      <w:r>
        <w:t>, do it secretly — God sees.</w:t>
      </w:r>
    </w:p>
    <w:p w14:paraId="6D87DB1F" w14:textId="77777777" w:rsidR="00C12A54" w:rsidRDefault="008F6C8A" w:rsidP="00C83030">
      <w:pPr>
        <w:pStyle w:val="NormalWeb"/>
        <w:numPr>
          <w:ilvl w:val="1"/>
          <w:numId w:val="142"/>
        </w:numPr>
      </w:pPr>
      <w:r>
        <w:t xml:space="preserve">When you </w:t>
      </w:r>
      <w:r>
        <w:rPr>
          <w:rStyle w:val="Strong"/>
        </w:rPr>
        <w:t>pray</w:t>
      </w:r>
      <w:r>
        <w:t>, do not show off — God hears the sincere heart.</w:t>
      </w:r>
    </w:p>
    <w:p w14:paraId="0FEE1FB6" w14:textId="77777777" w:rsidR="00C12A54" w:rsidRDefault="008F6C8A" w:rsidP="00C83030">
      <w:pPr>
        <w:pStyle w:val="NormalWeb"/>
        <w:numPr>
          <w:ilvl w:val="1"/>
          <w:numId w:val="142"/>
        </w:numPr>
      </w:pPr>
      <w:r>
        <w:t xml:space="preserve">When you </w:t>
      </w:r>
      <w:r>
        <w:rPr>
          <w:rStyle w:val="Strong"/>
        </w:rPr>
        <w:t>fast</w:t>
      </w:r>
      <w:r>
        <w:t>, do not advertise it — God rewards private devotion.</w:t>
      </w:r>
    </w:p>
    <w:p w14:paraId="3D434EE0" w14:textId="77777777" w:rsidR="00C12A54" w:rsidRDefault="008F6C8A">
      <w:pPr>
        <w:pStyle w:val="NormalWeb"/>
      </w:pPr>
      <w:r>
        <w:rPr>
          <w:rFonts w:ascii="Segoe UI Emoji" w:hAnsi="Segoe UI Emoji" w:cs="Segoe UI Emoji"/>
        </w:rPr>
        <w:t>💡</w:t>
      </w:r>
      <w:r>
        <w:t xml:space="preserve"> </w:t>
      </w:r>
      <w:r>
        <w:rPr>
          <w:rStyle w:val="Emphasis"/>
          <w:rFonts w:eastAsiaTheme="majorEastAsia"/>
        </w:rPr>
        <w:t>True worship seeks God’s approval, not human praise.</w:t>
      </w:r>
    </w:p>
    <w:p w14:paraId="5A35C555" w14:textId="77777777" w:rsidR="00C12A54" w:rsidRDefault="00000000">
      <w:r>
        <w:pict w14:anchorId="08D2EA19">
          <v:rect id="_x0000_i1079" style="width:0;height:1.5pt" o:hralign="center" o:hrstd="t" o:hr="t" fillcolor="#a0a0a0" stroked="f"/>
        </w:pict>
      </w:r>
    </w:p>
    <w:p w14:paraId="5BE0458A" w14:textId="77777777" w:rsidR="00C12A54" w:rsidRDefault="008F6C8A">
      <w:pPr>
        <w:pStyle w:val="Heading4"/>
      </w:pPr>
      <w:r>
        <w:rPr>
          <w:rFonts w:ascii="Segoe UI Emoji" w:hAnsi="Segoe UI Emoji" w:cs="Segoe UI Emoji"/>
        </w:rPr>
        <w:t>🔹</w:t>
      </w:r>
      <w:r>
        <w:t xml:space="preserve"> 2. The Lord’s Prayer (6:9–13)</w:t>
      </w:r>
    </w:p>
    <w:p w14:paraId="45D89C0B" w14:textId="77777777" w:rsidR="00C12A54" w:rsidRDefault="008F6C8A">
      <w:pPr>
        <w:pStyle w:val="NormalWeb"/>
      </w:pPr>
      <w:r>
        <w:t>Jesus gives a model prayer emphasizing:</w:t>
      </w:r>
    </w:p>
    <w:p w14:paraId="21E734D4" w14:textId="77777777" w:rsidR="00C12A54" w:rsidRDefault="008F6C8A" w:rsidP="00C83030">
      <w:pPr>
        <w:pStyle w:val="NormalWeb"/>
        <w:numPr>
          <w:ilvl w:val="0"/>
          <w:numId w:val="143"/>
        </w:numPr>
      </w:pPr>
      <w:r>
        <w:rPr>
          <w:rStyle w:val="Strong"/>
        </w:rPr>
        <w:t>Worship</w:t>
      </w:r>
      <w:r>
        <w:t xml:space="preserve"> – “Our Father in heaven, hallowed be your name.”</w:t>
      </w:r>
    </w:p>
    <w:p w14:paraId="3DE272E5" w14:textId="77777777" w:rsidR="00C12A54" w:rsidRDefault="008F6C8A" w:rsidP="00C83030">
      <w:pPr>
        <w:pStyle w:val="NormalWeb"/>
        <w:numPr>
          <w:ilvl w:val="0"/>
          <w:numId w:val="143"/>
        </w:numPr>
      </w:pPr>
      <w:r>
        <w:rPr>
          <w:rStyle w:val="Strong"/>
        </w:rPr>
        <w:t>Submission</w:t>
      </w:r>
      <w:r>
        <w:t xml:space="preserve"> – “Your kingdom come, your will be done.”</w:t>
      </w:r>
    </w:p>
    <w:p w14:paraId="335E98C7" w14:textId="77777777" w:rsidR="00C12A54" w:rsidRDefault="008F6C8A" w:rsidP="00C83030">
      <w:pPr>
        <w:pStyle w:val="NormalWeb"/>
        <w:numPr>
          <w:ilvl w:val="0"/>
          <w:numId w:val="143"/>
        </w:numPr>
      </w:pPr>
      <w:r>
        <w:rPr>
          <w:rStyle w:val="Strong"/>
        </w:rPr>
        <w:t>Dependence</w:t>
      </w:r>
      <w:r>
        <w:t xml:space="preserve"> – “Give us today our daily bread.”</w:t>
      </w:r>
    </w:p>
    <w:p w14:paraId="4F17DF1C" w14:textId="77777777" w:rsidR="00C12A54" w:rsidRDefault="008F6C8A" w:rsidP="00C83030">
      <w:pPr>
        <w:pStyle w:val="NormalWeb"/>
        <w:numPr>
          <w:ilvl w:val="0"/>
          <w:numId w:val="143"/>
        </w:numPr>
      </w:pPr>
      <w:r>
        <w:rPr>
          <w:rStyle w:val="Strong"/>
        </w:rPr>
        <w:t>Forgiveness</w:t>
      </w:r>
      <w:r>
        <w:t xml:space="preserve"> – “Forgive us our debts, as we forgive our debtors.”</w:t>
      </w:r>
    </w:p>
    <w:p w14:paraId="61D726B0" w14:textId="77777777" w:rsidR="00C12A54" w:rsidRDefault="008F6C8A" w:rsidP="00C83030">
      <w:pPr>
        <w:pStyle w:val="NormalWeb"/>
        <w:numPr>
          <w:ilvl w:val="0"/>
          <w:numId w:val="143"/>
        </w:numPr>
      </w:pPr>
      <w:r>
        <w:rPr>
          <w:rStyle w:val="Strong"/>
        </w:rPr>
        <w:t>Guidance and protection</w:t>
      </w:r>
      <w:r>
        <w:t xml:space="preserve"> – “Lead us not into temptation, but deliver us from evil.”</w:t>
      </w:r>
    </w:p>
    <w:p w14:paraId="15F40EE6" w14:textId="77777777" w:rsidR="00C12A54" w:rsidRDefault="008F6C8A">
      <w:pPr>
        <w:pStyle w:val="NormalWeb"/>
      </w:pPr>
      <w:r>
        <w:rPr>
          <w:rFonts w:ascii="Segoe UI Emoji" w:hAnsi="Segoe UI Emoji" w:cs="Segoe UI Emoji"/>
        </w:rPr>
        <w:t>💡</w:t>
      </w:r>
      <w:r>
        <w:t xml:space="preserve"> </w:t>
      </w:r>
      <w:r>
        <w:rPr>
          <w:rStyle w:val="Emphasis"/>
          <w:rFonts w:eastAsiaTheme="majorEastAsia"/>
        </w:rPr>
        <w:t>Prayer is relational — it’s about trust, surrender, and fellowship with the Father.</w:t>
      </w:r>
    </w:p>
    <w:p w14:paraId="4EEC42AE" w14:textId="77777777" w:rsidR="00C12A54" w:rsidRDefault="00000000">
      <w:r>
        <w:pict w14:anchorId="084AA69E">
          <v:rect id="_x0000_i1080" style="width:0;height:1.5pt" o:hralign="center" o:hrstd="t" o:hr="t" fillcolor="#a0a0a0" stroked="f"/>
        </w:pict>
      </w:r>
    </w:p>
    <w:p w14:paraId="58C6DEBB" w14:textId="77777777" w:rsidR="00C12A54" w:rsidRDefault="008F6C8A">
      <w:pPr>
        <w:pStyle w:val="Heading4"/>
      </w:pPr>
      <w:r>
        <w:rPr>
          <w:rFonts w:ascii="Segoe UI Emoji" w:hAnsi="Segoe UI Emoji" w:cs="Segoe UI Emoji"/>
        </w:rPr>
        <w:t>🔹</w:t>
      </w:r>
      <w:r>
        <w:t xml:space="preserve"> 3. Treasure and Trust (6:19–34)</w:t>
      </w:r>
    </w:p>
    <w:p w14:paraId="605B9DBF" w14:textId="77777777" w:rsidR="00C12A54" w:rsidRDefault="008F6C8A" w:rsidP="00C83030">
      <w:pPr>
        <w:pStyle w:val="NormalWeb"/>
        <w:numPr>
          <w:ilvl w:val="0"/>
          <w:numId w:val="144"/>
        </w:numPr>
      </w:pPr>
      <w:r>
        <w:t xml:space="preserve">Jesus warns against </w:t>
      </w:r>
      <w:r>
        <w:rPr>
          <w:rStyle w:val="Strong"/>
        </w:rPr>
        <w:t>laying up treasures on earth</w:t>
      </w:r>
      <w:r>
        <w:t xml:space="preserve"> that fade, and instead urges us to store treasures in heaven through righteous living.</w:t>
      </w:r>
    </w:p>
    <w:p w14:paraId="35BFA538" w14:textId="77777777" w:rsidR="00C12A54" w:rsidRDefault="008F6C8A" w:rsidP="00C83030">
      <w:pPr>
        <w:pStyle w:val="NormalWeb"/>
        <w:numPr>
          <w:ilvl w:val="0"/>
          <w:numId w:val="144"/>
        </w:numPr>
      </w:pPr>
      <w:r>
        <w:t xml:space="preserve">He says, </w:t>
      </w:r>
      <w:r>
        <w:rPr>
          <w:rStyle w:val="Emphasis"/>
          <w:rFonts w:eastAsiaTheme="majorEastAsia"/>
        </w:rPr>
        <w:t>“Where your treasure is, there your heart will be also.”</w:t>
      </w:r>
    </w:p>
    <w:p w14:paraId="1432205A" w14:textId="77777777" w:rsidR="00C12A54" w:rsidRDefault="008F6C8A" w:rsidP="00C83030">
      <w:pPr>
        <w:pStyle w:val="NormalWeb"/>
        <w:numPr>
          <w:ilvl w:val="0"/>
          <w:numId w:val="144"/>
        </w:numPr>
      </w:pPr>
      <w:r>
        <w:t xml:space="preserve">You cannot serve </w:t>
      </w:r>
      <w:r>
        <w:rPr>
          <w:rStyle w:val="Strong"/>
        </w:rPr>
        <w:t>both God and money</w:t>
      </w:r>
      <w:r>
        <w:t>.</w:t>
      </w:r>
    </w:p>
    <w:p w14:paraId="620FC95A" w14:textId="77777777" w:rsidR="00C12A54" w:rsidRDefault="008F6C8A" w:rsidP="00C83030">
      <w:pPr>
        <w:pStyle w:val="NormalWeb"/>
        <w:numPr>
          <w:ilvl w:val="0"/>
          <w:numId w:val="144"/>
        </w:numPr>
      </w:pPr>
      <w:r>
        <w:t xml:space="preserve">Don’t </w:t>
      </w:r>
      <w:r>
        <w:rPr>
          <w:rStyle w:val="Strong"/>
        </w:rPr>
        <w:t>worry</w:t>
      </w:r>
      <w:r>
        <w:t xml:space="preserve"> about daily needs — your heavenly Father knows what you need.</w:t>
      </w:r>
    </w:p>
    <w:p w14:paraId="12AC656E" w14:textId="77777777" w:rsidR="00C12A54" w:rsidRDefault="008F6C8A">
      <w:pPr>
        <w:pStyle w:val="NormalWeb"/>
        <w:ind w:left="720"/>
      </w:pPr>
      <w:r>
        <w:rPr>
          <w:rStyle w:val="Emphasis"/>
          <w:rFonts w:eastAsiaTheme="majorEastAsia"/>
        </w:rPr>
        <w:t>“Seek first the kingdom of God and His righteousness, and all these things will be given to you as well.”</w:t>
      </w:r>
      <w:r>
        <w:t xml:space="preserve"> (6:33)</w:t>
      </w:r>
    </w:p>
    <w:p w14:paraId="7ABBD75E" w14:textId="77777777" w:rsidR="00C12A54" w:rsidRDefault="008F6C8A">
      <w:pPr>
        <w:pStyle w:val="NormalWeb"/>
      </w:pPr>
      <w:r>
        <w:rPr>
          <w:rFonts w:ascii="Segoe UI Emoji" w:hAnsi="Segoe UI Emoji" w:cs="Segoe UI Emoji"/>
        </w:rPr>
        <w:t>💡</w:t>
      </w:r>
      <w:r>
        <w:t xml:space="preserve"> </w:t>
      </w:r>
      <w:r>
        <w:rPr>
          <w:rStyle w:val="Emphasis"/>
          <w:rFonts w:eastAsiaTheme="majorEastAsia"/>
        </w:rPr>
        <w:t>Kingdom living means trusting God’s care and focusing on eternal priorities.</w:t>
      </w:r>
    </w:p>
    <w:p w14:paraId="13422A03" w14:textId="77777777" w:rsidR="00C12A54" w:rsidRDefault="00000000">
      <w:r>
        <w:pict w14:anchorId="0937A338">
          <v:rect id="_x0000_i1081" style="width:0;height:1.5pt" o:hralign="center" o:hrstd="t" o:hr="t" fillcolor="#a0a0a0" stroked="f"/>
        </w:pict>
      </w:r>
    </w:p>
    <w:p w14:paraId="6C52681D" w14:textId="77777777" w:rsidR="00C12A54" w:rsidRDefault="008F6C8A">
      <w:pPr>
        <w:pStyle w:val="Heading3"/>
      </w:pPr>
      <w:r>
        <w:rPr>
          <w:rStyle w:val="Strong"/>
          <w:b/>
          <w:bCs/>
        </w:rPr>
        <w:lastRenderedPageBreak/>
        <w:t>Matthew 7 – Right Judgment, True Faith, and Wise Living</w:t>
      </w:r>
    </w:p>
    <w:p w14:paraId="30711520" w14:textId="77777777" w:rsidR="00C12A54" w:rsidRDefault="008F6C8A">
      <w:pPr>
        <w:pStyle w:val="Heading4"/>
      </w:pPr>
      <w:r>
        <w:rPr>
          <w:rFonts w:ascii="Segoe UI Emoji" w:hAnsi="Segoe UI Emoji" w:cs="Segoe UI Emoji"/>
        </w:rPr>
        <w:t>🔹</w:t>
      </w:r>
      <w:r>
        <w:t xml:space="preserve"> 1. Judging Others (7:1–6)</w:t>
      </w:r>
    </w:p>
    <w:p w14:paraId="7D443860" w14:textId="77777777" w:rsidR="00C12A54" w:rsidRDefault="008F6C8A" w:rsidP="00C83030">
      <w:pPr>
        <w:pStyle w:val="NormalWeb"/>
        <w:numPr>
          <w:ilvl w:val="0"/>
          <w:numId w:val="145"/>
        </w:numPr>
      </w:pPr>
      <w:r>
        <w:t xml:space="preserve">Jesus says, </w:t>
      </w:r>
      <w:r>
        <w:rPr>
          <w:rStyle w:val="Emphasis"/>
          <w:rFonts w:eastAsiaTheme="majorEastAsia"/>
        </w:rPr>
        <w:t>“Do not judge, or you too will be judged.”</w:t>
      </w:r>
    </w:p>
    <w:p w14:paraId="3D33AD37" w14:textId="77777777" w:rsidR="00C12A54" w:rsidRDefault="008F6C8A" w:rsidP="00C83030">
      <w:pPr>
        <w:pStyle w:val="NormalWeb"/>
        <w:numPr>
          <w:ilvl w:val="0"/>
          <w:numId w:val="145"/>
        </w:numPr>
      </w:pPr>
      <w:r>
        <w:t xml:space="preserve">This does not forbid discernment but condemns </w:t>
      </w:r>
      <w:r>
        <w:rPr>
          <w:rStyle w:val="Strong"/>
        </w:rPr>
        <w:t>self-righteous, hypocritical judgment</w:t>
      </w:r>
      <w:r>
        <w:t>.</w:t>
      </w:r>
    </w:p>
    <w:p w14:paraId="0288F804" w14:textId="77777777" w:rsidR="00C12A54" w:rsidRDefault="008F6C8A" w:rsidP="00C83030">
      <w:pPr>
        <w:pStyle w:val="NormalWeb"/>
        <w:numPr>
          <w:ilvl w:val="0"/>
          <w:numId w:val="145"/>
        </w:numPr>
      </w:pPr>
      <w:r>
        <w:t>Remove the “plank” from your own eye before helping others with their “speck.”</w:t>
      </w:r>
    </w:p>
    <w:p w14:paraId="5B9F6D8B" w14:textId="77777777" w:rsidR="00C12A54" w:rsidRDefault="008F6C8A">
      <w:pPr>
        <w:pStyle w:val="NormalWeb"/>
      </w:pPr>
      <w:r>
        <w:rPr>
          <w:rFonts w:ascii="Segoe UI Emoji" w:hAnsi="Segoe UI Emoji" w:cs="Segoe UI Emoji"/>
        </w:rPr>
        <w:t>💡</w:t>
      </w:r>
      <w:r>
        <w:t xml:space="preserve"> </w:t>
      </w:r>
      <w:r>
        <w:rPr>
          <w:rStyle w:val="Emphasis"/>
          <w:rFonts w:eastAsiaTheme="majorEastAsia"/>
        </w:rPr>
        <w:t>Correct others with humility, not pride.</w:t>
      </w:r>
    </w:p>
    <w:p w14:paraId="0E3A6144" w14:textId="77777777" w:rsidR="00C12A54" w:rsidRDefault="00000000">
      <w:r>
        <w:pict w14:anchorId="08DBAFD5">
          <v:rect id="_x0000_i1082" style="width:0;height:1.5pt" o:hralign="center" o:hrstd="t" o:hr="t" fillcolor="#a0a0a0" stroked="f"/>
        </w:pict>
      </w:r>
    </w:p>
    <w:p w14:paraId="70B22A2B" w14:textId="77777777" w:rsidR="00C12A54" w:rsidRDefault="008F6C8A">
      <w:pPr>
        <w:pStyle w:val="Heading4"/>
      </w:pPr>
      <w:r>
        <w:rPr>
          <w:rFonts w:ascii="Segoe UI Emoji" w:hAnsi="Segoe UI Emoji" w:cs="Segoe UI Emoji"/>
        </w:rPr>
        <w:t>🔹</w:t>
      </w:r>
      <w:r>
        <w:t xml:space="preserve"> 2. Ask, Seek, Knock (7:7–12)</w:t>
      </w:r>
    </w:p>
    <w:p w14:paraId="7E08A3DC" w14:textId="77777777" w:rsidR="00C12A54" w:rsidRDefault="008F6C8A" w:rsidP="00C83030">
      <w:pPr>
        <w:pStyle w:val="NormalWeb"/>
        <w:numPr>
          <w:ilvl w:val="0"/>
          <w:numId w:val="146"/>
        </w:numPr>
      </w:pPr>
      <w:r>
        <w:t>Jesus encourages persistent prayer:</w:t>
      </w:r>
    </w:p>
    <w:p w14:paraId="2C833306" w14:textId="77777777" w:rsidR="00C12A54" w:rsidRDefault="008F6C8A">
      <w:pPr>
        <w:pStyle w:val="NormalWeb"/>
        <w:ind w:left="720"/>
      </w:pPr>
      <w:r>
        <w:t>“Ask and it will be given to you; seek and you will find; knock and the door will be opened.”</w:t>
      </w:r>
    </w:p>
    <w:p w14:paraId="404929A6" w14:textId="77777777" w:rsidR="00C12A54" w:rsidRDefault="008F6C8A" w:rsidP="00C83030">
      <w:pPr>
        <w:pStyle w:val="NormalWeb"/>
        <w:numPr>
          <w:ilvl w:val="0"/>
          <w:numId w:val="146"/>
        </w:numPr>
      </w:pPr>
      <w:r>
        <w:t xml:space="preserve">God is a </w:t>
      </w:r>
      <w:r>
        <w:rPr>
          <w:rStyle w:val="Strong"/>
        </w:rPr>
        <w:t>good Father</w:t>
      </w:r>
      <w:r>
        <w:t xml:space="preserve"> who delights to give good gifts to His children.</w:t>
      </w:r>
    </w:p>
    <w:p w14:paraId="51CF8F2F" w14:textId="77777777" w:rsidR="00C12A54" w:rsidRDefault="008F6C8A" w:rsidP="00C83030">
      <w:pPr>
        <w:pStyle w:val="NormalWeb"/>
        <w:numPr>
          <w:ilvl w:val="0"/>
          <w:numId w:val="146"/>
        </w:numPr>
      </w:pPr>
      <w:r>
        <w:t xml:space="preserve">The </w:t>
      </w:r>
      <w:r>
        <w:rPr>
          <w:rStyle w:val="Strong"/>
        </w:rPr>
        <w:t>Golden Rule</w:t>
      </w:r>
      <w:r>
        <w:t xml:space="preserve"> sums up God’s will:</w:t>
      </w:r>
    </w:p>
    <w:p w14:paraId="22B4DBA9" w14:textId="77777777" w:rsidR="00C12A54" w:rsidRDefault="008F6C8A">
      <w:pPr>
        <w:pStyle w:val="NormalWeb"/>
        <w:ind w:left="720"/>
      </w:pPr>
      <w:r>
        <w:t>“Do to others what you would have them do to you.”</w:t>
      </w:r>
    </w:p>
    <w:p w14:paraId="0F5BB737" w14:textId="77777777" w:rsidR="00C12A54" w:rsidRDefault="008F6C8A">
      <w:pPr>
        <w:pStyle w:val="NormalWeb"/>
      </w:pPr>
      <w:r>
        <w:rPr>
          <w:rFonts w:ascii="Segoe UI Emoji" w:hAnsi="Segoe UI Emoji" w:cs="Segoe UI Emoji"/>
        </w:rPr>
        <w:t>💡</w:t>
      </w:r>
      <w:r>
        <w:t xml:space="preserve"> </w:t>
      </w:r>
      <w:r>
        <w:rPr>
          <w:rStyle w:val="Emphasis"/>
          <w:rFonts w:eastAsiaTheme="majorEastAsia"/>
        </w:rPr>
        <w:t>God’s generosity inspires us to treat others with the same grace.</w:t>
      </w:r>
    </w:p>
    <w:p w14:paraId="4C908422" w14:textId="77777777" w:rsidR="00C12A54" w:rsidRDefault="00000000">
      <w:r>
        <w:pict w14:anchorId="126147D5">
          <v:rect id="_x0000_i1083" style="width:0;height:1.5pt" o:hralign="center" o:hrstd="t" o:hr="t" fillcolor="#a0a0a0" stroked="f"/>
        </w:pict>
      </w:r>
    </w:p>
    <w:p w14:paraId="5F29ED4F" w14:textId="77777777" w:rsidR="00C12A54" w:rsidRDefault="008F6C8A">
      <w:pPr>
        <w:pStyle w:val="Heading4"/>
      </w:pPr>
      <w:r>
        <w:rPr>
          <w:rFonts w:ascii="Segoe UI Emoji" w:hAnsi="Segoe UI Emoji" w:cs="Segoe UI Emoji"/>
        </w:rPr>
        <w:t>🔹</w:t>
      </w:r>
      <w:r>
        <w:t xml:space="preserve"> 3. The Narrow Gate (7:13–14)</w:t>
      </w:r>
    </w:p>
    <w:p w14:paraId="6681CB2F" w14:textId="77777777" w:rsidR="00C12A54" w:rsidRDefault="008F6C8A" w:rsidP="00C83030">
      <w:pPr>
        <w:pStyle w:val="NormalWeb"/>
        <w:numPr>
          <w:ilvl w:val="0"/>
          <w:numId w:val="147"/>
        </w:numPr>
      </w:pPr>
      <w:r>
        <w:t>Jesus describes two ways:</w:t>
      </w:r>
    </w:p>
    <w:p w14:paraId="1C5CC1F6" w14:textId="77777777" w:rsidR="00C12A54" w:rsidRDefault="008F6C8A" w:rsidP="00C83030">
      <w:pPr>
        <w:pStyle w:val="NormalWeb"/>
        <w:numPr>
          <w:ilvl w:val="1"/>
          <w:numId w:val="147"/>
        </w:numPr>
      </w:pPr>
      <w:r>
        <w:t xml:space="preserve">The </w:t>
      </w:r>
      <w:r>
        <w:rPr>
          <w:rStyle w:val="Strong"/>
        </w:rPr>
        <w:t>wide gate</w:t>
      </w:r>
      <w:r>
        <w:t xml:space="preserve"> leads to destruction (easy, popular).</w:t>
      </w:r>
    </w:p>
    <w:p w14:paraId="2D89C5D2" w14:textId="77777777" w:rsidR="00C12A54" w:rsidRDefault="008F6C8A" w:rsidP="00C83030">
      <w:pPr>
        <w:pStyle w:val="NormalWeb"/>
        <w:numPr>
          <w:ilvl w:val="1"/>
          <w:numId w:val="147"/>
        </w:numPr>
      </w:pPr>
      <w:r>
        <w:t xml:space="preserve">The </w:t>
      </w:r>
      <w:r>
        <w:rPr>
          <w:rStyle w:val="Strong"/>
        </w:rPr>
        <w:t>narrow gate</w:t>
      </w:r>
      <w:r>
        <w:t xml:space="preserve"> leads to life (hard, but true).</w:t>
      </w:r>
    </w:p>
    <w:p w14:paraId="1976DFC2" w14:textId="77777777" w:rsidR="00C12A54" w:rsidRDefault="008F6C8A">
      <w:pPr>
        <w:pStyle w:val="NormalWeb"/>
      </w:pPr>
      <w:r>
        <w:rPr>
          <w:rFonts w:ascii="Segoe UI Emoji" w:hAnsi="Segoe UI Emoji" w:cs="Segoe UI Emoji"/>
        </w:rPr>
        <w:t>💡</w:t>
      </w:r>
      <w:r>
        <w:t xml:space="preserve"> </w:t>
      </w:r>
      <w:r>
        <w:rPr>
          <w:rStyle w:val="Emphasis"/>
          <w:rFonts w:eastAsiaTheme="majorEastAsia"/>
        </w:rPr>
        <w:t>Following Christ requires choice and commitment.</w:t>
      </w:r>
    </w:p>
    <w:p w14:paraId="0072E07C" w14:textId="77777777" w:rsidR="00C12A54" w:rsidRDefault="00000000">
      <w:r>
        <w:pict w14:anchorId="2CD29A7B">
          <v:rect id="_x0000_i1084" style="width:0;height:1.5pt" o:hralign="center" o:hrstd="t" o:hr="t" fillcolor="#a0a0a0" stroked="f"/>
        </w:pict>
      </w:r>
    </w:p>
    <w:p w14:paraId="521AA1B4" w14:textId="77777777" w:rsidR="00C12A54" w:rsidRDefault="008F6C8A">
      <w:pPr>
        <w:pStyle w:val="Heading4"/>
      </w:pPr>
      <w:r>
        <w:rPr>
          <w:rFonts w:ascii="Segoe UI Emoji" w:hAnsi="Segoe UI Emoji" w:cs="Segoe UI Emoji"/>
        </w:rPr>
        <w:t>🔹</w:t>
      </w:r>
      <w:r>
        <w:t xml:space="preserve"> 4. False Prophets and True Disciples (7:15–23)</w:t>
      </w:r>
    </w:p>
    <w:p w14:paraId="62BA5A1F" w14:textId="77777777" w:rsidR="00C12A54" w:rsidRDefault="008F6C8A" w:rsidP="00C83030">
      <w:pPr>
        <w:pStyle w:val="NormalWeb"/>
        <w:numPr>
          <w:ilvl w:val="0"/>
          <w:numId w:val="148"/>
        </w:numPr>
      </w:pPr>
      <w:r>
        <w:t xml:space="preserve">Beware of </w:t>
      </w:r>
      <w:r>
        <w:rPr>
          <w:rStyle w:val="Strong"/>
        </w:rPr>
        <w:t>false teachers</w:t>
      </w:r>
      <w:r>
        <w:t xml:space="preserve"> who appear righteous but produce bad fruit.</w:t>
      </w:r>
    </w:p>
    <w:p w14:paraId="22203380" w14:textId="77777777" w:rsidR="00C12A54" w:rsidRDefault="008F6C8A" w:rsidP="00C83030">
      <w:pPr>
        <w:pStyle w:val="NormalWeb"/>
        <w:numPr>
          <w:ilvl w:val="0"/>
          <w:numId w:val="148"/>
        </w:numPr>
      </w:pPr>
      <w:r>
        <w:t xml:space="preserve">Jesus says true believers are known by their </w:t>
      </w:r>
      <w:r>
        <w:rPr>
          <w:rStyle w:val="Strong"/>
        </w:rPr>
        <w:t>fruit</w:t>
      </w:r>
      <w:r>
        <w:t xml:space="preserve"> — their actions and obedience.</w:t>
      </w:r>
    </w:p>
    <w:p w14:paraId="48647FFB" w14:textId="77777777" w:rsidR="00C12A54" w:rsidRDefault="008F6C8A" w:rsidP="00C83030">
      <w:pPr>
        <w:pStyle w:val="NormalWeb"/>
        <w:numPr>
          <w:ilvl w:val="0"/>
          <w:numId w:val="148"/>
        </w:numPr>
      </w:pPr>
      <w:r>
        <w:t xml:space="preserve">Not everyone who says “Lord, Lord” will enter the kingdom, but only those who </w:t>
      </w:r>
      <w:r>
        <w:rPr>
          <w:rStyle w:val="Strong"/>
        </w:rPr>
        <w:t>do the Father’s will</w:t>
      </w:r>
      <w:r>
        <w:t>.</w:t>
      </w:r>
    </w:p>
    <w:p w14:paraId="528E88CA" w14:textId="77777777" w:rsidR="00C12A54" w:rsidRDefault="008F6C8A">
      <w:pPr>
        <w:pStyle w:val="NormalWeb"/>
      </w:pPr>
      <w:r>
        <w:rPr>
          <w:rFonts w:ascii="Segoe UI Emoji" w:hAnsi="Segoe UI Emoji" w:cs="Segoe UI Emoji"/>
        </w:rPr>
        <w:lastRenderedPageBreak/>
        <w:t>💡</w:t>
      </w:r>
      <w:r>
        <w:t xml:space="preserve"> </w:t>
      </w:r>
      <w:r>
        <w:rPr>
          <w:rStyle w:val="Emphasis"/>
          <w:rFonts w:eastAsiaTheme="majorEastAsia"/>
        </w:rPr>
        <w:t>Real faith produces real obedience.</w:t>
      </w:r>
    </w:p>
    <w:p w14:paraId="41228799" w14:textId="77777777" w:rsidR="00C12A54" w:rsidRDefault="00000000">
      <w:r>
        <w:pict w14:anchorId="08EBA803">
          <v:rect id="_x0000_i1085" style="width:0;height:1.5pt" o:hralign="center" o:hrstd="t" o:hr="t" fillcolor="#a0a0a0" stroked="f"/>
        </w:pict>
      </w:r>
    </w:p>
    <w:p w14:paraId="64B8C6BB" w14:textId="77777777" w:rsidR="00C12A54" w:rsidRDefault="008F6C8A">
      <w:pPr>
        <w:pStyle w:val="Heading4"/>
      </w:pPr>
      <w:r>
        <w:rPr>
          <w:rFonts w:ascii="Segoe UI Emoji" w:hAnsi="Segoe UI Emoji" w:cs="Segoe UI Emoji"/>
        </w:rPr>
        <w:t>🔹</w:t>
      </w:r>
      <w:r>
        <w:t xml:space="preserve"> 5. The Wise and Foolish Builders (7:24–29)</w:t>
      </w:r>
    </w:p>
    <w:p w14:paraId="1FACDF15" w14:textId="77777777" w:rsidR="00C12A54" w:rsidRDefault="008F6C8A" w:rsidP="00C83030">
      <w:pPr>
        <w:pStyle w:val="NormalWeb"/>
        <w:numPr>
          <w:ilvl w:val="0"/>
          <w:numId w:val="149"/>
        </w:numPr>
      </w:pPr>
      <w:r>
        <w:t>Jesus ends with a parable:</w:t>
      </w:r>
    </w:p>
    <w:p w14:paraId="45F6F8BA" w14:textId="77777777" w:rsidR="00C12A54" w:rsidRDefault="008F6C8A" w:rsidP="00C83030">
      <w:pPr>
        <w:pStyle w:val="NormalWeb"/>
        <w:numPr>
          <w:ilvl w:val="1"/>
          <w:numId w:val="149"/>
        </w:numPr>
      </w:pPr>
      <w:r>
        <w:t xml:space="preserve">The </w:t>
      </w:r>
      <w:r>
        <w:rPr>
          <w:rStyle w:val="Strong"/>
        </w:rPr>
        <w:t>wise man</w:t>
      </w:r>
      <w:r>
        <w:t xml:space="preserve"> builds his house on the rock — hears and obeys Jesus’ words.</w:t>
      </w:r>
    </w:p>
    <w:p w14:paraId="2EB0D814" w14:textId="77777777" w:rsidR="00C12A54" w:rsidRDefault="008F6C8A" w:rsidP="00C83030">
      <w:pPr>
        <w:pStyle w:val="NormalWeb"/>
        <w:numPr>
          <w:ilvl w:val="1"/>
          <w:numId w:val="149"/>
        </w:numPr>
      </w:pPr>
      <w:r>
        <w:t xml:space="preserve">The </w:t>
      </w:r>
      <w:r>
        <w:rPr>
          <w:rStyle w:val="Strong"/>
        </w:rPr>
        <w:t>foolish man</w:t>
      </w:r>
      <w:r>
        <w:t xml:space="preserve"> builds on sand — hears but does not obey.</w:t>
      </w:r>
    </w:p>
    <w:p w14:paraId="515E4F4E" w14:textId="77777777" w:rsidR="00C12A54" w:rsidRDefault="008F6C8A" w:rsidP="00C83030">
      <w:pPr>
        <w:pStyle w:val="NormalWeb"/>
        <w:numPr>
          <w:ilvl w:val="0"/>
          <w:numId w:val="149"/>
        </w:numPr>
      </w:pPr>
      <w:r>
        <w:t>When storms come, only the house on the rock stands firm.</w:t>
      </w:r>
    </w:p>
    <w:p w14:paraId="2A154D96" w14:textId="77777777" w:rsidR="00C12A54" w:rsidRDefault="008F6C8A" w:rsidP="00C83030">
      <w:pPr>
        <w:pStyle w:val="NormalWeb"/>
        <w:numPr>
          <w:ilvl w:val="0"/>
          <w:numId w:val="149"/>
        </w:numPr>
      </w:pPr>
      <w:r>
        <w:t xml:space="preserve">The crowds are amazed because </w:t>
      </w:r>
      <w:r>
        <w:rPr>
          <w:rStyle w:val="Strong"/>
        </w:rPr>
        <w:t>Jesus teaches with authority</w:t>
      </w:r>
      <w:r>
        <w:t>, not like the religious leaders.</w:t>
      </w:r>
    </w:p>
    <w:p w14:paraId="0E4E3CB3" w14:textId="77777777" w:rsidR="00C12A54" w:rsidRDefault="008F6C8A">
      <w:pPr>
        <w:pStyle w:val="NormalWeb"/>
      </w:pPr>
      <w:r>
        <w:rPr>
          <w:rFonts w:ascii="Segoe UI Emoji" w:hAnsi="Segoe UI Emoji" w:cs="Segoe UI Emoji"/>
        </w:rPr>
        <w:t>💡</w:t>
      </w:r>
      <w:r>
        <w:t xml:space="preserve"> </w:t>
      </w:r>
      <w:r>
        <w:rPr>
          <w:rStyle w:val="Emphasis"/>
          <w:rFonts w:eastAsiaTheme="majorEastAsia"/>
        </w:rPr>
        <w:t>Hearing God’s Word is not enough — we must build our lives on obedience to it.</w:t>
      </w:r>
    </w:p>
    <w:p w14:paraId="6A7B6442" w14:textId="77777777" w:rsidR="00C12A54" w:rsidRDefault="008F6C8A">
      <w:r>
        <w:t>____________________________________________________________________________________________________</w:t>
      </w:r>
    </w:p>
    <w:p w14:paraId="1AC231E3" w14:textId="77777777" w:rsidR="00C12A54" w:rsidRDefault="008F6C8A">
      <w:r>
        <w:t>11. Luke — Week 9 (Due by: 1 September)</w:t>
      </w:r>
    </w:p>
    <w:p w14:paraId="2700993F" w14:textId="77777777" w:rsidR="00C12A54" w:rsidRDefault="008F6C8A" w:rsidP="00C83030">
      <w:pPr>
        <w:pStyle w:val="ListParagraph"/>
        <w:numPr>
          <w:ilvl w:val="0"/>
          <w:numId w:val="150"/>
        </w:numPr>
      </w:pPr>
      <w:r>
        <w:rPr>
          <w:rFonts w:ascii="Segoe UI Symbol" w:hAnsi="Segoe UI Symbol" w:cs="Segoe UI Symbol"/>
        </w:rPr>
        <w:t>☐</w:t>
      </w:r>
      <w:r>
        <w:t xml:space="preserve"> Completed</w:t>
      </w:r>
    </w:p>
    <w:p w14:paraId="5D03E02D" w14:textId="77777777" w:rsidR="00C12A54" w:rsidRDefault="008F6C8A">
      <w:r>
        <w:t>Comments:</w:t>
      </w:r>
    </w:p>
    <w:p w14:paraId="78BBF377" w14:textId="77777777" w:rsidR="00C12A54" w:rsidRDefault="008F6C8A">
      <w:pPr>
        <w:pStyle w:val="Heading3"/>
      </w:pPr>
      <w:r>
        <w:rPr>
          <w:rStyle w:val="Strong"/>
          <w:b/>
          <w:bCs/>
        </w:rPr>
        <w:t>1. Jesus Sends Out the Twelve (Luke 9:1–6)</w:t>
      </w:r>
    </w:p>
    <w:p w14:paraId="5D780341" w14:textId="77777777" w:rsidR="00C12A54" w:rsidRDefault="008F6C8A" w:rsidP="00C83030">
      <w:pPr>
        <w:pStyle w:val="NormalWeb"/>
        <w:numPr>
          <w:ilvl w:val="0"/>
          <w:numId w:val="151"/>
        </w:numPr>
      </w:pPr>
      <w:r>
        <w:t xml:space="preserve">Jesus </w:t>
      </w:r>
      <w:r>
        <w:rPr>
          <w:rStyle w:val="Strong"/>
        </w:rPr>
        <w:t>gives His twelve disciples authority</w:t>
      </w:r>
      <w:r>
        <w:t xml:space="preserve"> over </w:t>
      </w:r>
      <w:r>
        <w:rPr>
          <w:rStyle w:val="Strong"/>
        </w:rPr>
        <w:t>demons, sickness, and disease</w:t>
      </w:r>
      <w:r>
        <w:t>.</w:t>
      </w:r>
    </w:p>
    <w:p w14:paraId="6021CB86" w14:textId="77777777" w:rsidR="00C12A54" w:rsidRDefault="008F6C8A" w:rsidP="00C83030">
      <w:pPr>
        <w:pStyle w:val="NormalWeb"/>
        <w:numPr>
          <w:ilvl w:val="0"/>
          <w:numId w:val="151"/>
        </w:numPr>
      </w:pPr>
      <w:r>
        <w:t xml:space="preserve">He </w:t>
      </w:r>
      <w:r>
        <w:rPr>
          <w:rStyle w:val="Strong"/>
        </w:rPr>
        <w:t>sends them to proclaim the Kingdom of God</w:t>
      </w:r>
      <w:r>
        <w:t xml:space="preserve"> and instructs them to </w:t>
      </w:r>
      <w:r>
        <w:rPr>
          <w:rStyle w:val="Strong"/>
        </w:rPr>
        <w:t>travel lightly, rely on God’s provision</w:t>
      </w:r>
      <w:r>
        <w:t xml:space="preserve">, and </w:t>
      </w:r>
      <w:r>
        <w:rPr>
          <w:rStyle w:val="Strong"/>
        </w:rPr>
        <w:t>trust in hospitality</w:t>
      </w:r>
      <w:r>
        <w:t>.</w:t>
      </w:r>
    </w:p>
    <w:p w14:paraId="0B89B7A3" w14:textId="77777777" w:rsidR="00C12A54" w:rsidRDefault="008F6C8A" w:rsidP="00C83030">
      <w:pPr>
        <w:pStyle w:val="NormalWeb"/>
        <w:numPr>
          <w:ilvl w:val="0"/>
          <w:numId w:val="151"/>
        </w:numPr>
      </w:pPr>
      <w:r>
        <w:rPr>
          <w:rStyle w:val="Strong"/>
        </w:rPr>
        <w:t>Key insight:</w:t>
      </w:r>
      <w:r>
        <w:t xml:space="preserve"> True ministry depends on </w:t>
      </w:r>
      <w:r>
        <w:rPr>
          <w:rStyle w:val="Strong"/>
        </w:rPr>
        <w:t>faith, dependence on God, and obedience</w:t>
      </w:r>
      <w:r>
        <w:t>, not self-sufficiency or material security.</w:t>
      </w:r>
    </w:p>
    <w:p w14:paraId="3D56A788" w14:textId="77777777" w:rsidR="00C12A54" w:rsidRDefault="00000000">
      <w:r>
        <w:pict w14:anchorId="332C98DB">
          <v:rect id="_x0000_i1086" style="width:0;height:1.5pt" o:hralign="center" o:hrstd="t" o:hr="t" fillcolor="#a0a0a0" stroked="f"/>
        </w:pict>
      </w:r>
    </w:p>
    <w:p w14:paraId="4065D28A" w14:textId="77777777" w:rsidR="00C12A54" w:rsidRDefault="008F6C8A">
      <w:pPr>
        <w:pStyle w:val="Heading3"/>
      </w:pPr>
      <w:r>
        <w:rPr>
          <w:rStyle w:val="Strong"/>
          <w:b/>
          <w:bCs/>
        </w:rPr>
        <w:t>2. Herod’s Confusion (Luke 9:7–9)</w:t>
      </w:r>
    </w:p>
    <w:p w14:paraId="1D4AD293" w14:textId="77777777" w:rsidR="00C12A54" w:rsidRDefault="008F6C8A" w:rsidP="00C83030">
      <w:pPr>
        <w:pStyle w:val="NormalWeb"/>
        <w:numPr>
          <w:ilvl w:val="0"/>
          <w:numId w:val="152"/>
        </w:numPr>
      </w:pPr>
      <w:r>
        <w:t xml:space="preserve">Herod the tetrarch hears about Jesus and </w:t>
      </w:r>
      <w:r>
        <w:rPr>
          <w:rStyle w:val="Strong"/>
        </w:rPr>
        <w:t>is perplexed</w:t>
      </w:r>
      <w:r>
        <w:t xml:space="preserve">, thinking Jesus might be </w:t>
      </w:r>
      <w:r>
        <w:rPr>
          <w:rStyle w:val="Strong"/>
        </w:rPr>
        <w:t>John the Baptist resurrected</w:t>
      </w:r>
      <w:r>
        <w:t xml:space="preserve">, </w:t>
      </w:r>
      <w:r>
        <w:rPr>
          <w:rStyle w:val="Strong"/>
        </w:rPr>
        <w:t>Elijah</w:t>
      </w:r>
      <w:r>
        <w:t xml:space="preserve">, or </w:t>
      </w:r>
      <w:r>
        <w:rPr>
          <w:rStyle w:val="Strong"/>
        </w:rPr>
        <w:t>another prophet</w:t>
      </w:r>
      <w:r>
        <w:t>.</w:t>
      </w:r>
    </w:p>
    <w:p w14:paraId="5A7D0E18" w14:textId="77777777" w:rsidR="00C12A54" w:rsidRDefault="008F6C8A" w:rsidP="00C83030">
      <w:pPr>
        <w:pStyle w:val="NormalWeb"/>
        <w:numPr>
          <w:ilvl w:val="0"/>
          <w:numId w:val="152"/>
        </w:numPr>
      </w:pPr>
      <w:r>
        <w:rPr>
          <w:rStyle w:val="Strong"/>
        </w:rPr>
        <w:t>Key insight:</w:t>
      </w:r>
      <w:r>
        <w:t xml:space="preserve"> People often misunderstand God’s work; </w:t>
      </w:r>
      <w:r>
        <w:rPr>
          <w:rStyle w:val="Strong"/>
        </w:rPr>
        <w:t>divine truth can be confusing to worldly authorities</w:t>
      </w:r>
      <w:r>
        <w:t>.</w:t>
      </w:r>
    </w:p>
    <w:p w14:paraId="0A928D82" w14:textId="77777777" w:rsidR="00C12A54" w:rsidRDefault="00000000">
      <w:r>
        <w:pict w14:anchorId="413E778A">
          <v:rect id="_x0000_i1087" style="width:0;height:1.5pt" o:hralign="center" o:hrstd="t" o:hr="t" fillcolor="#a0a0a0" stroked="f"/>
        </w:pict>
      </w:r>
    </w:p>
    <w:p w14:paraId="334B5F16" w14:textId="77777777" w:rsidR="00C12A54" w:rsidRDefault="008F6C8A">
      <w:pPr>
        <w:pStyle w:val="Heading3"/>
      </w:pPr>
      <w:r>
        <w:rPr>
          <w:rStyle w:val="Strong"/>
          <w:b/>
          <w:bCs/>
        </w:rPr>
        <w:t>3. Feeding the Five Thousand (Luke 9:10–17)</w:t>
      </w:r>
    </w:p>
    <w:p w14:paraId="6D8BA4EF" w14:textId="77777777" w:rsidR="00C12A54" w:rsidRDefault="008F6C8A" w:rsidP="00C83030">
      <w:pPr>
        <w:pStyle w:val="NormalWeb"/>
        <w:numPr>
          <w:ilvl w:val="0"/>
          <w:numId w:val="153"/>
        </w:numPr>
      </w:pPr>
      <w:r>
        <w:t xml:space="preserve">Jesus performs a </w:t>
      </w:r>
      <w:r>
        <w:rPr>
          <w:rStyle w:val="Strong"/>
        </w:rPr>
        <w:t>miraculous feeding</w:t>
      </w:r>
      <w:r>
        <w:t xml:space="preserve">, multiplying </w:t>
      </w:r>
      <w:r>
        <w:rPr>
          <w:rStyle w:val="Strong"/>
        </w:rPr>
        <w:t>five loaves and two fish</w:t>
      </w:r>
      <w:r>
        <w:t xml:space="preserve"> to feed over </w:t>
      </w:r>
      <w:r>
        <w:rPr>
          <w:rStyle w:val="Strong"/>
        </w:rPr>
        <w:t>5,000 men (plus women and children)</w:t>
      </w:r>
      <w:r>
        <w:t>.</w:t>
      </w:r>
    </w:p>
    <w:p w14:paraId="21434BC7" w14:textId="77777777" w:rsidR="00C12A54" w:rsidRDefault="008F6C8A" w:rsidP="00C83030">
      <w:pPr>
        <w:pStyle w:val="NormalWeb"/>
        <w:numPr>
          <w:ilvl w:val="0"/>
          <w:numId w:val="153"/>
        </w:numPr>
      </w:pPr>
      <w:r>
        <w:rPr>
          <w:rStyle w:val="Strong"/>
        </w:rPr>
        <w:lastRenderedPageBreak/>
        <w:t>Key insight:</w:t>
      </w:r>
    </w:p>
    <w:p w14:paraId="2DBEDAF3" w14:textId="77777777" w:rsidR="00C12A54" w:rsidRDefault="008F6C8A" w:rsidP="00C83030">
      <w:pPr>
        <w:pStyle w:val="NormalWeb"/>
        <w:numPr>
          <w:ilvl w:val="1"/>
          <w:numId w:val="153"/>
        </w:numPr>
      </w:pPr>
      <w:r>
        <w:t xml:space="preserve">Jesus </w:t>
      </w:r>
      <w:r>
        <w:rPr>
          <w:rStyle w:val="Strong"/>
        </w:rPr>
        <w:t>meets both physical and spiritual needs</w:t>
      </w:r>
      <w:r>
        <w:t>.</w:t>
      </w:r>
    </w:p>
    <w:p w14:paraId="0DE264F6" w14:textId="77777777" w:rsidR="00C12A54" w:rsidRDefault="008F6C8A" w:rsidP="00C83030">
      <w:pPr>
        <w:pStyle w:val="NormalWeb"/>
        <w:numPr>
          <w:ilvl w:val="1"/>
          <w:numId w:val="153"/>
        </w:numPr>
      </w:pPr>
      <w:r>
        <w:t xml:space="preserve">The miracle demonstrates </w:t>
      </w:r>
      <w:r>
        <w:rPr>
          <w:rStyle w:val="Strong"/>
        </w:rPr>
        <w:t>God’s abundant provision</w:t>
      </w:r>
      <w:r>
        <w:t xml:space="preserve"> and prefigures the </w:t>
      </w:r>
      <w:r>
        <w:rPr>
          <w:rStyle w:val="Strong"/>
        </w:rPr>
        <w:t>Lord’s Supper / spiritual nourishment</w:t>
      </w:r>
      <w:r>
        <w:t>.</w:t>
      </w:r>
    </w:p>
    <w:p w14:paraId="4147EC30" w14:textId="77777777" w:rsidR="00C12A54" w:rsidRDefault="00000000">
      <w:r>
        <w:pict w14:anchorId="106B6373">
          <v:rect id="_x0000_i1088" style="width:0;height:1.5pt" o:hralign="center" o:hrstd="t" o:hr="t" fillcolor="#a0a0a0" stroked="f"/>
        </w:pict>
      </w:r>
    </w:p>
    <w:p w14:paraId="7F3CB777" w14:textId="77777777" w:rsidR="00C12A54" w:rsidRDefault="008F6C8A">
      <w:pPr>
        <w:pStyle w:val="Heading3"/>
      </w:pPr>
      <w:r>
        <w:rPr>
          <w:rStyle w:val="Strong"/>
          <w:b/>
          <w:bCs/>
        </w:rPr>
        <w:t>4. Peter’s Confession (Luke 9:18–20)</w:t>
      </w:r>
    </w:p>
    <w:p w14:paraId="57573BC0" w14:textId="77777777" w:rsidR="00C12A54" w:rsidRDefault="008F6C8A" w:rsidP="00C83030">
      <w:pPr>
        <w:pStyle w:val="NormalWeb"/>
        <w:numPr>
          <w:ilvl w:val="0"/>
          <w:numId w:val="154"/>
        </w:numPr>
      </w:pPr>
      <w:r>
        <w:t>Jesus asks, “Who do the crowds say I am?” — they respond: John the Baptist, Elijah, or a prophet.</w:t>
      </w:r>
    </w:p>
    <w:p w14:paraId="489C27C4" w14:textId="77777777" w:rsidR="00C12A54" w:rsidRDefault="008F6C8A" w:rsidP="00C83030">
      <w:pPr>
        <w:pStyle w:val="NormalWeb"/>
        <w:numPr>
          <w:ilvl w:val="0"/>
          <w:numId w:val="154"/>
        </w:numPr>
      </w:pPr>
      <w:r>
        <w:t>Then He asks the disciples, “Who do you say I am?”</w:t>
      </w:r>
    </w:p>
    <w:p w14:paraId="29AE5D13" w14:textId="77777777" w:rsidR="00C12A54" w:rsidRDefault="008F6C8A" w:rsidP="00C83030">
      <w:pPr>
        <w:pStyle w:val="NormalWeb"/>
        <w:numPr>
          <w:ilvl w:val="0"/>
          <w:numId w:val="154"/>
        </w:numPr>
      </w:pPr>
      <w:r>
        <w:t xml:space="preserve">Peter declares: </w:t>
      </w:r>
      <w:r>
        <w:rPr>
          <w:rStyle w:val="Strong"/>
        </w:rPr>
        <w:t>“The Christ of God”</w:t>
      </w:r>
      <w:r>
        <w:t>.</w:t>
      </w:r>
    </w:p>
    <w:p w14:paraId="213577B3" w14:textId="77777777" w:rsidR="00C12A54" w:rsidRDefault="008F6C8A" w:rsidP="00C83030">
      <w:pPr>
        <w:pStyle w:val="NormalWeb"/>
        <w:numPr>
          <w:ilvl w:val="0"/>
          <w:numId w:val="154"/>
        </w:numPr>
      </w:pPr>
      <w:r>
        <w:rPr>
          <w:rStyle w:val="Strong"/>
        </w:rPr>
        <w:t>Key insight:</w:t>
      </w:r>
    </w:p>
    <w:p w14:paraId="1B3DC0AE" w14:textId="77777777" w:rsidR="00C12A54" w:rsidRDefault="008F6C8A" w:rsidP="00C83030">
      <w:pPr>
        <w:pStyle w:val="NormalWeb"/>
        <w:numPr>
          <w:ilvl w:val="1"/>
          <w:numId w:val="154"/>
        </w:numPr>
      </w:pPr>
      <w:r>
        <w:t xml:space="preserve">This is the first clear recognition by a disciple that Jesus is the </w:t>
      </w:r>
      <w:r>
        <w:rPr>
          <w:rStyle w:val="Strong"/>
        </w:rPr>
        <w:t>Messiah</w:t>
      </w:r>
      <w:r>
        <w:t>.</w:t>
      </w:r>
    </w:p>
    <w:p w14:paraId="2B15A4F6" w14:textId="77777777" w:rsidR="00C12A54" w:rsidRDefault="008F6C8A" w:rsidP="00C83030">
      <w:pPr>
        <w:pStyle w:val="NormalWeb"/>
        <w:numPr>
          <w:ilvl w:val="1"/>
          <w:numId w:val="154"/>
        </w:numPr>
      </w:pPr>
      <w:r>
        <w:t xml:space="preserve">Confession of faith is central to </w:t>
      </w:r>
      <w:r>
        <w:rPr>
          <w:rStyle w:val="Strong"/>
        </w:rPr>
        <w:t>true discipleship</w:t>
      </w:r>
      <w:r>
        <w:t>.</w:t>
      </w:r>
    </w:p>
    <w:p w14:paraId="78662B5C" w14:textId="77777777" w:rsidR="00C12A54" w:rsidRDefault="00000000">
      <w:r>
        <w:pict w14:anchorId="2E8142FF">
          <v:rect id="_x0000_i1089" style="width:0;height:1.5pt" o:hralign="center" o:hrstd="t" o:hr="t" fillcolor="#a0a0a0" stroked="f"/>
        </w:pict>
      </w:r>
    </w:p>
    <w:p w14:paraId="029A58E5" w14:textId="77777777" w:rsidR="00C12A54" w:rsidRDefault="008F6C8A">
      <w:pPr>
        <w:pStyle w:val="Heading3"/>
      </w:pPr>
      <w:r>
        <w:rPr>
          <w:rStyle w:val="Strong"/>
          <w:b/>
          <w:bCs/>
        </w:rPr>
        <w:t>5. Jesus Predicts His Death (Luke 9:21–27)</w:t>
      </w:r>
    </w:p>
    <w:p w14:paraId="7650EF07" w14:textId="77777777" w:rsidR="00C12A54" w:rsidRDefault="008F6C8A" w:rsidP="00C83030">
      <w:pPr>
        <w:pStyle w:val="NormalWeb"/>
        <w:numPr>
          <w:ilvl w:val="0"/>
          <w:numId w:val="155"/>
        </w:numPr>
      </w:pPr>
      <w:r>
        <w:t xml:space="preserve">Jesus </w:t>
      </w:r>
      <w:r>
        <w:rPr>
          <w:rStyle w:val="Strong"/>
        </w:rPr>
        <w:t>foretells His suffering, rejection, death, and resurrection</w:t>
      </w:r>
      <w:r>
        <w:t>.</w:t>
      </w:r>
    </w:p>
    <w:p w14:paraId="19EED556" w14:textId="77777777" w:rsidR="00C12A54" w:rsidRDefault="008F6C8A" w:rsidP="00C83030">
      <w:pPr>
        <w:pStyle w:val="NormalWeb"/>
        <w:numPr>
          <w:ilvl w:val="0"/>
          <w:numId w:val="155"/>
        </w:numPr>
      </w:pPr>
      <w:r>
        <w:t xml:space="preserve">He emphasizes </w:t>
      </w:r>
      <w:r>
        <w:rPr>
          <w:rStyle w:val="Strong"/>
        </w:rPr>
        <w:t>self-denial and the cost of discipleship</w:t>
      </w:r>
      <w:r>
        <w:t>:</w:t>
      </w:r>
    </w:p>
    <w:p w14:paraId="7A7AFD1C" w14:textId="77777777" w:rsidR="00C12A54" w:rsidRDefault="008F6C8A">
      <w:pPr>
        <w:pStyle w:val="NormalWeb"/>
        <w:ind w:left="720"/>
      </w:pPr>
      <w:r>
        <w:t>“Whoever wants to be my disciple must deny themselves and take up their cross daily and follow me.”</w:t>
      </w:r>
    </w:p>
    <w:p w14:paraId="5B4D1634" w14:textId="77777777" w:rsidR="00C12A54" w:rsidRDefault="008F6C8A" w:rsidP="00C83030">
      <w:pPr>
        <w:pStyle w:val="NormalWeb"/>
        <w:numPr>
          <w:ilvl w:val="0"/>
          <w:numId w:val="155"/>
        </w:numPr>
      </w:pPr>
      <w:r>
        <w:rPr>
          <w:rStyle w:val="Strong"/>
        </w:rPr>
        <w:t>Key insight:</w:t>
      </w:r>
      <w:r>
        <w:t xml:space="preserve"> True discipleship involves </w:t>
      </w:r>
      <w:r>
        <w:rPr>
          <w:rStyle w:val="Strong"/>
        </w:rPr>
        <w:t>sacrificial commitment</w:t>
      </w:r>
      <w:r>
        <w:t xml:space="preserve"> and following Jesus even when it costs.</w:t>
      </w:r>
    </w:p>
    <w:p w14:paraId="3759AC9F" w14:textId="77777777" w:rsidR="00C12A54" w:rsidRDefault="00000000">
      <w:r>
        <w:pict w14:anchorId="4BE31DA5">
          <v:rect id="_x0000_i1090" style="width:0;height:1.5pt" o:hralign="center" o:hrstd="t" o:hr="t" fillcolor="#a0a0a0" stroked="f"/>
        </w:pict>
      </w:r>
    </w:p>
    <w:p w14:paraId="0640208A" w14:textId="77777777" w:rsidR="00C12A54" w:rsidRDefault="008F6C8A">
      <w:pPr>
        <w:pStyle w:val="Heading3"/>
      </w:pPr>
      <w:r>
        <w:rPr>
          <w:rStyle w:val="Strong"/>
          <w:b/>
          <w:bCs/>
        </w:rPr>
        <w:t>6. The Transfiguration (Luke 9:28–36)</w:t>
      </w:r>
    </w:p>
    <w:p w14:paraId="652CFA43" w14:textId="77777777" w:rsidR="00C12A54" w:rsidRDefault="008F6C8A" w:rsidP="00C83030">
      <w:pPr>
        <w:pStyle w:val="NormalWeb"/>
        <w:numPr>
          <w:ilvl w:val="0"/>
          <w:numId w:val="156"/>
        </w:numPr>
      </w:pPr>
      <w:r>
        <w:t xml:space="preserve">Jesus </w:t>
      </w:r>
      <w:r>
        <w:rPr>
          <w:rStyle w:val="Strong"/>
        </w:rPr>
        <w:t>takes Peter, John, and James</w:t>
      </w:r>
      <w:r>
        <w:t xml:space="preserve"> up a mountain to pray.</w:t>
      </w:r>
    </w:p>
    <w:p w14:paraId="0989DC05" w14:textId="77777777" w:rsidR="00C12A54" w:rsidRDefault="008F6C8A" w:rsidP="00C83030">
      <w:pPr>
        <w:pStyle w:val="NormalWeb"/>
        <w:numPr>
          <w:ilvl w:val="0"/>
          <w:numId w:val="156"/>
        </w:numPr>
      </w:pPr>
      <w:r>
        <w:t xml:space="preserve">He is </w:t>
      </w:r>
      <w:r>
        <w:rPr>
          <w:rStyle w:val="Strong"/>
        </w:rPr>
        <w:t>transfigured</w:t>
      </w:r>
      <w:r>
        <w:t>, and His face and clothes shine.</w:t>
      </w:r>
    </w:p>
    <w:p w14:paraId="08CA7314" w14:textId="77777777" w:rsidR="00C12A54" w:rsidRDefault="008F6C8A" w:rsidP="00C83030">
      <w:pPr>
        <w:pStyle w:val="NormalWeb"/>
        <w:numPr>
          <w:ilvl w:val="0"/>
          <w:numId w:val="156"/>
        </w:numPr>
      </w:pPr>
      <w:r>
        <w:rPr>
          <w:rStyle w:val="Strong"/>
        </w:rPr>
        <w:t>Moses and Elijah appear</w:t>
      </w:r>
      <w:r>
        <w:t xml:space="preserve">, representing the </w:t>
      </w:r>
      <w:r>
        <w:rPr>
          <w:rStyle w:val="Strong"/>
        </w:rPr>
        <w:t>Law and the Prophets</w:t>
      </w:r>
      <w:r>
        <w:t xml:space="preserve">, confirming Jesus as the </w:t>
      </w:r>
      <w:r>
        <w:rPr>
          <w:rStyle w:val="Strong"/>
        </w:rPr>
        <w:t>fulfillment of God’s plan</w:t>
      </w:r>
      <w:r>
        <w:t>.</w:t>
      </w:r>
    </w:p>
    <w:p w14:paraId="59AD6FC6" w14:textId="77777777" w:rsidR="00C12A54" w:rsidRDefault="008F6C8A" w:rsidP="00C83030">
      <w:pPr>
        <w:pStyle w:val="NormalWeb"/>
        <w:numPr>
          <w:ilvl w:val="0"/>
          <w:numId w:val="156"/>
        </w:numPr>
      </w:pPr>
      <w:r>
        <w:t xml:space="preserve">A voice from heaven: </w:t>
      </w:r>
      <w:r>
        <w:rPr>
          <w:rStyle w:val="Strong"/>
        </w:rPr>
        <w:t>“This is my Son, whom I have chosen; listen to Him.”</w:t>
      </w:r>
    </w:p>
    <w:p w14:paraId="6DA5F0E5" w14:textId="77777777" w:rsidR="00C12A54" w:rsidRDefault="008F6C8A" w:rsidP="00C83030">
      <w:pPr>
        <w:pStyle w:val="NormalWeb"/>
        <w:numPr>
          <w:ilvl w:val="0"/>
          <w:numId w:val="156"/>
        </w:numPr>
      </w:pPr>
      <w:r>
        <w:rPr>
          <w:rStyle w:val="Strong"/>
        </w:rPr>
        <w:t>Key insight:</w:t>
      </w:r>
    </w:p>
    <w:p w14:paraId="12176599" w14:textId="77777777" w:rsidR="00C12A54" w:rsidRDefault="008F6C8A" w:rsidP="00C83030">
      <w:pPr>
        <w:pStyle w:val="NormalWeb"/>
        <w:numPr>
          <w:ilvl w:val="1"/>
          <w:numId w:val="156"/>
        </w:numPr>
      </w:pPr>
      <w:r>
        <w:t xml:space="preserve">Confirms Jesus’ </w:t>
      </w:r>
      <w:r>
        <w:rPr>
          <w:rStyle w:val="Strong"/>
        </w:rPr>
        <w:t>divine authority</w:t>
      </w:r>
      <w:r>
        <w:t>.</w:t>
      </w:r>
    </w:p>
    <w:p w14:paraId="26A16158" w14:textId="77777777" w:rsidR="00C12A54" w:rsidRDefault="008F6C8A" w:rsidP="00C83030">
      <w:pPr>
        <w:pStyle w:val="NormalWeb"/>
        <w:numPr>
          <w:ilvl w:val="1"/>
          <w:numId w:val="156"/>
        </w:numPr>
      </w:pPr>
      <w:r>
        <w:t xml:space="preserve">Highlights </w:t>
      </w:r>
      <w:r>
        <w:rPr>
          <w:rStyle w:val="Strong"/>
        </w:rPr>
        <w:t>obedience and listening to Jesus</w:t>
      </w:r>
      <w:r>
        <w:t xml:space="preserve"> as central to faith.</w:t>
      </w:r>
    </w:p>
    <w:p w14:paraId="182040BE" w14:textId="77777777" w:rsidR="00C12A54" w:rsidRDefault="00000000">
      <w:r>
        <w:pict w14:anchorId="25FCB671">
          <v:rect id="_x0000_i1091" style="width:0;height:1.5pt" o:hralign="center" o:hrstd="t" o:hr="t" fillcolor="#a0a0a0" stroked="f"/>
        </w:pict>
      </w:r>
    </w:p>
    <w:p w14:paraId="28606F59" w14:textId="77777777" w:rsidR="00C12A54" w:rsidRDefault="008F6C8A">
      <w:pPr>
        <w:pStyle w:val="Heading3"/>
      </w:pPr>
      <w:r>
        <w:rPr>
          <w:rStyle w:val="Strong"/>
          <w:b/>
          <w:bCs/>
        </w:rPr>
        <w:lastRenderedPageBreak/>
        <w:t>7. Healing a Boy with an Unclean Spirit (Luke 9:37–43a)</w:t>
      </w:r>
    </w:p>
    <w:p w14:paraId="169C7743" w14:textId="77777777" w:rsidR="00C12A54" w:rsidRDefault="008F6C8A" w:rsidP="00C83030">
      <w:pPr>
        <w:pStyle w:val="NormalWeb"/>
        <w:numPr>
          <w:ilvl w:val="0"/>
          <w:numId w:val="157"/>
        </w:numPr>
      </w:pPr>
      <w:r>
        <w:t xml:space="preserve">A man brings his </w:t>
      </w:r>
      <w:r>
        <w:rPr>
          <w:rStyle w:val="Strong"/>
        </w:rPr>
        <w:t>possessed son</w:t>
      </w:r>
      <w:r>
        <w:t xml:space="preserve"> to Jesus; the disciples cannot heal him.</w:t>
      </w:r>
    </w:p>
    <w:p w14:paraId="0B97F539" w14:textId="77777777" w:rsidR="00C12A54" w:rsidRDefault="008F6C8A" w:rsidP="00C83030">
      <w:pPr>
        <w:pStyle w:val="NormalWeb"/>
        <w:numPr>
          <w:ilvl w:val="0"/>
          <w:numId w:val="157"/>
        </w:numPr>
      </w:pPr>
      <w:r>
        <w:t xml:space="preserve">Jesus </w:t>
      </w:r>
      <w:r>
        <w:rPr>
          <w:rStyle w:val="Strong"/>
        </w:rPr>
        <w:t>rebukes the demon and heals the boy</w:t>
      </w:r>
      <w:r>
        <w:t xml:space="preserve">, demonstrating </w:t>
      </w:r>
      <w:r>
        <w:rPr>
          <w:rStyle w:val="Strong"/>
        </w:rPr>
        <w:t>faith and dependence on God are essential for spiritual victory</w:t>
      </w:r>
      <w:r>
        <w:t>.</w:t>
      </w:r>
    </w:p>
    <w:p w14:paraId="5FA741CE" w14:textId="77777777" w:rsidR="00C12A54" w:rsidRDefault="008F6C8A" w:rsidP="00C83030">
      <w:pPr>
        <w:pStyle w:val="NormalWeb"/>
        <w:numPr>
          <w:ilvl w:val="0"/>
          <w:numId w:val="157"/>
        </w:numPr>
      </w:pPr>
      <w:r>
        <w:rPr>
          <w:rStyle w:val="Strong"/>
        </w:rPr>
        <w:t>Key insight:</w:t>
      </w:r>
      <w:r>
        <w:t xml:space="preserve"> Spiritual battles require </w:t>
      </w:r>
      <w:r>
        <w:rPr>
          <w:rStyle w:val="Strong"/>
        </w:rPr>
        <w:t>faith, prayer, and reliance on Jesus</w:t>
      </w:r>
      <w:r>
        <w:t>.</w:t>
      </w:r>
    </w:p>
    <w:p w14:paraId="2E945B39" w14:textId="77777777" w:rsidR="00C12A54" w:rsidRDefault="00000000">
      <w:r>
        <w:pict w14:anchorId="4055A89A">
          <v:rect id="_x0000_i1092" style="width:0;height:1.5pt" o:hralign="center" o:hrstd="t" o:hr="t" fillcolor="#a0a0a0" stroked="f"/>
        </w:pict>
      </w:r>
    </w:p>
    <w:p w14:paraId="0C7C55F4" w14:textId="77777777" w:rsidR="00C12A54" w:rsidRDefault="008F6C8A">
      <w:pPr>
        <w:pStyle w:val="Heading3"/>
      </w:pPr>
      <w:r>
        <w:rPr>
          <w:rStyle w:val="Strong"/>
          <w:b/>
          <w:bCs/>
        </w:rPr>
        <w:t>8. Second Prediction of Death (Luke 9:43b–45)</w:t>
      </w:r>
    </w:p>
    <w:p w14:paraId="18FA269E" w14:textId="77777777" w:rsidR="00C12A54" w:rsidRDefault="008F6C8A" w:rsidP="00C83030">
      <w:pPr>
        <w:pStyle w:val="NormalWeb"/>
        <w:numPr>
          <w:ilvl w:val="0"/>
          <w:numId w:val="158"/>
        </w:numPr>
      </w:pPr>
      <w:r>
        <w:t xml:space="preserve">Jesus </w:t>
      </w:r>
      <w:r>
        <w:rPr>
          <w:rStyle w:val="Strong"/>
        </w:rPr>
        <w:t>again predicts His suffering</w:t>
      </w:r>
      <w:r>
        <w:t xml:space="preserve">, but the disciples </w:t>
      </w:r>
      <w:r>
        <w:rPr>
          <w:rStyle w:val="Strong"/>
        </w:rPr>
        <w:t>do not understand</w:t>
      </w:r>
      <w:r>
        <w:t>.</w:t>
      </w:r>
    </w:p>
    <w:p w14:paraId="4FA83EFC" w14:textId="77777777" w:rsidR="00C12A54" w:rsidRDefault="008F6C8A" w:rsidP="00C83030">
      <w:pPr>
        <w:pStyle w:val="NormalWeb"/>
        <w:numPr>
          <w:ilvl w:val="0"/>
          <w:numId w:val="158"/>
        </w:numPr>
      </w:pPr>
      <w:r>
        <w:rPr>
          <w:rStyle w:val="Strong"/>
        </w:rPr>
        <w:t>Key insight:</w:t>
      </w:r>
      <w:r>
        <w:t xml:space="preserve"> God’s plan often </w:t>
      </w:r>
      <w:r>
        <w:rPr>
          <w:rStyle w:val="Strong"/>
        </w:rPr>
        <w:t>conflicts with human expectations</w:t>
      </w:r>
      <w:r>
        <w:t xml:space="preserve">, and </w:t>
      </w:r>
      <w:r>
        <w:rPr>
          <w:rStyle w:val="Strong"/>
        </w:rPr>
        <w:t>spiritual understanding comes from God</w:t>
      </w:r>
      <w:r>
        <w:t>.</w:t>
      </w:r>
    </w:p>
    <w:p w14:paraId="04851D3F" w14:textId="77777777" w:rsidR="00C12A54" w:rsidRDefault="00000000">
      <w:r>
        <w:pict w14:anchorId="6E43E76B">
          <v:rect id="_x0000_i1093" style="width:0;height:1.5pt" o:hralign="center" o:hrstd="t" o:hr="t" fillcolor="#a0a0a0" stroked="f"/>
        </w:pict>
      </w:r>
    </w:p>
    <w:p w14:paraId="01BFA93F" w14:textId="77777777" w:rsidR="00C12A54" w:rsidRDefault="008F6C8A">
      <w:pPr>
        <w:pStyle w:val="Heading3"/>
      </w:pPr>
      <w:r>
        <w:rPr>
          <w:rStyle w:val="Strong"/>
          <w:b/>
          <w:bCs/>
        </w:rPr>
        <w:t>9. The Cost of Discipleship (Luke 9:46–50)</w:t>
      </w:r>
    </w:p>
    <w:p w14:paraId="30CC8192" w14:textId="77777777" w:rsidR="00C12A54" w:rsidRDefault="008F6C8A" w:rsidP="00C83030">
      <w:pPr>
        <w:pStyle w:val="NormalWeb"/>
        <w:numPr>
          <w:ilvl w:val="0"/>
          <w:numId w:val="159"/>
        </w:numPr>
      </w:pPr>
      <w:r>
        <w:t xml:space="preserve">Disciples </w:t>
      </w:r>
      <w:r>
        <w:rPr>
          <w:rStyle w:val="Strong"/>
        </w:rPr>
        <w:t>argue about greatness</w:t>
      </w:r>
      <w:r>
        <w:t>.</w:t>
      </w:r>
    </w:p>
    <w:p w14:paraId="309393E9" w14:textId="77777777" w:rsidR="00C12A54" w:rsidRDefault="008F6C8A" w:rsidP="00C83030">
      <w:pPr>
        <w:pStyle w:val="NormalWeb"/>
        <w:numPr>
          <w:ilvl w:val="0"/>
          <w:numId w:val="159"/>
        </w:numPr>
      </w:pPr>
      <w:r>
        <w:t xml:space="preserve">Jesus teaches that </w:t>
      </w:r>
      <w:r>
        <w:rPr>
          <w:rStyle w:val="Strong"/>
        </w:rPr>
        <w:t>true greatness is in humility and serving others</w:t>
      </w:r>
      <w:r>
        <w:t>.</w:t>
      </w:r>
    </w:p>
    <w:p w14:paraId="289E2245" w14:textId="77777777" w:rsidR="00C12A54" w:rsidRDefault="008F6C8A" w:rsidP="00C83030">
      <w:pPr>
        <w:pStyle w:val="NormalWeb"/>
        <w:numPr>
          <w:ilvl w:val="0"/>
          <w:numId w:val="159"/>
        </w:numPr>
      </w:pPr>
      <w:r>
        <w:rPr>
          <w:rStyle w:val="Strong"/>
        </w:rPr>
        <w:t>Key insight:</w:t>
      </w:r>
      <w:r>
        <w:t xml:space="preserve"> Kingdom values </w:t>
      </w:r>
      <w:r>
        <w:rPr>
          <w:rStyle w:val="Strong"/>
        </w:rPr>
        <w:t>invert worldly status</w:t>
      </w:r>
      <w:r>
        <w:t xml:space="preserve">; the </w:t>
      </w:r>
      <w:r>
        <w:rPr>
          <w:rStyle w:val="Strong"/>
        </w:rPr>
        <w:t>last are first, and servants are greatest</w:t>
      </w:r>
      <w:r>
        <w:t>.</w:t>
      </w:r>
    </w:p>
    <w:p w14:paraId="559575A0" w14:textId="77777777" w:rsidR="00C12A54" w:rsidRDefault="00000000">
      <w:r>
        <w:pict w14:anchorId="0EA241F1">
          <v:rect id="_x0000_i1094" style="width:0;height:1.5pt" o:hralign="center" o:hrstd="t" o:hr="t" fillcolor="#a0a0a0" stroked="f"/>
        </w:pict>
      </w:r>
    </w:p>
    <w:p w14:paraId="61CE5CAE" w14:textId="77777777" w:rsidR="00C12A54" w:rsidRDefault="008F6C8A">
      <w:pPr>
        <w:pStyle w:val="Heading3"/>
      </w:pPr>
      <w:r>
        <w:rPr>
          <w:rStyle w:val="Strong"/>
          <w:b/>
          <w:bCs/>
        </w:rPr>
        <w:t>10. Mission Instructions and Challenges (Luke 9:51–62)</w:t>
      </w:r>
    </w:p>
    <w:p w14:paraId="44C66C15" w14:textId="77777777" w:rsidR="00C12A54" w:rsidRDefault="008F6C8A" w:rsidP="00C83030">
      <w:pPr>
        <w:pStyle w:val="NormalWeb"/>
        <w:numPr>
          <w:ilvl w:val="0"/>
          <w:numId w:val="160"/>
        </w:numPr>
      </w:pPr>
      <w:r>
        <w:t xml:space="preserve">Jesus </w:t>
      </w:r>
      <w:r>
        <w:rPr>
          <w:rStyle w:val="Strong"/>
        </w:rPr>
        <w:t>sets His face to Jerusalem</w:t>
      </w:r>
      <w:r>
        <w:t>, signaling His journey toward the cross.</w:t>
      </w:r>
    </w:p>
    <w:p w14:paraId="0B2D388D" w14:textId="77777777" w:rsidR="00C12A54" w:rsidRDefault="008F6C8A" w:rsidP="00C83030">
      <w:pPr>
        <w:pStyle w:val="NormalWeb"/>
        <w:numPr>
          <w:ilvl w:val="0"/>
          <w:numId w:val="160"/>
        </w:numPr>
      </w:pPr>
      <w:r>
        <w:t xml:space="preserve">He </w:t>
      </w:r>
      <w:r>
        <w:rPr>
          <w:rStyle w:val="Strong"/>
        </w:rPr>
        <w:t>teaches about wholehearted commitment</w:t>
      </w:r>
      <w:r>
        <w:t>:</w:t>
      </w:r>
    </w:p>
    <w:p w14:paraId="60DF214F" w14:textId="77777777" w:rsidR="00C12A54" w:rsidRDefault="008F6C8A" w:rsidP="00C83030">
      <w:pPr>
        <w:pStyle w:val="NormalWeb"/>
        <w:numPr>
          <w:ilvl w:val="1"/>
          <w:numId w:val="160"/>
        </w:numPr>
      </w:pPr>
      <w:r>
        <w:t xml:space="preserve">Following Him requires </w:t>
      </w:r>
      <w:r>
        <w:rPr>
          <w:rStyle w:val="Strong"/>
        </w:rPr>
        <w:t>total commitment</w:t>
      </w:r>
      <w:r>
        <w:t>, not half-hearted attachment to family, possessions, or past life.</w:t>
      </w:r>
    </w:p>
    <w:p w14:paraId="6B0DB45B" w14:textId="77777777" w:rsidR="00C12A54" w:rsidRDefault="008F6C8A" w:rsidP="00C83030">
      <w:pPr>
        <w:pStyle w:val="NormalWeb"/>
        <w:numPr>
          <w:ilvl w:val="1"/>
          <w:numId w:val="160"/>
        </w:numPr>
      </w:pPr>
      <w:r>
        <w:t xml:space="preserve">The cost of discipleship is </w:t>
      </w:r>
      <w:r>
        <w:rPr>
          <w:rStyle w:val="Strong"/>
        </w:rPr>
        <w:t>complete surrender</w:t>
      </w:r>
      <w:r>
        <w:t>.</w:t>
      </w:r>
    </w:p>
    <w:p w14:paraId="07CCED0A" w14:textId="77777777" w:rsidR="00C12A54" w:rsidRDefault="008F6C8A">
      <w:pPr>
        <w:pStyle w:val="NormalWeb"/>
      </w:pPr>
      <w:r>
        <w:rPr>
          <w:rStyle w:val="Strong"/>
        </w:rPr>
        <w:t>Key verses:</w:t>
      </w:r>
    </w:p>
    <w:p w14:paraId="5BAE5459" w14:textId="77777777" w:rsidR="00C12A54" w:rsidRDefault="008F6C8A">
      <w:pPr>
        <w:pStyle w:val="NormalWeb"/>
      </w:pPr>
      <w:r>
        <w:t>“No one who puts a hand to the plow and looks back is fit for service in the kingdom of God.” (v. 62)</w:t>
      </w:r>
    </w:p>
    <w:p w14:paraId="49E6D19E" w14:textId="77777777" w:rsidR="00C12A54" w:rsidRDefault="00C12A54"/>
    <w:p w14:paraId="37047AD5" w14:textId="77777777" w:rsidR="00C12A54" w:rsidRDefault="008F6C8A">
      <w:r>
        <w:t>_________________________________________________________________________________________________________</w:t>
      </w:r>
    </w:p>
    <w:p w14:paraId="41E90E74" w14:textId="77777777" w:rsidR="00C12A54" w:rsidRDefault="008F6C8A">
      <w:r>
        <w:t>12. John 1-12 — Week 10 (Due by: 8 September)</w:t>
      </w:r>
    </w:p>
    <w:p w14:paraId="24DC4026" w14:textId="77777777" w:rsidR="00C12A54" w:rsidRDefault="008F6C8A" w:rsidP="00C83030">
      <w:pPr>
        <w:pStyle w:val="ListParagraph"/>
        <w:numPr>
          <w:ilvl w:val="0"/>
          <w:numId w:val="161"/>
        </w:numPr>
      </w:pPr>
      <w:r>
        <w:rPr>
          <w:rFonts w:ascii="Segoe UI Symbol" w:hAnsi="Segoe UI Symbol" w:cs="Segoe UI Symbol"/>
        </w:rPr>
        <w:t>☐</w:t>
      </w:r>
      <w:r>
        <w:t xml:space="preserve"> Completed</w:t>
      </w:r>
    </w:p>
    <w:p w14:paraId="3095BAA3" w14:textId="77777777" w:rsidR="00C12A54" w:rsidRDefault="008F6C8A">
      <w:r>
        <w:lastRenderedPageBreak/>
        <w:t>Comments:</w:t>
      </w:r>
    </w:p>
    <w:p w14:paraId="7B25C7F8" w14:textId="77777777" w:rsidR="00C12A54" w:rsidRDefault="008F6C8A">
      <w:pPr>
        <w:pStyle w:val="Heading3"/>
      </w:pPr>
      <w:r>
        <w:rPr>
          <w:rStyle w:val="Strong"/>
          <w:b/>
          <w:bCs/>
        </w:rPr>
        <w:t>1. John 1:1–18 — The Word Became Flesh</w:t>
      </w:r>
    </w:p>
    <w:p w14:paraId="73755D3E" w14:textId="77777777" w:rsidR="00C12A54" w:rsidRDefault="008F6C8A" w:rsidP="00C83030">
      <w:pPr>
        <w:pStyle w:val="NormalWeb"/>
        <w:numPr>
          <w:ilvl w:val="0"/>
          <w:numId w:val="162"/>
        </w:numPr>
      </w:pPr>
      <w:r>
        <w:t xml:space="preserve">Introduces Jesus as the </w:t>
      </w:r>
      <w:r>
        <w:rPr>
          <w:rStyle w:val="Strong"/>
        </w:rPr>
        <w:t>eternal Word (Logos)</w:t>
      </w:r>
      <w:r>
        <w:t>:</w:t>
      </w:r>
    </w:p>
    <w:p w14:paraId="7886FFF1" w14:textId="77777777" w:rsidR="00C12A54" w:rsidRDefault="008F6C8A">
      <w:pPr>
        <w:pStyle w:val="NormalWeb"/>
        <w:ind w:left="720"/>
      </w:pPr>
      <w:r>
        <w:t>“In the beginning was the Word, and the Word was with God, and the Word was God.”</w:t>
      </w:r>
    </w:p>
    <w:p w14:paraId="6E15BA75" w14:textId="77777777" w:rsidR="00C12A54" w:rsidRDefault="008F6C8A" w:rsidP="00C83030">
      <w:pPr>
        <w:pStyle w:val="NormalWeb"/>
        <w:numPr>
          <w:ilvl w:val="0"/>
          <w:numId w:val="162"/>
        </w:numPr>
      </w:pPr>
      <w:r>
        <w:t xml:space="preserve">Jesus is </w:t>
      </w:r>
      <w:r>
        <w:rPr>
          <w:rStyle w:val="Strong"/>
        </w:rPr>
        <w:t>divine, preexistent, and the source of life and light</w:t>
      </w:r>
      <w:r>
        <w:t>.</w:t>
      </w:r>
    </w:p>
    <w:p w14:paraId="529F08B9" w14:textId="77777777" w:rsidR="00C12A54" w:rsidRDefault="008F6C8A" w:rsidP="00C83030">
      <w:pPr>
        <w:pStyle w:val="NormalWeb"/>
        <w:numPr>
          <w:ilvl w:val="0"/>
          <w:numId w:val="162"/>
        </w:numPr>
      </w:pPr>
      <w:r>
        <w:t xml:space="preserve">He </w:t>
      </w:r>
      <w:r>
        <w:rPr>
          <w:rStyle w:val="Strong"/>
        </w:rPr>
        <w:t>reveals God to humanity</w:t>
      </w:r>
      <w:r>
        <w:t xml:space="preserve"> and offers </w:t>
      </w:r>
      <w:r>
        <w:rPr>
          <w:rStyle w:val="Strong"/>
        </w:rPr>
        <w:t>grace and truth</w:t>
      </w:r>
      <w:r>
        <w:t>.</w:t>
      </w:r>
    </w:p>
    <w:p w14:paraId="3A1E828A" w14:textId="77777777" w:rsidR="00C12A54" w:rsidRDefault="008F6C8A" w:rsidP="00C83030">
      <w:pPr>
        <w:pStyle w:val="NormalWeb"/>
        <w:numPr>
          <w:ilvl w:val="0"/>
          <w:numId w:val="162"/>
        </w:numPr>
      </w:pPr>
      <w:r>
        <w:rPr>
          <w:rStyle w:val="Strong"/>
        </w:rPr>
        <w:t>Key insight:</w:t>
      </w:r>
      <w:r>
        <w:t xml:space="preserve"> Jesus is </w:t>
      </w:r>
      <w:r>
        <w:rPr>
          <w:rStyle w:val="Strong"/>
        </w:rPr>
        <w:t>fully God and fully human</w:t>
      </w:r>
      <w:r>
        <w:t>, the ultimate revelation of God.</w:t>
      </w:r>
    </w:p>
    <w:p w14:paraId="3F82C019" w14:textId="77777777" w:rsidR="00C12A54" w:rsidRDefault="00000000">
      <w:r>
        <w:pict w14:anchorId="5E371EBD">
          <v:rect id="_x0000_i1095" style="width:0;height:1.5pt" o:hralign="center" o:hrstd="t" o:hr="t" fillcolor="#a0a0a0" stroked="f"/>
        </w:pict>
      </w:r>
    </w:p>
    <w:p w14:paraId="1610625D" w14:textId="77777777" w:rsidR="00C12A54" w:rsidRDefault="008F6C8A">
      <w:pPr>
        <w:pStyle w:val="Heading3"/>
      </w:pPr>
      <w:r>
        <w:rPr>
          <w:rStyle w:val="Strong"/>
          <w:b/>
          <w:bCs/>
        </w:rPr>
        <w:t>2. John 1:19–51 — Testimony and Early Disciples</w:t>
      </w:r>
    </w:p>
    <w:p w14:paraId="0D9A571D" w14:textId="77777777" w:rsidR="00C12A54" w:rsidRDefault="008F6C8A" w:rsidP="00C83030">
      <w:pPr>
        <w:pStyle w:val="NormalWeb"/>
        <w:numPr>
          <w:ilvl w:val="0"/>
          <w:numId w:val="163"/>
        </w:numPr>
      </w:pPr>
      <w:r>
        <w:rPr>
          <w:rStyle w:val="Strong"/>
        </w:rPr>
        <w:t>John the Baptist’s witness:</w:t>
      </w:r>
      <w:r>
        <w:t xml:space="preserve"> He identifies Jesus as the </w:t>
      </w:r>
      <w:r>
        <w:rPr>
          <w:rStyle w:val="Strong"/>
        </w:rPr>
        <w:t>Lamb of God</w:t>
      </w:r>
      <w:r>
        <w:t xml:space="preserve"> who takes away the world’s sin.</w:t>
      </w:r>
    </w:p>
    <w:p w14:paraId="750CB864" w14:textId="77777777" w:rsidR="00C12A54" w:rsidRDefault="008F6C8A" w:rsidP="00C83030">
      <w:pPr>
        <w:pStyle w:val="NormalWeb"/>
        <w:numPr>
          <w:ilvl w:val="0"/>
          <w:numId w:val="163"/>
        </w:numPr>
      </w:pPr>
      <w:r>
        <w:rPr>
          <w:rStyle w:val="Strong"/>
        </w:rPr>
        <w:t>Calling of the first disciples:</w:t>
      </w:r>
      <w:r>
        <w:t xml:space="preserve"> Andrew, Peter, Philip, and Nathanael begin following Jesus.</w:t>
      </w:r>
    </w:p>
    <w:p w14:paraId="040AD1C3" w14:textId="77777777" w:rsidR="00C12A54" w:rsidRDefault="008F6C8A" w:rsidP="00C83030">
      <w:pPr>
        <w:pStyle w:val="NormalWeb"/>
        <w:numPr>
          <w:ilvl w:val="0"/>
          <w:numId w:val="163"/>
        </w:numPr>
      </w:pPr>
      <w:r>
        <w:rPr>
          <w:rStyle w:val="Strong"/>
        </w:rPr>
        <w:t>Key insight:</w:t>
      </w:r>
      <w:r>
        <w:t xml:space="preserve"> Faith begins with </w:t>
      </w:r>
      <w:r>
        <w:rPr>
          <w:rStyle w:val="Strong"/>
        </w:rPr>
        <w:t>hearing God’s witness</w:t>
      </w:r>
      <w:r>
        <w:t xml:space="preserve"> and </w:t>
      </w:r>
      <w:r>
        <w:rPr>
          <w:rStyle w:val="Strong"/>
        </w:rPr>
        <w:t>responding to Jesus personally</w:t>
      </w:r>
      <w:r>
        <w:t>.</w:t>
      </w:r>
    </w:p>
    <w:p w14:paraId="2E1DDC04" w14:textId="77777777" w:rsidR="00C12A54" w:rsidRDefault="00000000">
      <w:r>
        <w:pict w14:anchorId="31832122">
          <v:rect id="_x0000_i1096" style="width:0;height:1.5pt" o:hralign="center" o:hrstd="t" o:hr="t" fillcolor="#a0a0a0" stroked="f"/>
        </w:pict>
      </w:r>
    </w:p>
    <w:p w14:paraId="4A8E4571" w14:textId="77777777" w:rsidR="00C12A54" w:rsidRDefault="008F6C8A">
      <w:pPr>
        <w:pStyle w:val="Heading3"/>
      </w:pPr>
      <w:r>
        <w:rPr>
          <w:rStyle w:val="Strong"/>
          <w:b/>
          <w:bCs/>
        </w:rPr>
        <w:t>3. John 2 — Water into Wine and Temple Cleansing</w:t>
      </w:r>
    </w:p>
    <w:p w14:paraId="4F0ADE89" w14:textId="77777777" w:rsidR="00C12A54" w:rsidRDefault="008F6C8A" w:rsidP="00C83030">
      <w:pPr>
        <w:pStyle w:val="NormalWeb"/>
        <w:numPr>
          <w:ilvl w:val="0"/>
          <w:numId w:val="164"/>
        </w:numPr>
      </w:pPr>
      <w:r>
        <w:rPr>
          <w:rStyle w:val="Strong"/>
        </w:rPr>
        <w:t>Wedding at Cana:</w:t>
      </w:r>
      <w:r>
        <w:t xml:space="preserve"> Jesus’ first recorded miracle </w:t>
      </w:r>
      <w:r>
        <w:rPr>
          <w:rStyle w:val="Strong"/>
        </w:rPr>
        <w:t>reveals His glory</w:t>
      </w:r>
      <w:r>
        <w:t xml:space="preserve"> and brings faith to His disciples.</w:t>
      </w:r>
    </w:p>
    <w:p w14:paraId="6F08097B" w14:textId="77777777" w:rsidR="00C12A54" w:rsidRDefault="008F6C8A" w:rsidP="00C83030">
      <w:pPr>
        <w:pStyle w:val="NormalWeb"/>
        <w:numPr>
          <w:ilvl w:val="0"/>
          <w:numId w:val="164"/>
        </w:numPr>
      </w:pPr>
      <w:r>
        <w:rPr>
          <w:rStyle w:val="Strong"/>
        </w:rPr>
        <w:t>Cleansing of the temple:</w:t>
      </w:r>
      <w:r>
        <w:t xml:space="preserve"> Jesus demonstrates </w:t>
      </w:r>
      <w:r>
        <w:rPr>
          <w:rStyle w:val="Strong"/>
        </w:rPr>
        <w:t>zeal for God’s house</w:t>
      </w:r>
      <w:r>
        <w:t xml:space="preserve"> and </w:t>
      </w:r>
      <w:r>
        <w:rPr>
          <w:rStyle w:val="Strong"/>
        </w:rPr>
        <w:t>judgment against corruption</w:t>
      </w:r>
      <w:r>
        <w:t>.</w:t>
      </w:r>
    </w:p>
    <w:p w14:paraId="22609A1D" w14:textId="77777777" w:rsidR="00C12A54" w:rsidRDefault="008F6C8A" w:rsidP="00C83030">
      <w:pPr>
        <w:pStyle w:val="NormalWeb"/>
        <w:numPr>
          <w:ilvl w:val="0"/>
          <w:numId w:val="164"/>
        </w:numPr>
      </w:pPr>
      <w:r>
        <w:rPr>
          <w:rStyle w:val="Strong"/>
        </w:rPr>
        <w:t>Key insight:</w:t>
      </w:r>
      <w:r>
        <w:t xml:space="preserve"> Jesus’ miracles show His </w:t>
      </w:r>
      <w:r>
        <w:rPr>
          <w:rStyle w:val="Strong"/>
        </w:rPr>
        <w:t>authority and compassion</w:t>
      </w:r>
      <w:r>
        <w:t xml:space="preserve">; His actions reveal </w:t>
      </w:r>
      <w:r>
        <w:rPr>
          <w:rStyle w:val="Strong"/>
        </w:rPr>
        <w:t>both blessing and judgment</w:t>
      </w:r>
      <w:r>
        <w:t>.</w:t>
      </w:r>
    </w:p>
    <w:p w14:paraId="6F0509B2" w14:textId="77777777" w:rsidR="00C12A54" w:rsidRDefault="00000000">
      <w:r>
        <w:pict w14:anchorId="3FBA451F">
          <v:rect id="_x0000_i1097" style="width:0;height:1.5pt" o:hralign="center" o:hrstd="t" o:hr="t" fillcolor="#a0a0a0" stroked="f"/>
        </w:pict>
      </w:r>
    </w:p>
    <w:p w14:paraId="2F51F697" w14:textId="77777777" w:rsidR="00C12A54" w:rsidRDefault="008F6C8A">
      <w:pPr>
        <w:pStyle w:val="Heading3"/>
      </w:pPr>
      <w:r>
        <w:rPr>
          <w:rStyle w:val="Strong"/>
          <w:b/>
          <w:bCs/>
        </w:rPr>
        <w:t>4. John 3 — Nicodemus and Being Born Again</w:t>
      </w:r>
    </w:p>
    <w:p w14:paraId="766DBB52" w14:textId="77777777" w:rsidR="00C12A54" w:rsidRDefault="008F6C8A" w:rsidP="00C83030">
      <w:pPr>
        <w:pStyle w:val="NormalWeb"/>
        <w:numPr>
          <w:ilvl w:val="0"/>
          <w:numId w:val="165"/>
        </w:numPr>
      </w:pPr>
      <w:r>
        <w:t xml:space="preserve">Jesus teaches Nicodemus about </w:t>
      </w:r>
      <w:r>
        <w:rPr>
          <w:rStyle w:val="Strong"/>
        </w:rPr>
        <w:t>spiritual rebirth</w:t>
      </w:r>
      <w:r>
        <w:t>:</w:t>
      </w:r>
    </w:p>
    <w:p w14:paraId="6AB82908" w14:textId="77777777" w:rsidR="00C12A54" w:rsidRDefault="008F6C8A">
      <w:pPr>
        <w:pStyle w:val="NormalWeb"/>
        <w:ind w:left="720"/>
      </w:pPr>
      <w:r>
        <w:t>“Unless one is born again, he cannot see the kingdom of God.”</w:t>
      </w:r>
    </w:p>
    <w:p w14:paraId="360AF5A4" w14:textId="77777777" w:rsidR="00C12A54" w:rsidRDefault="008F6C8A" w:rsidP="00C83030">
      <w:pPr>
        <w:pStyle w:val="NormalWeb"/>
        <w:numPr>
          <w:ilvl w:val="0"/>
          <w:numId w:val="165"/>
        </w:numPr>
      </w:pPr>
      <w:r>
        <w:rPr>
          <w:rStyle w:val="Strong"/>
        </w:rPr>
        <w:t>John 3:16</w:t>
      </w:r>
      <w:r>
        <w:t xml:space="preserve"> highlights God’s </w:t>
      </w:r>
      <w:r>
        <w:rPr>
          <w:rStyle w:val="Strong"/>
        </w:rPr>
        <w:t>love and salvation</w:t>
      </w:r>
      <w:r>
        <w:t xml:space="preserve"> through Jesus.</w:t>
      </w:r>
    </w:p>
    <w:p w14:paraId="5D7E7755" w14:textId="77777777" w:rsidR="00C12A54" w:rsidRDefault="008F6C8A" w:rsidP="00C83030">
      <w:pPr>
        <w:pStyle w:val="NormalWeb"/>
        <w:numPr>
          <w:ilvl w:val="0"/>
          <w:numId w:val="165"/>
        </w:numPr>
      </w:pPr>
      <w:r>
        <w:rPr>
          <w:rStyle w:val="Strong"/>
        </w:rPr>
        <w:t>Key insight:</w:t>
      </w:r>
      <w:r>
        <w:t xml:space="preserve"> Salvation is </w:t>
      </w:r>
      <w:r>
        <w:rPr>
          <w:rStyle w:val="Strong"/>
        </w:rPr>
        <w:t>by faith and spiritual transformation</w:t>
      </w:r>
      <w:r>
        <w:t>, not human effort.</w:t>
      </w:r>
    </w:p>
    <w:p w14:paraId="57B4E127" w14:textId="77777777" w:rsidR="00C12A54" w:rsidRDefault="00000000">
      <w:r>
        <w:lastRenderedPageBreak/>
        <w:pict w14:anchorId="3A26B1D2">
          <v:rect id="_x0000_i1098" style="width:0;height:1.5pt" o:hralign="center" o:hrstd="t" o:hr="t" fillcolor="#a0a0a0" stroked="f"/>
        </w:pict>
      </w:r>
    </w:p>
    <w:p w14:paraId="512E76E0" w14:textId="77777777" w:rsidR="00C12A54" w:rsidRDefault="008F6C8A">
      <w:pPr>
        <w:pStyle w:val="Heading3"/>
      </w:pPr>
      <w:r>
        <w:rPr>
          <w:rStyle w:val="Strong"/>
          <w:b/>
          <w:bCs/>
        </w:rPr>
        <w:t>5. John 4 — The Samaritan Woman</w:t>
      </w:r>
    </w:p>
    <w:p w14:paraId="7E9343D1" w14:textId="77777777" w:rsidR="00C12A54" w:rsidRDefault="008F6C8A" w:rsidP="00C83030">
      <w:pPr>
        <w:pStyle w:val="NormalWeb"/>
        <w:numPr>
          <w:ilvl w:val="0"/>
          <w:numId w:val="166"/>
        </w:numPr>
      </w:pPr>
      <w:r>
        <w:t xml:space="preserve">Jesus talks with a Samaritan woman at Jacob’s well, </w:t>
      </w:r>
      <w:r>
        <w:rPr>
          <w:rStyle w:val="Strong"/>
        </w:rPr>
        <w:t>breaking cultural barriers</w:t>
      </w:r>
      <w:r>
        <w:t>.</w:t>
      </w:r>
    </w:p>
    <w:p w14:paraId="729D9DF6" w14:textId="77777777" w:rsidR="00C12A54" w:rsidRDefault="008F6C8A" w:rsidP="00C83030">
      <w:pPr>
        <w:pStyle w:val="NormalWeb"/>
        <w:numPr>
          <w:ilvl w:val="0"/>
          <w:numId w:val="166"/>
        </w:numPr>
      </w:pPr>
      <w:r>
        <w:t xml:space="preserve">He offers </w:t>
      </w:r>
      <w:r>
        <w:rPr>
          <w:rStyle w:val="Strong"/>
        </w:rPr>
        <w:t>living water</w:t>
      </w:r>
      <w:r>
        <w:t xml:space="preserve">, symbolizing </w:t>
      </w:r>
      <w:r>
        <w:rPr>
          <w:rStyle w:val="Strong"/>
        </w:rPr>
        <w:t>eternal life through the Spirit</w:t>
      </w:r>
      <w:r>
        <w:t>.</w:t>
      </w:r>
    </w:p>
    <w:p w14:paraId="23C1DC15" w14:textId="77777777" w:rsidR="00C12A54" w:rsidRDefault="008F6C8A" w:rsidP="00C83030">
      <w:pPr>
        <w:pStyle w:val="NormalWeb"/>
        <w:numPr>
          <w:ilvl w:val="0"/>
          <w:numId w:val="166"/>
        </w:numPr>
      </w:pPr>
      <w:r>
        <w:rPr>
          <w:rStyle w:val="Strong"/>
        </w:rPr>
        <w:t>Key insight:</w:t>
      </w:r>
      <w:r>
        <w:t xml:space="preserve"> Jesus brings </w:t>
      </w:r>
      <w:r>
        <w:rPr>
          <w:rStyle w:val="Strong"/>
        </w:rPr>
        <w:t>grace to all people</w:t>
      </w:r>
      <w:r>
        <w:t>, transcending cultural and social boundaries.</w:t>
      </w:r>
    </w:p>
    <w:p w14:paraId="5F24D2E4" w14:textId="77777777" w:rsidR="00C12A54" w:rsidRDefault="00000000">
      <w:r>
        <w:pict w14:anchorId="0D29619E">
          <v:rect id="_x0000_i1099" style="width:0;height:1.5pt" o:hralign="center" o:hrstd="t" o:hr="t" fillcolor="#a0a0a0" stroked="f"/>
        </w:pict>
      </w:r>
    </w:p>
    <w:p w14:paraId="22BB56B0" w14:textId="77777777" w:rsidR="00C12A54" w:rsidRDefault="008F6C8A">
      <w:pPr>
        <w:pStyle w:val="Heading3"/>
      </w:pPr>
      <w:r>
        <w:rPr>
          <w:rStyle w:val="Strong"/>
          <w:b/>
          <w:bCs/>
        </w:rPr>
        <w:t>6. John 5 — Healing at Bethesda</w:t>
      </w:r>
    </w:p>
    <w:p w14:paraId="07F959F5" w14:textId="77777777" w:rsidR="00C12A54" w:rsidRDefault="008F6C8A" w:rsidP="00C83030">
      <w:pPr>
        <w:pStyle w:val="NormalWeb"/>
        <w:numPr>
          <w:ilvl w:val="0"/>
          <w:numId w:val="167"/>
        </w:numPr>
      </w:pPr>
      <w:r>
        <w:t xml:space="preserve">Jesus heals a man </w:t>
      </w:r>
      <w:r>
        <w:rPr>
          <w:rStyle w:val="Strong"/>
        </w:rPr>
        <w:t>on the Sabbath</w:t>
      </w:r>
      <w:r>
        <w:t xml:space="preserve">, emphasizing His </w:t>
      </w:r>
      <w:r>
        <w:rPr>
          <w:rStyle w:val="Strong"/>
        </w:rPr>
        <w:t>authority over the Sabbath</w:t>
      </w:r>
      <w:r>
        <w:t>.</w:t>
      </w:r>
    </w:p>
    <w:p w14:paraId="03FCD271" w14:textId="77777777" w:rsidR="00C12A54" w:rsidRDefault="008F6C8A" w:rsidP="00C83030">
      <w:pPr>
        <w:pStyle w:val="NormalWeb"/>
        <w:numPr>
          <w:ilvl w:val="0"/>
          <w:numId w:val="167"/>
        </w:numPr>
      </w:pPr>
      <w:r>
        <w:t xml:space="preserve">He asserts His </w:t>
      </w:r>
      <w:r>
        <w:rPr>
          <w:rStyle w:val="Strong"/>
        </w:rPr>
        <w:t>divine authority</w:t>
      </w:r>
      <w:r>
        <w:t xml:space="preserve"> to give life and execute judgment.</w:t>
      </w:r>
    </w:p>
    <w:p w14:paraId="1521E2A4" w14:textId="77777777" w:rsidR="00C12A54" w:rsidRDefault="008F6C8A" w:rsidP="00C83030">
      <w:pPr>
        <w:pStyle w:val="NormalWeb"/>
        <w:numPr>
          <w:ilvl w:val="0"/>
          <w:numId w:val="167"/>
        </w:numPr>
      </w:pPr>
      <w:r>
        <w:rPr>
          <w:rStyle w:val="Strong"/>
        </w:rPr>
        <w:t>Key insight:</w:t>
      </w:r>
      <w:r>
        <w:t xml:space="preserve"> Jesus reveals that </w:t>
      </w:r>
      <w:r>
        <w:rPr>
          <w:rStyle w:val="Strong"/>
        </w:rPr>
        <w:t>obedience to God’s will surpasses human traditions</w:t>
      </w:r>
      <w:r>
        <w:t xml:space="preserve">, and He is </w:t>
      </w:r>
      <w:r>
        <w:rPr>
          <w:rStyle w:val="Strong"/>
        </w:rPr>
        <w:t>Son of God</w:t>
      </w:r>
      <w:r>
        <w:t xml:space="preserve"> with authority over life.</w:t>
      </w:r>
    </w:p>
    <w:p w14:paraId="500059C9" w14:textId="77777777" w:rsidR="00C12A54" w:rsidRDefault="00000000">
      <w:r>
        <w:pict w14:anchorId="2893D70B">
          <v:rect id="_x0000_i1100" style="width:0;height:1.5pt" o:hralign="center" o:hrstd="t" o:hr="t" fillcolor="#a0a0a0" stroked="f"/>
        </w:pict>
      </w:r>
    </w:p>
    <w:p w14:paraId="3881544E" w14:textId="77777777" w:rsidR="00C12A54" w:rsidRDefault="008F6C8A">
      <w:pPr>
        <w:pStyle w:val="Heading3"/>
      </w:pPr>
      <w:r>
        <w:rPr>
          <w:rStyle w:val="Strong"/>
          <w:b/>
          <w:bCs/>
        </w:rPr>
        <w:t>7. John 6 — Feeding 5,000 &amp; Bread of Life</w:t>
      </w:r>
    </w:p>
    <w:p w14:paraId="548BF779" w14:textId="77777777" w:rsidR="00C12A54" w:rsidRDefault="008F6C8A" w:rsidP="00C83030">
      <w:pPr>
        <w:pStyle w:val="NormalWeb"/>
        <w:numPr>
          <w:ilvl w:val="0"/>
          <w:numId w:val="168"/>
        </w:numPr>
      </w:pPr>
      <w:r>
        <w:rPr>
          <w:rStyle w:val="Strong"/>
        </w:rPr>
        <w:t>Miracle:</w:t>
      </w:r>
      <w:r>
        <w:t xml:space="preserve"> Feeding the 5,000 demonstrates Jesus’ </w:t>
      </w:r>
      <w:r>
        <w:rPr>
          <w:rStyle w:val="Strong"/>
        </w:rPr>
        <w:t>power to provide</w:t>
      </w:r>
      <w:r>
        <w:t>.</w:t>
      </w:r>
    </w:p>
    <w:p w14:paraId="18A1AD35" w14:textId="77777777" w:rsidR="00C12A54" w:rsidRDefault="008F6C8A" w:rsidP="00C83030">
      <w:pPr>
        <w:pStyle w:val="NormalWeb"/>
        <w:numPr>
          <w:ilvl w:val="0"/>
          <w:numId w:val="168"/>
        </w:numPr>
      </w:pPr>
      <w:r>
        <w:rPr>
          <w:rStyle w:val="Strong"/>
        </w:rPr>
        <w:t>Bread of Life discourse:</w:t>
      </w:r>
      <w:r>
        <w:t xml:space="preserve"> Jesus says He is </w:t>
      </w:r>
      <w:r>
        <w:rPr>
          <w:rStyle w:val="Strong"/>
        </w:rPr>
        <w:t>the bread of life</w:t>
      </w:r>
      <w:r>
        <w:t xml:space="preserve">, and </w:t>
      </w:r>
      <w:r>
        <w:rPr>
          <w:rStyle w:val="Strong"/>
        </w:rPr>
        <w:t>faith in Him grants eternal life</w:t>
      </w:r>
      <w:r>
        <w:t>.</w:t>
      </w:r>
    </w:p>
    <w:p w14:paraId="0D7E9257" w14:textId="77777777" w:rsidR="00C12A54" w:rsidRDefault="008F6C8A" w:rsidP="00C83030">
      <w:pPr>
        <w:pStyle w:val="NormalWeb"/>
        <w:numPr>
          <w:ilvl w:val="0"/>
          <w:numId w:val="168"/>
        </w:numPr>
      </w:pPr>
      <w:r>
        <w:rPr>
          <w:rStyle w:val="Strong"/>
        </w:rPr>
        <w:t>Key insight:</w:t>
      </w:r>
      <w:r>
        <w:t xml:space="preserve"> Physical miracles point to </w:t>
      </w:r>
      <w:r>
        <w:rPr>
          <w:rStyle w:val="Strong"/>
        </w:rPr>
        <w:t>spiritual sustenance and dependence on Jesus</w:t>
      </w:r>
      <w:r>
        <w:t>.</w:t>
      </w:r>
    </w:p>
    <w:p w14:paraId="4BC0BD0A" w14:textId="77777777" w:rsidR="00C12A54" w:rsidRDefault="00000000">
      <w:r>
        <w:pict w14:anchorId="5D2EF0F3">
          <v:rect id="_x0000_i1101" style="width:0;height:1.5pt" o:hralign="center" o:hrstd="t" o:hr="t" fillcolor="#a0a0a0" stroked="f"/>
        </w:pict>
      </w:r>
    </w:p>
    <w:p w14:paraId="3C2113A2" w14:textId="77777777" w:rsidR="00C12A54" w:rsidRDefault="008F6C8A">
      <w:pPr>
        <w:pStyle w:val="Heading3"/>
      </w:pPr>
      <w:r>
        <w:rPr>
          <w:rStyle w:val="Strong"/>
          <w:b/>
          <w:bCs/>
        </w:rPr>
        <w:t>8. John 7 — Teaching at the Feast of Tabernacles</w:t>
      </w:r>
    </w:p>
    <w:p w14:paraId="5BFAF003" w14:textId="77777777" w:rsidR="00C12A54" w:rsidRDefault="008F6C8A" w:rsidP="00C83030">
      <w:pPr>
        <w:pStyle w:val="NormalWeb"/>
        <w:numPr>
          <w:ilvl w:val="0"/>
          <w:numId w:val="169"/>
        </w:numPr>
      </w:pPr>
      <w:r>
        <w:t xml:space="preserve">Jesus teaches publicly at the Feast, revealing His </w:t>
      </w:r>
      <w:r>
        <w:rPr>
          <w:rStyle w:val="Strong"/>
        </w:rPr>
        <w:t>identity and authority</w:t>
      </w:r>
      <w:r>
        <w:t>.</w:t>
      </w:r>
    </w:p>
    <w:p w14:paraId="44D68BD7" w14:textId="77777777" w:rsidR="00C12A54" w:rsidRDefault="008F6C8A" w:rsidP="00C83030">
      <w:pPr>
        <w:pStyle w:val="NormalWeb"/>
        <w:numPr>
          <w:ilvl w:val="0"/>
          <w:numId w:val="169"/>
        </w:numPr>
      </w:pPr>
      <w:r>
        <w:t xml:space="preserve">He promises the </w:t>
      </w:r>
      <w:r>
        <w:rPr>
          <w:rStyle w:val="Strong"/>
        </w:rPr>
        <w:t>Holy Spirit</w:t>
      </w:r>
      <w:r>
        <w:t xml:space="preserve"> to those who believe in Him.</w:t>
      </w:r>
    </w:p>
    <w:p w14:paraId="75BF8E65" w14:textId="77777777" w:rsidR="00C12A54" w:rsidRDefault="008F6C8A" w:rsidP="00C83030">
      <w:pPr>
        <w:pStyle w:val="NormalWeb"/>
        <w:numPr>
          <w:ilvl w:val="0"/>
          <w:numId w:val="169"/>
        </w:numPr>
      </w:pPr>
      <w:r>
        <w:rPr>
          <w:rStyle w:val="Strong"/>
        </w:rPr>
        <w:t>Key insight:</w:t>
      </w:r>
      <w:r>
        <w:t xml:space="preserve"> Jesus’ words bring </w:t>
      </w:r>
      <w:r>
        <w:rPr>
          <w:rStyle w:val="Strong"/>
        </w:rPr>
        <w:t>division, conviction, and the promise of the Spirit</w:t>
      </w:r>
      <w:r>
        <w:t>.</w:t>
      </w:r>
    </w:p>
    <w:p w14:paraId="50C6A9FB" w14:textId="77777777" w:rsidR="00C12A54" w:rsidRDefault="00000000">
      <w:r>
        <w:pict w14:anchorId="1CF3E69E">
          <v:rect id="_x0000_i1102" style="width:0;height:1.5pt" o:hralign="center" o:hrstd="t" o:hr="t" fillcolor="#a0a0a0" stroked="f"/>
        </w:pict>
      </w:r>
    </w:p>
    <w:p w14:paraId="7073F499" w14:textId="77777777" w:rsidR="00C12A54" w:rsidRDefault="008F6C8A">
      <w:pPr>
        <w:pStyle w:val="Heading3"/>
      </w:pPr>
      <w:r>
        <w:rPr>
          <w:rStyle w:val="Strong"/>
          <w:b/>
          <w:bCs/>
        </w:rPr>
        <w:t>9. John 8 — The Woman Caught in Adultery &amp; Light of the World</w:t>
      </w:r>
    </w:p>
    <w:p w14:paraId="2B7B796F" w14:textId="77777777" w:rsidR="00C12A54" w:rsidRDefault="008F6C8A" w:rsidP="00C83030">
      <w:pPr>
        <w:pStyle w:val="NormalWeb"/>
        <w:numPr>
          <w:ilvl w:val="0"/>
          <w:numId w:val="170"/>
        </w:numPr>
      </w:pPr>
      <w:r>
        <w:t xml:space="preserve">Jesus </w:t>
      </w:r>
      <w:r>
        <w:rPr>
          <w:rStyle w:val="Strong"/>
        </w:rPr>
        <w:t>forgives the woman</w:t>
      </w:r>
      <w:r>
        <w:t xml:space="preserve"> but calls her to </w:t>
      </w:r>
      <w:r>
        <w:rPr>
          <w:rStyle w:val="Strong"/>
        </w:rPr>
        <w:t>repentance</w:t>
      </w:r>
      <w:r>
        <w:t>.</w:t>
      </w:r>
    </w:p>
    <w:p w14:paraId="3AEE67DF" w14:textId="77777777" w:rsidR="00C12A54" w:rsidRDefault="008F6C8A" w:rsidP="00C83030">
      <w:pPr>
        <w:pStyle w:val="NormalWeb"/>
        <w:numPr>
          <w:ilvl w:val="0"/>
          <w:numId w:val="170"/>
        </w:numPr>
      </w:pPr>
      <w:r>
        <w:t xml:space="preserve">Declares Himself the </w:t>
      </w:r>
      <w:r>
        <w:rPr>
          <w:rStyle w:val="Strong"/>
        </w:rPr>
        <w:t>Light of the World</w:t>
      </w:r>
      <w:r>
        <w:t>, offering freedom from sin.</w:t>
      </w:r>
    </w:p>
    <w:p w14:paraId="6713B9F7" w14:textId="77777777" w:rsidR="00C12A54" w:rsidRDefault="008F6C8A" w:rsidP="00C83030">
      <w:pPr>
        <w:pStyle w:val="NormalWeb"/>
        <w:numPr>
          <w:ilvl w:val="0"/>
          <w:numId w:val="170"/>
        </w:numPr>
      </w:pPr>
      <w:r>
        <w:rPr>
          <w:rStyle w:val="Strong"/>
        </w:rPr>
        <w:t>Key insight:</w:t>
      </w:r>
      <w:r>
        <w:t xml:space="preserve"> Jesus demonstrates </w:t>
      </w:r>
      <w:r>
        <w:rPr>
          <w:rStyle w:val="Strong"/>
        </w:rPr>
        <w:t>mercy and truth</w:t>
      </w:r>
      <w:r>
        <w:t xml:space="preserve">, guiding people to </w:t>
      </w:r>
      <w:r>
        <w:rPr>
          <w:rStyle w:val="Strong"/>
        </w:rPr>
        <w:t>spiritual freedom</w:t>
      </w:r>
      <w:r>
        <w:t>.</w:t>
      </w:r>
    </w:p>
    <w:p w14:paraId="7AD21E68" w14:textId="77777777" w:rsidR="00C12A54" w:rsidRDefault="00000000">
      <w:r>
        <w:pict w14:anchorId="42DE42E9">
          <v:rect id="_x0000_i1103" style="width:0;height:1.5pt" o:hralign="center" o:hrstd="t" o:hr="t" fillcolor="#a0a0a0" stroked="f"/>
        </w:pict>
      </w:r>
    </w:p>
    <w:p w14:paraId="69E56846" w14:textId="77777777" w:rsidR="00C12A54" w:rsidRDefault="008F6C8A">
      <w:pPr>
        <w:pStyle w:val="Heading3"/>
      </w:pPr>
      <w:r>
        <w:rPr>
          <w:rStyle w:val="Strong"/>
          <w:b/>
          <w:bCs/>
        </w:rPr>
        <w:lastRenderedPageBreak/>
        <w:t>10. John 9 — Healing the Blind Man</w:t>
      </w:r>
    </w:p>
    <w:p w14:paraId="20DE463C" w14:textId="77777777" w:rsidR="00C12A54" w:rsidRDefault="008F6C8A" w:rsidP="00C83030">
      <w:pPr>
        <w:pStyle w:val="NormalWeb"/>
        <w:numPr>
          <w:ilvl w:val="0"/>
          <w:numId w:val="171"/>
        </w:numPr>
      </w:pPr>
      <w:r>
        <w:t xml:space="preserve">Jesus heals a man born blind, showing </w:t>
      </w:r>
      <w:r>
        <w:rPr>
          <w:rStyle w:val="Strong"/>
        </w:rPr>
        <w:t>God’s power and glory</w:t>
      </w:r>
      <w:r>
        <w:t>.</w:t>
      </w:r>
    </w:p>
    <w:p w14:paraId="0A39287E" w14:textId="77777777" w:rsidR="00C12A54" w:rsidRDefault="008F6C8A" w:rsidP="00C83030">
      <w:pPr>
        <w:pStyle w:val="NormalWeb"/>
        <w:numPr>
          <w:ilvl w:val="0"/>
          <w:numId w:val="171"/>
        </w:numPr>
      </w:pPr>
      <w:r>
        <w:t xml:space="preserve">The Pharisees question the man, revealing </w:t>
      </w:r>
      <w:r>
        <w:rPr>
          <w:rStyle w:val="Strong"/>
        </w:rPr>
        <w:t>spiritual blindness of the religious leaders</w:t>
      </w:r>
      <w:r>
        <w:t>.</w:t>
      </w:r>
    </w:p>
    <w:p w14:paraId="4DD32232" w14:textId="77777777" w:rsidR="00C12A54" w:rsidRDefault="008F6C8A" w:rsidP="00C83030">
      <w:pPr>
        <w:pStyle w:val="NormalWeb"/>
        <w:numPr>
          <w:ilvl w:val="0"/>
          <w:numId w:val="171"/>
        </w:numPr>
      </w:pPr>
      <w:r>
        <w:rPr>
          <w:rStyle w:val="Strong"/>
        </w:rPr>
        <w:t>Key insight:</w:t>
      </w:r>
      <w:r>
        <w:t xml:space="preserve"> Faith </w:t>
      </w:r>
      <w:r>
        <w:rPr>
          <w:rStyle w:val="Strong"/>
        </w:rPr>
        <w:t>opens eyes spiritually</w:t>
      </w:r>
      <w:r>
        <w:t>; obedience to Jesus reveals God’s glory.</w:t>
      </w:r>
    </w:p>
    <w:p w14:paraId="37D3A963" w14:textId="77777777" w:rsidR="00C12A54" w:rsidRDefault="00000000">
      <w:r>
        <w:pict w14:anchorId="1B30A03E">
          <v:rect id="_x0000_i1104" style="width:0;height:1.5pt" o:hralign="center" o:hrstd="t" o:hr="t" fillcolor="#a0a0a0" stroked="f"/>
        </w:pict>
      </w:r>
    </w:p>
    <w:p w14:paraId="4E1610E8" w14:textId="77777777" w:rsidR="00C12A54" w:rsidRDefault="008F6C8A">
      <w:pPr>
        <w:pStyle w:val="Heading3"/>
      </w:pPr>
      <w:r>
        <w:rPr>
          <w:rStyle w:val="Strong"/>
          <w:b/>
          <w:bCs/>
        </w:rPr>
        <w:t>11. John 10 — Good Shepherd</w:t>
      </w:r>
    </w:p>
    <w:p w14:paraId="3F937B3C" w14:textId="77777777" w:rsidR="00C12A54" w:rsidRDefault="008F6C8A" w:rsidP="00C83030">
      <w:pPr>
        <w:pStyle w:val="NormalWeb"/>
        <w:numPr>
          <w:ilvl w:val="0"/>
          <w:numId w:val="172"/>
        </w:numPr>
      </w:pPr>
      <w:r>
        <w:t xml:space="preserve">Jesus describes Himself as the </w:t>
      </w:r>
      <w:r>
        <w:rPr>
          <w:rStyle w:val="Strong"/>
        </w:rPr>
        <w:t>Good Shepherd</w:t>
      </w:r>
      <w:r>
        <w:t xml:space="preserve"> who </w:t>
      </w:r>
      <w:r>
        <w:rPr>
          <w:rStyle w:val="Strong"/>
        </w:rPr>
        <w:t>lays down His life for the sheep</w:t>
      </w:r>
      <w:r>
        <w:t>.</w:t>
      </w:r>
    </w:p>
    <w:p w14:paraId="17EB764E" w14:textId="77777777" w:rsidR="00C12A54" w:rsidRDefault="008F6C8A" w:rsidP="00C83030">
      <w:pPr>
        <w:pStyle w:val="NormalWeb"/>
        <w:numPr>
          <w:ilvl w:val="0"/>
          <w:numId w:val="172"/>
        </w:numPr>
      </w:pPr>
      <w:r>
        <w:t xml:space="preserve">Contrasts Himself with </w:t>
      </w:r>
      <w:r>
        <w:rPr>
          <w:rStyle w:val="Strong"/>
        </w:rPr>
        <w:t>hired hands</w:t>
      </w:r>
      <w:r>
        <w:t xml:space="preserve"> (false leaders).</w:t>
      </w:r>
    </w:p>
    <w:p w14:paraId="3F264915" w14:textId="77777777" w:rsidR="00C12A54" w:rsidRDefault="008F6C8A" w:rsidP="00C83030">
      <w:pPr>
        <w:pStyle w:val="NormalWeb"/>
        <w:numPr>
          <w:ilvl w:val="0"/>
          <w:numId w:val="172"/>
        </w:numPr>
      </w:pPr>
      <w:r>
        <w:rPr>
          <w:rStyle w:val="Strong"/>
        </w:rPr>
        <w:t>Key insight:</w:t>
      </w:r>
      <w:r>
        <w:t xml:space="preserve"> Jesus cares intimately for His followers and </w:t>
      </w:r>
      <w:r>
        <w:rPr>
          <w:rStyle w:val="Strong"/>
        </w:rPr>
        <w:t>gives His life willingly for salvation</w:t>
      </w:r>
      <w:r>
        <w:t>.</w:t>
      </w:r>
    </w:p>
    <w:p w14:paraId="3ACE6DB1" w14:textId="77777777" w:rsidR="00C12A54" w:rsidRDefault="00000000">
      <w:r>
        <w:pict w14:anchorId="25FB284D">
          <v:rect id="_x0000_i1105" style="width:0;height:1.5pt" o:hralign="center" o:hrstd="t" o:hr="t" fillcolor="#a0a0a0" stroked="f"/>
        </w:pict>
      </w:r>
    </w:p>
    <w:p w14:paraId="1C52E895" w14:textId="77777777" w:rsidR="00C12A54" w:rsidRDefault="008F6C8A">
      <w:pPr>
        <w:pStyle w:val="Heading3"/>
      </w:pPr>
      <w:r>
        <w:rPr>
          <w:rStyle w:val="Strong"/>
          <w:b/>
          <w:bCs/>
        </w:rPr>
        <w:t>12. John 11 — Raising Lazarus</w:t>
      </w:r>
    </w:p>
    <w:p w14:paraId="33B16855" w14:textId="77777777" w:rsidR="00C12A54" w:rsidRDefault="008F6C8A" w:rsidP="00C83030">
      <w:pPr>
        <w:pStyle w:val="NormalWeb"/>
        <w:numPr>
          <w:ilvl w:val="0"/>
          <w:numId w:val="173"/>
        </w:numPr>
      </w:pPr>
      <w:r>
        <w:t xml:space="preserve">Jesus raises </w:t>
      </w:r>
      <w:r>
        <w:rPr>
          <w:rStyle w:val="Strong"/>
        </w:rPr>
        <w:t>Lazarus from the dead</w:t>
      </w:r>
      <w:r>
        <w:t xml:space="preserve">, revealing His </w:t>
      </w:r>
      <w:r>
        <w:rPr>
          <w:rStyle w:val="Strong"/>
        </w:rPr>
        <w:t>power over death</w:t>
      </w:r>
      <w:r>
        <w:t>.</w:t>
      </w:r>
    </w:p>
    <w:p w14:paraId="37FC544E" w14:textId="77777777" w:rsidR="00C12A54" w:rsidRDefault="008F6C8A" w:rsidP="00C83030">
      <w:pPr>
        <w:pStyle w:val="NormalWeb"/>
        <w:numPr>
          <w:ilvl w:val="0"/>
          <w:numId w:val="173"/>
        </w:numPr>
      </w:pPr>
      <w:r>
        <w:t xml:space="preserve">Martha declares her faith in Jesus as the </w:t>
      </w:r>
      <w:r>
        <w:rPr>
          <w:rStyle w:val="Strong"/>
        </w:rPr>
        <w:t>Resurrection and the Life</w:t>
      </w:r>
      <w:r>
        <w:t>.</w:t>
      </w:r>
    </w:p>
    <w:p w14:paraId="663AFC7D" w14:textId="77777777" w:rsidR="00C12A54" w:rsidRDefault="008F6C8A" w:rsidP="00C83030">
      <w:pPr>
        <w:pStyle w:val="NormalWeb"/>
        <w:numPr>
          <w:ilvl w:val="0"/>
          <w:numId w:val="173"/>
        </w:numPr>
      </w:pPr>
      <w:r>
        <w:rPr>
          <w:rStyle w:val="Strong"/>
        </w:rPr>
        <w:t>Key insight:</w:t>
      </w:r>
      <w:r>
        <w:t xml:space="preserve"> Jesus demonstrates His </w:t>
      </w:r>
      <w:r>
        <w:rPr>
          <w:rStyle w:val="Strong"/>
        </w:rPr>
        <w:t>authority over life and death</w:t>
      </w:r>
      <w:r>
        <w:t>, pointing to eternal life through faith in Him.</w:t>
      </w:r>
    </w:p>
    <w:p w14:paraId="7FF54489" w14:textId="77777777" w:rsidR="00C12A54" w:rsidRDefault="00000000">
      <w:r>
        <w:pict w14:anchorId="1B50794B">
          <v:rect id="_x0000_i1106" style="width:0;height:1.5pt" o:hralign="center" o:hrstd="t" o:hr="t" fillcolor="#a0a0a0" stroked="f"/>
        </w:pict>
      </w:r>
    </w:p>
    <w:p w14:paraId="7F534901" w14:textId="77777777" w:rsidR="00C12A54" w:rsidRDefault="008F6C8A">
      <w:pPr>
        <w:pStyle w:val="Heading3"/>
      </w:pPr>
      <w:r>
        <w:rPr>
          <w:rStyle w:val="Strong"/>
          <w:b/>
          <w:bCs/>
        </w:rPr>
        <w:t>13. John 12 — Triumphal Entry &amp; Coming Death</w:t>
      </w:r>
    </w:p>
    <w:p w14:paraId="3924BAB4" w14:textId="77777777" w:rsidR="00C12A54" w:rsidRDefault="008F6C8A" w:rsidP="00C83030">
      <w:pPr>
        <w:pStyle w:val="NormalWeb"/>
        <w:numPr>
          <w:ilvl w:val="0"/>
          <w:numId w:val="174"/>
        </w:numPr>
      </w:pPr>
      <w:r>
        <w:t xml:space="preserve">Jesus enters </w:t>
      </w:r>
      <w:r>
        <w:rPr>
          <w:rStyle w:val="Strong"/>
        </w:rPr>
        <w:t>Jerusalem as Messiah</w:t>
      </w:r>
      <w:r>
        <w:t>, welcomed by crowds waving palms.</w:t>
      </w:r>
    </w:p>
    <w:p w14:paraId="511B514C" w14:textId="77777777" w:rsidR="00C12A54" w:rsidRDefault="008F6C8A" w:rsidP="00C83030">
      <w:pPr>
        <w:pStyle w:val="NormalWeb"/>
        <w:numPr>
          <w:ilvl w:val="0"/>
          <w:numId w:val="174"/>
        </w:numPr>
      </w:pPr>
      <w:r>
        <w:t xml:space="preserve">Predicts His </w:t>
      </w:r>
      <w:r>
        <w:rPr>
          <w:rStyle w:val="Strong"/>
        </w:rPr>
        <w:t>death</w:t>
      </w:r>
      <w:r>
        <w:t xml:space="preserve"> as the </w:t>
      </w:r>
      <w:r>
        <w:rPr>
          <w:rStyle w:val="Strong"/>
        </w:rPr>
        <w:t>hour of glorification</w:t>
      </w:r>
      <w:r>
        <w:t xml:space="preserve">, symbolizing </w:t>
      </w:r>
      <w:r>
        <w:rPr>
          <w:rStyle w:val="Strong"/>
        </w:rPr>
        <w:t>sacrifice and salvation</w:t>
      </w:r>
      <w:r>
        <w:t>.</w:t>
      </w:r>
    </w:p>
    <w:p w14:paraId="200ABC82" w14:textId="77777777" w:rsidR="00C12A54" w:rsidRDefault="008F6C8A" w:rsidP="00C83030">
      <w:pPr>
        <w:pStyle w:val="NormalWeb"/>
        <w:numPr>
          <w:ilvl w:val="0"/>
          <w:numId w:val="174"/>
        </w:numPr>
      </w:pPr>
      <w:r>
        <w:rPr>
          <w:rStyle w:val="Strong"/>
        </w:rPr>
        <w:t>Key insight:</w:t>
      </w:r>
      <w:r>
        <w:t xml:space="preserve"> Jesus’ mission leads to </w:t>
      </w:r>
      <w:r>
        <w:rPr>
          <w:rStyle w:val="Strong"/>
        </w:rPr>
        <w:t>glory through the cross</w:t>
      </w:r>
      <w:r>
        <w:t>, inviting all to follow Him.</w:t>
      </w:r>
    </w:p>
    <w:p w14:paraId="56EE9048" w14:textId="77777777" w:rsidR="00C12A54" w:rsidRDefault="008F6C8A">
      <w:r>
        <w:t>_________________________________________________________________________________________________________</w:t>
      </w:r>
    </w:p>
    <w:p w14:paraId="1921F7D2" w14:textId="77777777" w:rsidR="00C12A54" w:rsidRDefault="008F6C8A">
      <w:r>
        <w:t>13. John 13-21 — Week 10 (Due by: 8 September)</w:t>
      </w:r>
    </w:p>
    <w:p w14:paraId="472CE8B6" w14:textId="77777777" w:rsidR="00C12A54" w:rsidRDefault="008F6C8A" w:rsidP="00C83030">
      <w:pPr>
        <w:pStyle w:val="ListParagraph"/>
        <w:numPr>
          <w:ilvl w:val="0"/>
          <w:numId w:val="175"/>
        </w:numPr>
      </w:pPr>
      <w:r>
        <w:rPr>
          <w:rFonts w:ascii="Segoe UI Symbol" w:hAnsi="Segoe UI Symbol" w:cs="Segoe UI Symbol"/>
        </w:rPr>
        <w:t>☐</w:t>
      </w:r>
      <w:r>
        <w:t xml:space="preserve"> Completed</w:t>
      </w:r>
    </w:p>
    <w:p w14:paraId="20E87B84" w14:textId="77777777" w:rsidR="00C12A54" w:rsidRDefault="008F6C8A">
      <w:r>
        <w:t>Comments:</w:t>
      </w:r>
    </w:p>
    <w:p w14:paraId="11D731ED" w14:textId="77777777" w:rsidR="00C12A54" w:rsidRDefault="008F6C8A">
      <w:pPr>
        <w:pStyle w:val="Heading3"/>
      </w:pPr>
      <w:r>
        <w:rPr>
          <w:rStyle w:val="Strong"/>
          <w:b/>
          <w:bCs/>
        </w:rPr>
        <w:lastRenderedPageBreak/>
        <w:t>1. John 13 — Jesus Washes the Disciples’ Feet</w:t>
      </w:r>
    </w:p>
    <w:p w14:paraId="07A302B4" w14:textId="77777777" w:rsidR="00C12A54" w:rsidRDefault="008F6C8A" w:rsidP="00C83030">
      <w:pPr>
        <w:pStyle w:val="NormalWeb"/>
        <w:numPr>
          <w:ilvl w:val="0"/>
          <w:numId w:val="176"/>
        </w:numPr>
      </w:pPr>
      <w:r>
        <w:t xml:space="preserve">Jesus </w:t>
      </w:r>
      <w:r>
        <w:rPr>
          <w:rStyle w:val="Strong"/>
        </w:rPr>
        <w:t>demonstrates servant leadership</w:t>
      </w:r>
      <w:r>
        <w:t xml:space="preserve"> by washing His disciples’ feet.</w:t>
      </w:r>
    </w:p>
    <w:p w14:paraId="13AB704F" w14:textId="77777777" w:rsidR="00C12A54" w:rsidRDefault="008F6C8A" w:rsidP="00C83030">
      <w:pPr>
        <w:pStyle w:val="NormalWeb"/>
        <w:numPr>
          <w:ilvl w:val="0"/>
          <w:numId w:val="176"/>
        </w:numPr>
      </w:pPr>
      <w:r>
        <w:t xml:space="preserve">He </w:t>
      </w:r>
      <w:r>
        <w:rPr>
          <w:rStyle w:val="Strong"/>
        </w:rPr>
        <w:t>commands love</w:t>
      </w:r>
      <w:r>
        <w:t>:</w:t>
      </w:r>
    </w:p>
    <w:p w14:paraId="33005407" w14:textId="77777777" w:rsidR="00C12A54" w:rsidRDefault="008F6C8A">
      <w:pPr>
        <w:pStyle w:val="NormalWeb"/>
        <w:ind w:left="720"/>
      </w:pPr>
      <w:r>
        <w:t>“A new command I give you: Love one another. As I have loved you, so you must love one another.”</w:t>
      </w:r>
    </w:p>
    <w:p w14:paraId="2EA45567" w14:textId="77777777" w:rsidR="00C12A54" w:rsidRDefault="008F6C8A" w:rsidP="00C83030">
      <w:pPr>
        <w:pStyle w:val="NormalWeb"/>
        <w:numPr>
          <w:ilvl w:val="0"/>
          <w:numId w:val="176"/>
        </w:numPr>
      </w:pPr>
      <w:r>
        <w:rPr>
          <w:rStyle w:val="Strong"/>
        </w:rPr>
        <w:t>Key insight:</w:t>
      </w:r>
      <w:r>
        <w:t xml:space="preserve"> True greatness in the kingdom is </w:t>
      </w:r>
      <w:r>
        <w:rPr>
          <w:rStyle w:val="Strong"/>
        </w:rPr>
        <w:t>humble service and sacrificial love</w:t>
      </w:r>
      <w:r>
        <w:t>.</w:t>
      </w:r>
    </w:p>
    <w:p w14:paraId="716D277B" w14:textId="77777777" w:rsidR="00C12A54" w:rsidRDefault="008F6C8A" w:rsidP="00C83030">
      <w:pPr>
        <w:pStyle w:val="NormalWeb"/>
        <w:numPr>
          <w:ilvl w:val="0"/>
          <w:numId w:val="176"/>
        </w:numPr>
      </w:pPr>
      <w:r>
        <w:t xml:space="preserve">Jesus also </w:t>
      </w:r>
      <w:r>
        <w:rPr>
          <w:rStyle w:val="Strong"/>
        </w:rPr>
        <w:t>predicts Judas’ betrayal</w:t>
      </w:r>
      <w:r>
        <w:t>, showing divine foreknowledge.</w:t>
      </w:r>
    </w:p>
    <w:p w14:paraId="03909C70" w14:textId="77777777" w:rsidR="00C12A54" w:rsidRDefault="00000000">
      <w:r>
        <w:pict w14:anchorId="27442544">
          <v:rect id="_x0000_i1107" style="width:0;height:1.5pt" o:hralign="center" o:hrstd="t" o:hr="t" fillcolor="#a0a0a0" stroked="f"/>
        </w:pict>
      </w:r>
    </w:p>
    <w:p w14:paraId="5DCE26D0" w14:textId="77777777" w:rsidR="00C12A54" w:rsidRDefault="008F6C8A">
      <w:pPr>
        <w:pStyle w:val="Heading3"/>
      </w:pPr>
      <w:r>
        <w:rPr>
          <w:rStyle w:val="Strong"/>
          <w:b/>
          <w:bCs/>
        </w:rPr>
        <w:t>2. John 14 — Comfort and the Way to the Father</w:t>
      </w:r>
    </w:p>
    <w:p w14:paraId="48B3E742" w14:textId="77777777" w:rsidR="00C12A54" w:rsidRDefault="008F6C8A" w:rsidP="00C83030">
      <w:pPr>
        <w:pStyle w:val="NormalWeb"/>
        <w:numPr>
          <w:ilvl w:val="0"/>
          <w:numId w:val="177"/>
        </w:numPr>
      </w:pPr>
      <w:r>
        <w:t>Jesus comforts His disciples:</w:t>
      </w:r>
    </w:p>
    <w:p w14:paraId="38BBA5D2" w14:textId="77777777" w:rsidR="00C12A54" w:rsidRDefault="008F6C8A" w:rsidP="00C83030">
      <w:pPr>
        <w:pStyle w:val="NormalWeb"/>
        <w:numPr>
          <w:ilvl w:val="1"/>
          <w:numId w:val="177"/>
        </w:numPr>
      </w:pPr>
      <w:r>
        <w:t xml:space="preserve">He is </w:t>
      </w:r>
      <w:r>
        <w:rPr>
          <w:rStyle w:val="Strong"/>
        </w:rPr>
        <w:t>the Way, the Truth, and the Life</w:t>
      </w:r>
      <w:r>
        <w:t>.</w:t>
      </w:r>
    </w:p>
    <w:p w14:paraId="11D530C6" w14:textId="77777777" w:rsidR="00C12A54" w:rsidRDefault="008F6C8A" w:rsidP="00C83030">
      <w:pPr>
        <w:pStyle w:val="NormalWeb"/>
        <w:numPr>
          <w:ilvl w:val="1"/>
          <w:numId w:val="177"/>
        </w:numPr>
      </w:pPr>
      <w:r>
        <w:t>No one comes to the Father except through Him.</w:t>
      </w:r>
    </w:p>
    <w:p w14:paraId="3ABCDA58" w14:textId="77777777" w:rsidR="00C12A54" w:rsidRDefault="008F6C8A" w:rsidP="00C83030">
      <w:pPr>
        <w:pStyle w:val="NormalWeb"/>
        <w:numPr>
          <w:ilvl w:val="0"/>
          <w:numId w:val="177"/>
        </w:numPr>
      </w:pPr>
      <w:r>
        <w:t xml:space="preserve">Promises the </w:t>
      </w:r>
      <w:r>
        <w:rPr>
          <w:rStyle w:val="Strong"/>
        </w:rPr>
        <w:t>Holy Spirit (Helper/Advocate)</w:t>
      </w:r>
      <w:r>
        <w:t xml:space="preserve"> to guide and teach.</w:t>
      </w:r>
    </w:p>
    <w:p w14:paraId="7A114791" w14:textId="77777777" w:rsidR="00C12A54" w:rsidRDefault="008F6C8A" w:rsidP="00C83030">
      <w:pPr>
        <w:pStyle w:val="NormalWeb"/>
        <w:numPr>
          <w:ilvl w:val="0"/>
          <w:numId w:val="177"/>
        </w:numPr>
      </w:pPr>
      <w:r>
        <w:rPr>
          <w:rStyle w:val="Strong"/>
        </w:rPr>
        <w:t>Key insight:</w:t>
      </w:r>
      <w:r>
        <w:t xml:space="preserve"> Faith in Jesus brings </w:t>
      </w:r>
      <w:r>
        <w:rPr>
          <w:rStyle w:val="Strong"/>
        </w:rPr>
        <w:t>peace, guidance, and eternal life</w:t>
      </w:r>
      <w:r>
        <w:t>.</w:t>
      </w:r>
    </w:p>
    <w:p w14:paraId="03F39192" w14:textId="77777777" w:rsidR="00C12A54" w:rsidRDefault="00000000">
      <w:r>
        <w:pict w14:anchorId="34B0A0B2">
          <v:rect id="_x0000_i1108" style="width:0;height:1.5pt" o:hralign="center" o:hrstd="t" o:hr="t" fillcolor="#a0a0a0" stroked="f"/>
        </w:pict>
      </w:r>
    </w:p>
    <w:p w14:paraId="32244650" w14:textId="77777777" w:rsidR="00C12A54" w:rsidRDefault="008F6C8A">
      <w:pPr>
        <w:pStyle w:val="Heading3"/>
      </w:pPr>
      <w:r>
        <w:rPr>
          <w:rStyle w:val="Strong"/>
          <w:b/>
          <w:bCs/>
        </w:rPr>
        <w:t>3. John 15 — The True Vine</w:t>
      </w:r>
    </w:p>
    <w:p w14:paraId="34AA2E59" w14:textId="77777777" w:rsidR="00C12A54" w:rsidRDefault="008F6C8A" w:rsidP="00C83030">
      <w:pPr>
        <w:pStyle w:val="NormalWeb"/>
        <w:numPr>
          <w:ilvl w:val="0"/>
          <w:numId w:val="178"/>
        </w:numPr>
      </w:pPr>
      <w:r>
        <w:t xml:space="preserve">Jesus uses the </w:t>
      </w:r>
      <w:r>
        <w:rPr>
          <w:rStyle w:val="Strong"/>
        </w:rPr>
        <w:t>vine and branches metaphor</w:t>
      </w:r>
      <w:r>
        <w:t>:</w:t>
      </w:r>
    </w:p>
    <w:p w14:paraId="7FC0EA83" w14:textId="77777777" w:rsidR="00C12A54" w:rsidRDefault="008F6C8A" w:rsidP="00C83030">
      <w:pPr>
        <w:pStyle w:val="NormalWeb"/>
        <w:numPr>
          <w:ilvl w:val="1"/>
          <w:numId w:val="178"/>
        </w:numPr>
      </w:pPr>
      <w:r>
        <w:t xml:space="preserve">We must </w:t>
      </w:r>
      <w:r>
        <w:rPr>
          <w:rStyle w:val="Strong"/>
        </w:rPr>
        <w:t>remain in Him</w:t>
      </w:r>
      <w:r>
        <w:t xml:space="preserve"> to bear fruit.</w:t>
      </w:r>
    </w:p>
    <w:p w14:paraId="26F1B028" w14:textId="77777777" w:rsidR="00C12A54" w:rsidRDefault="008F6C8A" w:rsidP="00C83030">
      <w:pPr>
        <w:pStyle w:val="NormalWeb"/>
        <w:numPr>
          <w:ilvl w:val="1"/>
          <w:numId w:val="178"/>
        </w:numPr>
      </w:pPr>
      <w:r>
        <w:t>Apart from Him, we can do nothing.</w:t>
      </w:r>
    </w:p>
    <w:p w14:paraId="20FFBF15" w14:textId="77777777" w:rsidR="00C12A54" w:rsidRDefault="008F6C8A" w:rsidP="00C83030">
      <w:pPr>
        <w:pStyle w:val="NormalWeb"/>
        <w:numPr>
          <w:ilvl w:val="0"/>
          <w:numId w:val="178"/>
        </w:numPr>
      </w:pPr>
      <w:r>
        <w:t xml:space="preserve">Commands </w:t>
      </w:r>
      <w:r>
        <w:rPr>
          <w:rStyle w:val="Strong"/>
        </w:rPr>
        <w:t>love, obedience, and sacrificial friendship</w:t>
      </w:r>
      <w:r>
        <w:t>.</w:t>
      </w:r>
    </w:p>
    <w:p w14:paraId="0E524639" w14:textId="77777777" w:rsidR="00C12A54" w:rsidRDefault="008F6C8A" w:rsidP="00C83030">
      <w:pPr>
        <w:pStyle w:val="NormalWeb"/>
        <w:numPr>
          <w:ilvl w:val="0"/>
          <w:numId w:val="178"/>
        </w:numPr>
      </w:pPr>
      <w:r>
        <w:rPr>
          <w:rStyle w:val="Strong"/>
        </w:rPr>
        <w:t>Key insight:</w:t>
      </w:r>
      <w:r>
        <w:t xml:space="preserve"> Abiding in Christ is </w:t>
      </w:r>
      <w:r>
        <w:rPr>
          <w:rStyle w:val="Strong"/>
        </w:rPr>
        <w:t>essential for spiritual vitality and effective witness</w:t>
      </w:r>
      <w:r>
        <w:t>.</w:t>
      </w:r>
    </w:p>
    <w:p w14:paraId="055CB806" w14:textId="77777777" w:rsidR="00C12A54" w:rsidRDefault="00000000">
      <w:r>
        <w:pict w14:anchorId="05578F5A">
          <v:rect id="_x0000_i1109" style="width:0;height:1.5pt" o:hralign="center" o:hrstd="t" o:hr="t" fillcolor="#a0a0a0" stroked="f"/>
        </w:pict>
      </w:r>
    </w:p>
    <w:p w14:paraId="510C8450" w14:textId="77777777" w:rsidR="00C12A54" w:rsidRDefault="008F6C8A">
      <w:pPr>
        <w:pStyle w:val="Heading3"/>
      </w:pPr>
      <w:r>
        <w:rPr>
          <w:rStyle w:val="Strong"/>
          <w:b/>
          <w:bCs/>
        </w:rPr>
        <w:t>4. John 16 — The Work of the Spirit</w:t>
      </w:r>
    </w:p>
    <w:p w14:paraId="683CCB80" w14:textId="77777777" w:rsidR="00C12A54" w:rsidRDefault="008F6C8A" w:rsidP="00C83030">
      <w:pPr>
        <w:pStyle w:val="NormalWeb"/>
        <w:numPr>
          <w:ilvl w:val="0"/>
          <w:numId w:val="179"/>
        </w:numPr>
      </w:pPr>
      <w:r>
        <w:t xml:space="preserve">Jesus prepares disciples for His </w:t>
      </w:r>
      <w:r>
        <w:rPr>
          <w:rStyle w:val="Strong"/>
        </w:rPr>
        <w:t>departure</w:t>
      </w:r>
      <w:r>
        <w:t>.</w:t>
      </w:r>
    </w:p>
    <w:p w14:paraId="7F57D08D" w14:textId="77777777" w:rsidR="00C12A54" w:rsidRDefault="008F6C8A" w:rsidP="00C83030">
      <w:pPr>
        <w:pStyle w:val="NormalWeb"/>
        <w:numPr>
          <w:ilvl w:val="0"/>
          <w:numId w:val="179"/>
        </w:numPr>
      </w:pPr>
      <w:r>
        <w:t>The Holy Spirit will:</w:t>
      </w:r>
    </w:p>
    <w:p w14:paraId="66E8B65E" w14:textId="77777777" w:rsidR="00C12A54" w:rsidRDefault="008F6C8A" w:rsidP="00C83030">
      <w:pPr>
        <w:pStyle w:val="NormalWeb"/>
        <w:numPr>
          <w:ilvl w:val="1"/>
          <w:numId w:val="179"/>
        </w:numPr>
      </w:pPr>
      <w:r>
        <w:rPr>
          <w:rStyle w:val="Strong"/>
        </w:rPr>
        <w:t>Guide into all truth</w:t>
      </w:r>
    </w:p>
    <w:p w14:paraId="08A92BD0" w14:textId="77777777" w:rsidR="00C12A54" w:rsidRDefault="008F6C8A" w:rsidP="00C83030">
      <w:pPr>
        <w:pStyle w:val="NormalWeb"/>
        <w:numPr>
          <w:ilvl w:val="1"/>
          <w:numId w:val="179"/>
        </w:numPr>
      </w:pPr>
      <w:r>
        <w:rPr>
          <w:rStyle w:val="Strong"/>
        </w:rPr>
        <w:t>Convict the world of sin, righteousness, and judgment</w:t>
      </w:r>
    </w:p>
    <w:p w14:paraId="5D02811C" w14:textId="77777777" w:rsidR="00C12A54" w:rsidRDefault="008F6C8A" w:rsidP="00C83030">
      <w:pPr>
        <w:pStyle w:val="NormalWeb"/>
        <w:numPr>
          <w:ilvl w:val="1"/>
          <w:numId w:val="179"/>
        </w:numPr>
      </w:pPr>
      <w:r>
        <w:rPr>
          <w:rStyle w:val="Strong"/>
        </w:rPr>
        <w:t>Bring peace and understanding</w:t>
      </w:r>
    </w:p>
    <w:p w14:paraId="441FF201" w14:textId="77777777" w:rsidR="00C12A54" w:rsidRDefault="008F6C8A" w:rsidP="00C83030">
      <w:pPr>
        <w:pStyle w:val="NormalWeb"/>
        <w:numPr>
          <w:ilvl w:val="0"/>
          <w:numId w:val="179"/>
        </w:numPr>
      </w:pPr>
      <w:r>
        <w:rPr>
          <w:rStyle w:val="Strong"/>
        </w:rPr>
        <w:t>Key insight:</w:t>
      </w:r>
      <w:r>
        <w:t xml:space="preserve"> The Spirit empowers disciples to </w:t>
      </w:r>
      <w:r>
        <w:rPr>
          <w:rStyle w:val="Strong"/>
        </w:rPr>
        <w:t>continue Jesus’ work and bear witness</w:t>
      </w:r>
      <w:r>
        <w:t>.</w:t>
      </w:r>
    </w:p>
    <w:p w14:paraId="1893DA3F" w14:textId="77777777" w:rsidR="00C12A54" w:rsidRDefault="00000000">
      <w:r>
        <w:pict w14:anchorId="4D8600DC">
          <v:rect id="_x0000_i1110" style="width:0;height:1.5pt" o:hralign="center" o:hrstd="t" o:hr="t" fillcolor="#a0a0a0" stroked="f"/>
        </w:pict>
      </w:r>
    </w:p>
    <w:p w14:paraId="7B285A1B" w14:textId="77777777" w:rsidR="00C12A54" w:rsidRDefault="008F6C8A">
      <w:pPr>
        <w:pStyle w:val="Heading3"/>
      </w:pPr>
      <w:r>
        <w:rPr>
          <w:rStyle w:val="Strong"/>
          <w:b/>
          <w:bCs/>
        </w:rPr>
        <w:lastRenderedPageBreak/>
        <w:t>5. John 17 — Jesus’ High Priestly Prayer</w:t>
      </w:r>
    </w:p>
    <w:p w14:paraId="5615B8FD" w14:textId="77777777" w:rsidR="00C12A54" w:rsidRDefault="008F6C8A" w:rsidP="00C83030">
      <w:pPr>
        <w:pStyle w:val="NormalWeb"/>
        <w:numPr>
          <w:ilvl w:val="0"/>
          <w:numId w:val="180"/>
        </w:numPr>
      </w:pPr>
      <w:r>
        <w:t>Jesus prays for:</w:t>
      </w:r>
    </w:p>
    <w:p w14:paraId="1A66B36E" w14:textId="77777777" w:rsidR="00C12A54" w:rsidRDefault="008F6C8A" w:rsidP="00C83030">
      <w:pPr>
        <w:pStyle w:val="NormalWeb"/>
        <w:numPr>
          <w:ilvl w:val="1"/>
          <w:numId w:val="180"/>
        </w:numPr>
      </w:pPr>
      <w:r>
        <w:rPr>
          <w:rStyle w:val="Strong"/>
        </w:rPr>
        <w:t>Himself</w:t>
      </w:r>
      <w:r>
        <w:t xml:space="preserve"> – glorification to complete His mission.</w:t>
      </w:r>
    </w:p>
    <w:p w14:paraId="70FE3D8D" w14:textId="77777777" w:rsidR="00C12A54" w:rsidRDefault="008F6C8A" w:rsidP="00C83030">
      <w:pPr>
        <w:pStyle w:val="NormalWeb"/>
        <w:numPr>
          <w:ilvl w:val="1"/>
          <w:numId w:val="180"/>
        </w:numPr>
      </w:pPr>
      <w:r>
        <w:rPr>
          <w:rStyle w:val="Strong"/>
        </w:rPr>
        <w:t>His disciples</w:t>
      </w:r>
      <w:r>
        <w:t xml:space="preserve"> – protection, unity, and sanctification.</w:t>
      </w:r>
    </w:p>
    <w:p w14:paraId="648C4C12" w14:textId="77777777" w:rsidR="00C12A54" w:rsidRDefault="008F6C8A" w:rsidP="00C83030">
      <w:pPr>
        <w:pStyle w:val="NormalWeb"/>
        <w:numPr>
          <w:ilvl w:val="1"/>
          <w:numId w:val="180"/>
        </w:numPr>
      </w:pPr>
      <w:r>
        <w:rPr>
          <w:rStyle w:val="Strong"/>
        </w:rPr>
        <w:t>Future believers</w:t>
      </w:r>
      <w:r>
        <w:t xml:space="preserve"> – unity and communion with God.</w:t>
      </w:r>
    </w:p>
    <w:p w14:paraId="754F467F" w14:textId="77777777" w:rsidR="00C12A54" w:rsidRDefault="008F6C8A" w:rsidP="00C83030">
      <w:pPr>
        <w:pStyle w:val="NormalWeb"/>
        <w:numPr>
          <w:ilvl w:val="0"/>
          <w:numId w:val="180"/>
        </w:numPr>
      </w:pPr>
      <w:r>
        <w:rPr>
          <w:rStyle w:val="Strong"/>
        </w:rPr>
        <w:t>Key insight:</w:t>
      </w:r>
      <w:r>
        <w:t xml:space="preserve"> Prayer reflects Jesus’ </w:t>
      </w:r>
      <w:r>
        <w:rPr>
          <w:rStyle w:val="Strong"/>
        </w:rPr>
        <w:t>love, mission focus, and intercession</w:t>
      </w:r>
      <w:r>
        <w:t xml:space="preserve"> for His followers.</w:t>
      </w:r>
    </w:p>
    <w:p w14:paraId="7D506EEB" w14:textId="77777777" w:rsidR="00C12A54" w:rsidRDefault="00000000">
      <w:r>
        <w:pict w14:anchorId="1F2D8BA7">
          <v:rect id="_x0000_i1111" style="width:0;height:1.5pt" o:hralign="center" o:hrstd="t" o:hr="t" fillcolor="#a0a0a0" stroked="f"/>
        </w:pict>
      </w:r>
    </w:p>
    <w:p w14:paraId="11BC2615" w14:textId="77777777" w:rsidR="00C12A54" w:rsidRDefault="008F6C8A">
      <w:pPr>
        <w:pStyle w:val="Heading3"/>
      </w:pPr>
      <w:r>
        <w:rPr>
          <w:rStyle w:val="Strong"/>
          <w:b/>
          <w:bCs/>
        </w:rPr>
        <w:t>6. John 18 — Arrest and Trial</w:t>
      </w:r>
    </w:p>
    <w:p w14:paraId="7A0DBF14" w14:textId="77777777" w:rsidR="00C12A54" w:rsidRDefault="008F6C8A" w:rsidP="00C83030">
      <w:pPr>
        <w:pStyle w:val="NormalWeb"/>
        <w:numPr>
          <w:ilvl w:val="0"/>
          <w:numId w:val="181"/>
        </w:numPr>
      </w:pPr>
      <w:r>
        <w:t xml:space="preserve">Jesus is </w:t>
      </w:r>
      <w:r>
        <w:rPr>
          <w:rStyle w:val="Strong"/>
        </w:rPr>
        <w:t>betrayed by Judas</w:t>
      </w:r>
      <w:r>
        <w:t xml:space="preserve"> and arrested.</w:t>
      </w:r>
    </w:p>
    <w:p w14:paraId="7C685F18" w14:textId="77777777" w:rsidR="00C12A54" w:rsidRDefault="008F6C8A" w:rsidP="00C83030">
      <w:pPr>
        <w:pStyle w:val="NormalWeb"/>
        <w:numPr>
          <w:ilvl w:val="0"/>
          <w:numId w:val="181"/>
        </w:numPr>
      </w:pPr>
      <w:r>
        <w:t xml:space="preserve">He is questioned by </w:t>
      </w:r>
      <w:r>
        <w:rPr>
          <w:rStyle w:val="Strong"/>
        </w:rPr>
        <w:t>Caiaphas and Pilate</w:t>
      </w:r>
      <w:r>
        <w:t>, highlighting:</w:t>
      </w:r>
    </w:p>
    <w:p w14:paraId="4B150D3C" w14:textId="77777777" w:rsidR="00C12A54" w:rsidRDefault="008F6C8A" w:rsidP="00C83030">
      <w:pPr>
        <w:pStyle w:val="NormalWeb"/>
        <w:numPr>
          <w:ilvl w:val="1"/>
          <w:numId w:val="181"/>
        </w:numPr>
      </w:pPr>
      <w:r>
        <w:rPr>
          <w:rStyle w:val="Strong"/>
        </w:rPr>
        <w:t>Jesus’ voluntary submission</w:t>
      </w:r>
      <w:r>
        <w:t xml:space="preserve"> to the Father’s plan.</w:t>
      </w:r>
    </w:p>
    <w:p w14:paraId="01A997D5" w14:textId="77777777" w:rsidR="00C12A54" w:rsidRDefault="008F6C8A" w:rsidP="00C83030">
      <w:pPr>
        <w:pStyle w:val="NormalWeb"/>
        <w:numPr>
          <w:ilvl w:val="1"/>
          <w:numId w:val="181"/>
        </w:numPr>
      </w:pPr>
      <w:r>
        <w:t xml:space="preserve">His kingdom is </w:t>
      </w:r>
      <w:r>
        <w:rPr>
          <w:rStyle w:val="Strong"/>
        </w:rPr>
        <w:t>not of this world</w:t>
      </w:r>
      <w:r>
        <w:t>.</w:t>
      </w:r>
    </w:p>
    <w:p w14:paraId="62328278" w14:textId="77777777" w:rsidR="00C12A54" w:rsidRDefault="008F6C8A" w:rsidP="00C83030">
      <w:pPr>
        <w:pStyle w:val="NormalWeb"/>
        <w:numPr>
          <w:ilvl w:val="0"/>
          <w:numId w:val="181"/>
        </w:numPr>
      </w:pPr>
      <w:r>
        <w:rPr>
          <w:rStyle w:val="Strong"/>
        </w:rPr>
        <w:t>Key insight:</w:t>
      </w:r>
      <w:r>
        <w:t xml:space="preserve"> Jesus willingly suffers to </w:t>
      </w:r>
      <w:r>
        <w:rPr>
          <w:rStyle w:val="Strong"/>
        </w:rPr>
        <w:t>fulfill God’s redemptive plan</w:t>
      </w:r>
      <w:r>
        <w:t>, demonstrating His sovereignty and innocence.</w:t>
      </w:r>
    </w:p>
    <w:p w14:paraId="46C4295C" w14:textId="77777777" w:rsidR="00C12A54" w:rsidRDefault="00000000">
      <w:r>
        <w:pict w14:anchorId="183684D5">
          <v:rect id="_x0000_i1112" style="width:0;height:1.5pt" o:hralign="center" o:hrstd="t" o:hr="t" fillcolor="#a0a0a0" stroked="f"/>
        </w:pict>
      </w:r>
    </w:p>
    <w:p w14:paraId="6E7385B6" w14:textId="77777777" w:rsidR="00C12A54" w:rsidRDefault="008F6C8A">
      <w:pPr>
        <w:pStyle w:val="Heading3"/>
      </w:pPr>
      <w:r>
        <w:rPr>
          <w:rStyle w:val="Strong"/>
          <w:b/>
          <w:bCs/>
        </w:rPr>
        <w:t>7. John 19 — Crucifixion and Burial</w:t>
      </w:r>
    </w:p>
    <w:p w14:paraId="60DD8868" w14:textId="77777777" w:rsidR="00C12A54" w:rsidRDefault="008F6C8A" w:rsidP="00C83030">
      <w:pPr>
        <w:pStyle w:val="NormalWeb"/>
        <w:numPr>
          <w:ilvl w:val="0"/>
          <w:numId w:val="182"/>
        </w:numPr>
      </w:pPr>
      <w:r>
        <w:t xml:space="preserve">Jesus is </w:t>
      </w:r>
      <w:r>
        <w:rPr>
          <w:rStyle w:val="Strong"/>
        </w:rPr>
        <w:t>crucified</w:t>
      </w:r>
      <w:r>
        <w:t>, fulfilling prophecy and taking on humanity’s sin.</w:t>
      </w:r>
    </w:p>
    <w:p w14:paraId="2DC6F033" w14:textId="77777777" w:rsidR="00C12A54" w:rsidRDefault="008F6C8A" w:rsidP="00C83030">
      <w:pPr>
        <w:pStyle w:val="NormalWeb"/>
        <w:numPr>
          <w:ilvl w:val="0"/>
          <w:numId w:val="182"/>
        </w:numPr>
      </w:pPr>
      <w:r>
        <w:t>Key elements:</w:t>
      </w:r>
    </w:p>
    <w:p w14:paraId="43F99604" w14:textId="77777777" w:rsidR="00C12A54" w:rsidRDefault="008F6C8A" w:rsidP="00C83030">
      <w:pPr>
        <w:pStyle w:val="NormalWeb"/>
        <w:numPr>
          <w:ilvl w:val="1"/>
          <w:numId w:val="182"/>
        </w:numPr>
      </w:pPr>
      <w:r>
        <w:t>He is mocked, crowned with thorns, and pierced.</w:t>
      </w:r>
    </w:p>
    <w:p w14:paraId="58FCE7DA" w14:textId="77777777" w:rsidR="00C12A54" w:rsidRDefault="008F6C8A" w:rsidP="00C83030">
      <w:pPr>
        <w:pStyle w:val="NormalWeb"/>
        <w:numPr>
          <w:ilvl w:val="1"/>
          <w:numId w:val="182"/>
        </w:numPr>
      </w:pPr>
      <w:r>
        <w:t xml:space="preserve">His words reveal </w:t>
      </w:r>
      <w:r>
        <w:rPr>
          <w:rStyle w:val="Strong"/>
        </w:rPr>
        <w:t>forgiveness and fulfillment</w:t>
      </w:r>
      <w:r>
        <w:t xml:space="preserve"> (“It is finished”).</w:t>
      </w:r>
    </w:p>
    <w:p w14:paraId="79576C36" w14:textId="77777777" w:rsidR="00C12A54" w:rsidRDefault="008F6C8A" w:rsidP="00C83030">
      <w:pPr>
        <w:pStyle w:val="NormalWeb"/>
        <w:numPr>
          <w:ilvl w:val="1"/>
          <w:numId w:val="182"/>
        </w:numPr>
      </w:pPr>
      <w:r>
        <w:t xml:space="preserve">His death ensures </w:t>
      </w:r>
      <w:r>
        <w:rPr>
          <w:rStyle w:val="Strong"/>
        </w:rPr>
        <w:t>salvation and reconciliation with God</w:t>
      </w:r>
      <w:r>
        <w:t>.</w:t>
      </w:r>
    </w:p>
    <w:p w14:paraId="29DF418A" w14:textId="77777777" w:rsidR="00C12A54" w:rsidRDefault="008F6C8A" w:rsidP="00C83030">
      <w:pPr>
        <w:pStyle w:val="NormalWeb"/>
        <w:numPr>
          <w:ilvl w:val="0"/>
          <w:numId w:val="182"/>
        </w:numPr>
      </w:pPr>
      <w:r>
        <w:rPr>
          <w:rStyle w:val="Strong"/>
        </w:rPr>
        <w:t>Key insight:</w:t>
      </w:r>
      <w:r>
        <w:t xml:space="preserve"> The cross shows </w:t>
      </w:r>
      <w:r>
        <w:rPr>
          <w:rStyle w:val="Strong"/>
        </w:rPr>
        <w:t>ultimate love, obedience, and atonement</w:t>
      </w:r>
      <w:r>
        <w:t>.</w:t>
      </w:r>
    </w:p>
    <w:p w14:paraId="74E21097" w14:textId="77777777" w:rsidR="00C12A54" w:rsidRDefault="00000000">
      <w:r>
        <w:pict w14:anchorId="0DB4A868">
          <v:rect id="_x0000_i1113" style="width:0;height:1.5pt" o:hralign="center" o:hrstd="t" o:hr="t" fillcolor="#a0a0a0" stroked="f"/>
        </w:pict>
      </w:r>
    </w:p>
    <w:p w14:paraId="1FA3594F" w14:textId="77777777" w:rsidR="00C12A54" w:rsidRDefault="008F6C8A">
      <w:pPr>
        <w:pStyle w:val="Heading3"/>
      </w:pPr>
      <w:r>
        <w:rPr>
          <w:rStyle w:val="Strong"/>
          <w:b/>
          <w:bCs/>
        </w:rPr>
        <w:t>8. John 20 — Resurrection</w:t>
      </w:r>
    </w:p>
    <w:p w14:paraId="58A5E744" w14:textId="77777777" w:rsidR="00C12A54" w:rsidRDefault="008F6C8A" w:rsidP="00C83030">
      <w:pPr>
        <w:pStyle w:val="NormalWeb"/>
        <w:numPr>
          <w:ilvl w:val="0"/>
          <w:numId w:val="183"/>
        </w:numPr>
      </w:pPr>
      <w:r>
        <w:t xml:space="preserve">Jesus </w:t>
      </w:r>
      <w:r>
        <w:rPr>
          <w:rStyle w:val="Strong"/>
        </w:rPr>
        <w:t>rises from the dead</w:t>
      </w:r>
      <w:r>
        <w:t>, first appearing to Mary Magdalene and then to His disciples.</w:t>
      </w:r>
    </w:p>
    <w:p w14:paraId="6FA6050D" w14:textId="77777777" w:rsidR="00C12A54" w:rsidRDefault="008F6C8A" w:rsidP="00C83030">
      <w:pPr>
        <w:pStyle w:val="NormalWeb"/>
        <w:numPr>
          <w:ilvl w:val="0"/>
          <w:numId w:val="183"/>
        </w:numPr>
      </w:pPr>
      <w:r>
        <w:t>Key points:</w:t>
      </w:r>
    </w:p>
    <w:p w14:paraId="4F1CAC66" w14:textId="77777777" w:rsidR="00C12A54" w:rsidRDefault="008F6C8A" w:rsidP="00C83030">
      <w:pPr>
        <w:pStyle w:val="NormalWeb"/>
        <w:numPr>
          <w:ilvl w:val="1"/>
          <w:numId w:val="183"/>
        </w:numPr>
      </w:pPr>
      <w:r>
        <w:t xml:space="preserve">Confirms His </w:t>
      </w:r>
      <w:r>
        <w:rPr>
          <w:rStyle w:val="Strong"/>
        </w:rPr>
        <w:t>victory over death</w:t>
      </w:r>
      <w:r>
        <w:t>.</w:t>
      </w:r>
    </w:p>
    <w:p w14:paraId="1A0E9575" w14:textId="77777777" w:rsidR="00C12A54" w:rsidRDefault="008F6C8A" w:rsidP="00C83030">
      <w:pPr>
        <w:pStyle w:val="NormalWeb"/>
        <w:numPr>
          <w:ilvl w:val="1"/>
          <w:numId w:val="183"/>
        </w:numPr>
      </w:pPr>
      <w:r>
        <w:t xml:space="preserve">Gives the </w:t>
      </w:r>
      <w:r>
        <w:rPr>
          <w:rStyle w:val="Strong"/>
        </w:rPr>
        <w:t>Holy Spirit</w:t>
      </w:r>
      <w:r>
        <w:t xml:space="preserve"> to empower disciples.</w:t>
      </w:r>
    </w:p>
    <w:p w14:paraId="3C885929" w14:textId="77777777" w:rsidR="00C12A54" w:rsidRDefault="008F6C8A" w:rsidP="00C83030">
      <w:pPr>
        <w:pStyle w:val="NormalWeb"/>
        <w:numPr>
          <w:ilvl w:val="1"/>
          <w:numId w:val="183"/>
        </w:numPr>
      </w:pPr>
      <w:r>
        <w:t xml:space="preserve">Thomas is invited to </w:t>
      </w:r>
      <w:r>
        <w:rPr>
          <w:rStyle w:val="Strong"/>
        </w:rPr>
        <w:t>believe without seeing</w:t>
      </w:r>
      <w:r>
        <w:t>, showing the blessing of faith.</w:t>
      </w:r>
    </w:p>
    <w:p w14:paraId="55D14173" w14:textId="77777777" w:rsidR="00C12A54" w:rsidRDefault="008F6C8A" w:rsidP="00C83030">
      <w:pPr>
        <w:pStyle w:val="NormalWeb"/>
        <w:numPr>
          <w:ilvl w:val="0"/>
          <w:numId w:val="183"/>
        </w:numPr>
      </w:pPr>
      <w:r>
        <w:rPr>
          <w:rStyle w:val="Strong"/>
        </w:rPr>
        <w:t>Key insight:</w:t>
      </w:r>
      <w:r>
        <w:t xml:space="preserve"> Resurrection proves Jesus’ </w:t>
      </w:r>
      <w:r>
        <w:rPr>
          <w:rStyle w:val="Strong"/>
        </w:rPr>
        <w:t>divine identity</w:t>
      </w:r>
      <w:r>
        <w:t xml:space="preserve"> and offers </w:t>
      </w:r>
      <w:r>
        <w:rPr>
          <w:rStyle w:val="Strong"/>
        </w:rPr>
        <w:t>eternal hope</w:t>
      </w:r>
      <w:r>
        <w:t>.</w:t>
      </w:r>
    </w:p>
    <w:p w14:paraId="57C8C486" w14:textId="77777777" w:rsidR="00C12A54" w:rsidRDefault="00000000">
      <w:r>
        <w:pict w14:anchorId="611A156F">
          <v:rect id="_x0000_i1114" style="width:0;height:1.5pt" o:hralign="center" o:hrstd="t" o:hr="t" fillcolor="#a0a0a0" stroked="f"/>
        </w:pict>
      </w:r>
    </w:p>
    <w:p w14:paraId="4C282A29" w14:textId="77777777" w:rsidR="00C12A54" w:rsidRDefault="008F6C8A">
      <w:pPr>
        <w:pStyle w:val="Heading3"/>
      </w:pPr>
      <w:r>
        <w:rPr>
          <w:rStyle w:val="Strong"/>
          <w:b/>
          <w:bCs/>
        </w:rPr>
        <w:lastRenderedPageBreak/>
        <w:t>9. John 21 — Restoration and Commission</w:t>
      </w:r>
    </w:p>
    <w:p w14:paraId="3BE64CCC" w14:textId="77777777" w:rsidR="00C12A54" w:rsidRDefault="008F6C8A" w:rsidP="00C83030">
      <w:pPr>
        <w:pStyle w:val="NormalWeb"/>
        <w:numPr>
          <w:ilvl w:val="0"/>
          <w:numId w:val="184"/>
        </w:numPr>
      </w:pPr>
      <w:r>
        <w:t>Jesus appears to disciples by the Sea of Galilee.</w:t>
      </w:r>
    </w:p>
    <w:p w14:paraId="0D1D0927" w14:textId="77777777" w:rsidR="00C12A54" w:rsidRDefault="008F6C8A" w:rsidP="00C83030">
      <w:pPr>
        <w:pStyle w:val="NormalWeb"/>
        <w:numPr>
          <w:ilvl w:val="0"/>
          <w:numId w:val="184"/>
        </w:numPr>
      </w:pPr>
      <w:r>
        <w:t>Key points:</w:t>
      </w:r>
    </w:p>
    <w:p w14:paraId="2DF4C4E2" w14:textId="77777777" w:rsidR="00C12A54" w:rsidRDefault="008F6C8A" w:rsidP="00C83030">
      <w:pPr>
        <w:pStyle w:val="NormalWeb"/>
        <w:numPr>
          <w:ilvl w:val="1"/>
          <w:numId w:val="184"/>
        </w:numPr>
      </w:pPr>
      <w:r>
        <w:t xml:space="preserve">Reinstates </w:t>
      </w:r>
      <w:r>
        <w:rPr>
          <w:rStyle w:val="Strong"/>
        </w:rPr>
        <w:t>Peter</w:t>
      </w:r>
      <w:r>
        <w:t xml:space="preserve"> after his denial: “Feed my sheep.”</w:t>
      </w:r>
    </w:p>
    <w:p w14:paraId="2231CFEB" w14:textId="77777777" w:rsidR="00C12A54" w:rsidRDefault="008F6C8A" w:rsidP="00C83030">
      <w:pPr>
        <w:pStyle w:val="NormalWeb"/>
        <w:numPr>
          <w:ilvl w:val="1"/>
          <w:numId w:val="184"/>
        </w:numPr>
      </w:pPr>
      <w:r>
        <w:t xml:space="preserve">Confirms the disciples’ </w:t>
      </w:r>
      <w:r>
        <w:rPr>
          <w:rStyle w:val="Strong"/>
        </w:rPr>
        <w:t>mission to shepherd and witness</w:t>
      </w:r>
      <w:r>
        <w:t>.</w:t>
      </w:r>
    </w:p>
    <w:p w14:paraId="6C023E97" w14:textId="77777777" w:rsidR="00C12A54" w:rsidRDefault="008F6C8A" w:rsidP="00C83030">
      <w:pPr>
        <w:pStyle w:val="NormalWeb"/>
        <w:numPr>
          <w:ilvl w:val="1"/>
          <w:numId w:val="184"/>
        </w:numPr>
      </w:pPr>
      <w:r>
        <w:t xml:space="preserve">Ends with a reminder of </w:t>
      </w:r>
      <w:r>
        <w:rPr>
          <w:rStyle w:val="Strong"/>
        </w:rPr>
        <w:t>Jesus’ continued care and ultimate return</w:t>
      </w:r>
      <w:r>
        <w:t>.</w:t>
      </w:r>
    </w:p>
    <w:p w14:paraId="2D2806FD" w14:textId="77777777" w:rsidR="00C12A54" w:rsidRDefault="008F6C8A" w:rsidP="00C83030">
      <w:pPr>
        <w:pStyle w:val="NormalWeb"/>
        <w:numPr>
          <w:ilvl w:val="0"/>
          <w:numId w:val="184"/>
        </w:numPr>
      </w:pPr>
      <w:r>
        <w:rPr>
          <w:rStyle w:val="Strong"/>
        </w:rPr>
        <w:t>Key insight:</w:t>
      </w:r>
      <w:r>
        <w:t xml:space="preserve"> Faithful discipleship involves </w:t>
      </w:r>
      <w:r>
        <w:rPr>
          <w:rStyle w:val="Strong"/>
        </w:rPr>
        <w:t>restoration, obedience, and mission</w:t>
      </w:r>
      <w:r>
        <w:t>.</w:t>
      </w:r>
    </w:p>
    <w:p w14:paraId="73A0F38B" w14:textId="77777777" w:rsidR="00C12A54" w:rsidRDefault="008F6C8A">
      <w:r>
        <w:t>_________________________________________________________________________________________________________</w:t>
      </w:r>
    </w:p>
    <w:p w14:paraId="00AC2152" w14:textId="77777777" w:rsidR="00C12A54" w:rsidRDefault="00C12A54"/>
    <w:p w14:paraId="66870A26" w14:textId="77777777" w:rsidR="00C12A54" w:rsidRDefault="00C12A54"/>
    <w:p w14:paraId="659D38F5" w14:textId="77777777" w:rsidR="00C12A54" w:rsidRDefault="008F6C8A">
      <w:r>
        <w:t>14. Acts 1-12 — Week 10 (Due by: 8 September)</w:t>
      </w:r>
    </w:p>
    <w:p w14:paraId="5B9EFC8C" w14:textId="77777777" w:rsidR="00C12A54" w:rsidRDefault="008F6C8A">
      <w:r>
        <w:t>☐ Completed</w:t>
      </w:r>
    </w:p>
    <w:p w14:paraId="7D4B7620" w14:textId="77777777" w:rsidR="00C12A54" w:rsidRDefault="008F6C8A">
      <w:r>
        <w:t>Comments:</w:t>
      </w:r>
    </w:p>
    <w:p w14:paraId="52FF9FB6" w14:textId="77777777" w:rsidR="00C12A54" w:rsidRDefault="008F6C8A">
      <w:pPr>
        <w:pStyle w:val="Heading3"/>
      </w:pPr>
      <w:r>
        <w:rPr>
          <w:rStyle w:val="Strong"/>
          <w:b/>
          <w:bCs/>
        </w:rPr>
        <w:t>1. Acts 1 — Ascension and Promise of the Holy Spirit</w:t>
      </w:r>
    </w:p>
    <w:p w14:paraId="339EED26" w14:textId="77777777" w:rsidR="00C12A54" w:rsidRDefault="008F6C8A" w:rsidP="00C83030">
      <w:pPr>
        <w:pStyle w:val="NormalWeb"/>
        <w:numPr>
          <w:ilvl w:val="0"/>
          <w:numId w:val="185"/>
        </w:numPr>
      </w:pPr>
      <w:r>
        <w:t xml:space="preserve">Jesus </w:t>
      </w:r>
      <w:r>
        <w:rPr>
          <w:rStyle w:val="Strong"/>
        </w:rPr>
        <w:t>prepares the disciples</w:t>
      </w:r>
      <w:r>
        <w:t xml:space="preserve"> for His departure.</w:t>
      </w:r>
    </w:p>
    <w:p w14:paraId="72FC9116" w14:textId="77777777" w:rsidR="00C12A54" w:rsidRDefault="008F6C8A" w:rsidP="00C83030">
      <w:pPr>
        <w:pStyle w:val="NormalWeb"/>
        <w:numPr>
          <w:ilvl w:val="0"/>
          <w:numId w:val="185"/>
        </w:numPr>
      </w:pPr>
      <w:r>
        <w:t xml:space="preserve">Promises the </w:t>
      </w:r>
      <w:r>
        <w:rPr>
          <w:rStyle w:val="Strong"/>
        </w:rPr>
        <w:t>Holy Spirit</w:t>
      </w:r>
      <w:r>
        <w:t xml:space="preserve"> to empower them to be witnesses “in Jerusalem, Judea, Samaria, and to the ends of the earth.”</w:t>
      </w:r>
    </w:p>
    <w:p w14:paraId="5E56E15E" w14:textId="77777777" w:rsidR="00C12A54" w:rsidRDefault="008F6C8A" w:rsidP="00C83030">
      <w:pPr>
        <w:pStyle w:val="NormalWeb"/>
        <w:numPr>
          <w:ilvl w:val="0"/>
          <w:numId w:val="185"/>
        </w:numPr>
      </w:pPr>
      <w:r>
        <w:rPr>
          <w:rStyle w:val="Strong"/>
        </w:rPr>
        <w:t>Matthias is chosen</w:t>
      </w:r>
      <w:r>
        <w:t xml:space="preserve"> to replace Judas, showing the importance of </w:t>
      </w:r>
      <w:r>
        <w:rPr>
          <w:rStyle w:val="Strong"/>
        </w:rPr>
        <w:t>faithful leadership</w:t>
      </w:r>
      <w:r>
        <w:t>.</w:t>
      </w:r>
    </w:p>
    <w:p w14:paraId="4610AE09" w14:textId="77777777" w:rsidR="00C12A54" w:rsidRDefault="008F6C8A" w:rsidP="00C83030">
      <w:pPr>
        <w:pStyle w:val="NormalWeb"/>
        <w:numPr>
          <w:ilvl w:val="0"/>
          <w:numId w:val="185"/>
        </w:numPr>
      </w:pPr>
      <w:r>
        <w:rPr>
          <w:rStyle w:val="Strong"/>
        </w:rPr>
        <w:t>Key insight:</w:t>
      </w:r>
      <w:r>
        <w:t xml:space="preserve"> God’s work continues through </w:t>
      </w:r>
      <w:r>
        <w:rPr>
          <w:rStyle w:val="Strong"/>
        </w:rPr>
        <w:t>empowered, Spirit-filled believers</w:t>
      </w:r>
      <w:r>
        <w:t>, and leadership matters in the church.</w:t>
      </w:r>
    </w:p>
    <w:p w14:paraId="08F175C6" w14:textId="77777777" w:rsidR="00C12A54" w:rsidRDefault="00000000">
      <w:r>
        <w:pict w14:anchorId="6B7FCB13">
          <v:rect id="_x0000_i1115" style="width:0;height:1.5pt" o:hralign="center" o:hrstd="t" o:hr="t" fillcolor="#a0a0a0" stroked="f"/>
        </w:pict>
      </w:r>
    </w:p>
    <w:p w14:paraId="323FF2FD" w14:textId="77777777" w:rsidR="00C12A54" w:rsidRDefault="008F6C8A">
      <w:pPr>
        <w:pStyle w:val="Heading3"/>
      </w:pPr>
      <w:r>
        <w:rPr>
          <w:rStyle w:val="Strong"/>
          <w:b/>
          <w:bCs/>
        </w:rPr>
        <w:t>2. Acts 2 — Pentecost</w:t>
      </w:r>
    </w:p>
    <w:p w14:paraId="5A59A761" w14:textId="77777777" w:rsidR="00C12A54" w:rsidRDefault="008F6C8A" w:rsidP="00C83030">
      <w:pPr>
        <w:pStyle w:val="NormalWeb"/>
        <w:numPr>
          <w:ilvl w:val="0"/>
          <w:numId w:val="186"/>
        </w:numPr>
      </w:pPr>
      <w:r>
        <w:t xml:space="preserve">The </w:t>
      </w:r>
      <w:r>
        <w:rPr>
          <w:rStyle w:val="Strong"/>
        </w:rPr>
        <w:t>Holy Spirit comes</w:t>
      </w:r>
      <w:r>
        <w:t xml:space="preserve"> as tongues of fire; disciples are </w:t>
      </w:r>
      <w:r>
        <w:rPr>
          <w:rStyle w:val="Strong"/>
        </w:rPr>
        <w:t>filled with power</w:t>
      </w:r>
      <w:r>
        <w:t>.</w:t>
      </w:r>
    </w:p>
    <w:p w14:paraId="3C771B6A" w14:textId="77777777" w:rsidR="00C12A54" w:rsidRDefault="008F6C8A" w:rsidP="00C83030">
      <w:pPr>
        <w:pStyle w:val="NormalWeb"/>
        <w:numPr>
          <w:ilvl w:val="0"/>
          <w:numId w:val="186"/>
        </w:numPr>
      </w:pPr>
      <w:r>
        <w:rPr>
          <w:rStyle w:val="Strong"/>
        </w:rPr>
        <w:t>Peter preaches boldly</w:t>
      </w:r>
      <w:r>
        <w:t xml:space="preserve">, and </w:t>
      </w:r>
      <w:r>
        <w:rPr>
          <w:rStyle w:val="Strong"/>
        </w:rPr>
        <w:t>3,000 are saved</w:t>
      </w:r>
      <w:r>
        <w:t>.</w:t>
      </w:r>
    </w:p>
    <w:p w14:paraId="40638FEB" w14:textId="77777777" w:rsidR="00C12A54" w:rsidRDefault="008F6C8A" w:rsidP="00C83030">
      <w:pPr>
        <w:pStyle w:val="NormalWeb"/>
        <w:numPr>
          <w:ilvl w:val="0"/>
          <w:numId w:val="186"/>
        </w:numPr>
      </w:pPr>
      <w:r>
        <w:rPr>
          <w:rStyle w:val="Strong"/>
        </w:rPr>
        <w:t>Key insight:</w:t>
      </w:r>
      <w:r>
        <w:t xml:space="preserve"> The Spirit enables </w:t>
      </w:r>
      <w:r>
        <w:rPr>
          <w:rStyle w:val="Strong"/>
        </w:rPr>
        <w:t>bold witness</w:t>
      </w:r>
      <w:r>
        <w:t xml:space="preserve">, and the Gospel spreads as people respond to </w:t>
      </w:r>
      <w:r>
        <w:rPr>
          <w:rStyle w:val="Strong"/>
        </w:rPr>
        <w:t>repentance and faith</w:t>
      </w:r>
      <w:r>
        <w:t>.</w:t>
      </w:r>
    </w:p>
    <w:p w14:paraId="4694FF1D" w14:textId="77777777" w:rsidR="00C12A54" w:rsidRDefault="00000000">
      <w:r>
        <w:pict w14:anchorId="0F05E93B">
          <v:rect id="_x0000_i1116" style="width:0;height:1.5pt" o:hralign="center" o:hrstd="t" o:hr="t" fillcolor="#a0a0a0" stroked="f"/>
        </w:pict>
      </w:r>
    </w:p>
    <w:p w14:paraId="5D0BE615" w14:textId="77777777" w:rsidR="00C12A54" w:rsidRDefault="008F6C8A">
      <w:pPr>
        <w:pStyle w:val="Heading3"/>
      </w:pPr>
      <w:r>
        <w:rPr>
          <w:rStyle w:val="Strong"/>
          <w:b/>
          <w:bCs/>
        </w:rPr>
        <w:t>3. Acts 3–4 — Healing and Bold Witness</w:t>
      </w:r>
    </w:p>
    <w:p w14:paraId="2C8698B5" w14:textId="77777777" w:rsidR="00C12A54" w:rsidRDefault="008F6C8A" w:rsidP="00C83030">
      <w:pPr>
        <w:pStyle w:val="NormalWeb"/>
        <w:numPr>
          <w:ilvl w:val="0"/>
          <w:numId w:val="187"/>
        </w:numPr>
      </w:pPr>
      <w:r>
        <w:t xml:space="preserve">Peter and John </w:t>
      </w:r>
      <w:r>
        <w:rPr>
          <w:rStyle w:val="Strong"/>
        </w:rPr>
        <w:t>heal a lame man</w:t>
      </w:r>
      <w:r>
        <w:t>, drawing attention.</w:t>
      </w:r>
    </w:p>
    <w:p w14:paraId="429D32DE" w14:textId="77777777" w:rsidR="00C12A54" w:rsidRDefault="008F6C8A" w:rsidP="00C83030">
      <w:pPr>
        <w:pStyle w:val="NormalWeb"/>
        <w:numPr>
          <w:ilvl w:val="0"/>
          <w:numId w:val="187"/>
        </w:numPr>
      </w:pPr>
      <w:r>
        <w:t xml:space="preserve">Peter preaches that </w:t>
      </w:r>
      <w:r>
        <w:rPr>
          <w:rStyle w:val="Strong"/>
        </w:rPr>
        <w:t>faith in Jesus heals and saves</w:t>
      </w:r>
      <w:r>
        <w:t>, and many believe.</w:t>
      </w:r>
    </w:p>
    <w:p w14:paraId="23B543B2" w14:textId="77777777" w:rsidR="00C12A54" w:rsidRDefault="008F6C8A" w:rsidP="00C83030">
      <w:pPr>
        <w:pStyle w:val="NormalWeb"/>
        <w:numPr>
          <w:ilvl w:val="0"/>
          <w:numId w:val="187"/>
        </w:numPr>
      </w:pPr>
      <w:r>
        <w:t xml:space="preserve">They face </w:t>
      </w:r>
      <w:r>
        <w:rPr>
          <w:rStyle w:val="Strong"/>
        </w:rPr>
        <w:t>persecution from religious leaders</w:t>
      </w:r>
      <w:r>
        <w:t xml:space="preserve"> but </w:t>
      </w:r>
      <w:r>
        <w:rPr>
          <w:rStyle w:val="Strong"/>
        </w:rPr>
        <w:t>remain bold</w:t>
      </w:r>
      <w:r>
        <w:t>.</w:t>
      </w:r>
    </w:p>
    <w:p w14:paraId="7BF2BD5B" w14:textId="77777777" w:rsidR="00C12A54" w:rsidRDefault="008F6C8A" w:rsidP="00C83030">
      <w:pPr>
        <w:pStyle w:val="NormalWeb"/>
        <w:numPr>
          <w:ilvl w:val="0"/>
          <w:numId w:val="187"/>
        </w:numPr>
      </w:pPr>
      <w:r>
        <w:rPr>
          <w:rStyle w:val="Strong"/>
        </w:rPr>
        <w:lastRenderedPageBreak/>
        <w:t>Key insight:</w:t>
      </w:r>
      <w:r>
        <w:t xml:space="preserve"> Miracles authenticate the Gospel, and boldness comes from </w:t>
      </w:r>
      <w:r>
        <w:rPr>
          <w:rStyle w:val="Strong"/>
        </w:rPr>
        <w:t>reliance on God, not fear</w:t>
      </w:r>
      <w:r>
        <w:t>.</w:t>
      </w:r>
    </w:p>
    <w:p w14:paraId="2A574704" w14:textId="77777777" w:rsidR="00C12A54" w:rsidRDefault="00000000">
      <w:r>
        <w:pict w14:anchorId="1BFE1B8A">
          <v:rect id="_x0000_i1117" style="width:0;height:1.5pt" o:hralign="center" o:hrstd="t" o:hr="t" fillcolor="#a0a0a0" stroked="f"/>
        </w:pict>
      </w:r>
    </w:p>
    <w:p w14:paraId="714C4123" w14:textId="77777777" w:rsidR="00C12A54" w:rsidRDefault="008F6C8A">
      <w:pPr>
        <w:pStyle w:val="Heading3"/>
      </w:pPr>
      <w:r>
        <w:rPr>
          <w:rStyle w:val="Strong"/>
          <w:b/>
          <w:bCs/>
        </w:rPr>
        <w:t>4. Acts 5 — Ananias and Sapphira; Apostolic Miracles</w:t>
      </w:r>
    </w:p>
    <w:p w14:paraId="156BD002" w14:textId="77777777" w:rsidR="00C12A54" w:rsidRDefault="008F6C8A" w:rsidP="00C83030">
      <w:pPr>
        <w:pStyle w:val="NormalWeb"/>
        <w:numPr>
          <w:ilvl w:val="0"/>
          <w:numId w:val="188"/>
        </w:numPr>
      </w:pPr>
      <w:r>
        <w:rPr>
          <w:rStyle w:val="Strong"/>
        </w:rPr>
        <w:t>Ananias and Sapphira lie</w:t>
      </w:r>
      <w:r>
        <w:t xml:space="preserve"> about their offering and die, showing God’s </w:t>
      </w:r>
      <w:r>
        <w:rPr>
          <w:rStyle w:val="Strong"/>
        </w:rPr>
        <w:t>holiness and justice</w:t>
      </w:r>
      <w:r>
        <w:t>.</w:t>
      </w:r>
    </w:p>
    <w:p w14:paraId="64178C9B" w14:textId="77777777" w:rsidR="00C12A54" w:rsidRDefault="008F6C8A" w:rsidP="00C83030">
      <w:pPr>
        <w:pStyle w:val="NormalWeb"/>
        <w:numPr>
          <w:ilvl w:val="0"/>
          <w:numId w:val="188"/>
        </w:numPr>
      </w:pPr>
      <w:r>
        <w:t xml:space="preserve">Apostles perform many </w:t>
      </w:r>
      <w:r>
        <w:rPr>
          <w:rStyle w:val="Strong"/>
        </w:rPr>
        <w:t>miracles</w:t>
      </w:r>
      <w:r>
        <w:t>, and the church grows.</w:t>
      </w:r>
    </w:p>
    <w:p w14:paraId="7679F2C4" w14:textId="77777777" w:rsidR="00C12A54" w:rsidRDefault="008F6C8A" w:rsidP="00C83030">
      <w:pPr>
        <w:pStyle w:val="NormalWeb"/>
        <w:numPr>
          <w:ilvl w:val="0"/>
          <w:numId w:val="188"/>
        </w:numPr>
      </w:pPr>
      <w:r>
        <w:rPr>
          <w:rStyle w:val="Strong"/>
        </w:rPr>
        <w:t>Key insight:</w:t>
      </w:r>
      <w:r>
        <w:t xml:space="preserve"> God </w:t>
      </w:r>
      <w:r>
        <w:rPr>
          <w:rStyle w:val="Strong"/>
        </w:rPr>
        <w:t>protects the integrity of His church</w:t>
      </w:r>
      <w:r>
        <w:t>, and obedience to Him is critical.</w:t>
      </w:r>
    </w:p>
    <w:p w14:paraId="3F634EF3" w14:textId="77777777" w:rsidR="00C12A54" w:rsidRDefault="00000000">
      <w:r>
        <w:pict w14:anchorId="6AE873DE">
          <v:rect id="_x0000_i1118" style="width:0;height:1.5pt" o:hralign="center" o:hrstd="t" o:hr="t" fillcolor="#a0a0a0" stroked="f"/>
        </w:pict>
      </w:r>
    </w:p>
    <w:p w14:paraId="5FD8A2F5" w14:textId="77777777" w:rsidR="00C12A54" w:rsidRDefault="008F6C8A">
      <w:pPr>
        <w:pStyle w:val="Heading3"/>
      </w:pPr>
      <w:r>
        <w:rPr>
          <w:rStyle w:val="Strong"/>
          <w:b/>
          <w:bCs/>
        </w:rPr>
        <w:t>5. Acts 6–7 — Choosing Deacons and Stephen</w:t>
      </w:r>
    </w:p>
    <w:p w14:paraId="14F07350" w14:textId="77777777" w:rsidR="00C12A54" w:rsidRDefault="008F6C8A" w:rsidP="00C83030">
      <w:pPr>
        <w:pStyle w:val="NormalWeb"/>
        <w:numPr>
          <w:ilvl w:val="0"/>
          <w:numId w:val="189"/>
        </w:numPr>
      </w:pPr>
      <w:r>
        <w:t xml:space="preserve">The church </w:t>
      </w:r>
      <w:r>
        <w:rPr>
          <w:rStyle w:val="Strong"/>
        </w:rPr>
        <w:t>appoints seven deacons</w:t>
      </w:r>
      <w:r>
        <w:t xml:space="preserve"> to care for widows, showing </w:t>
      </w:r>
      <w:r>
        <w:rPr>
          <w:rStyle w:val="Strong"/>
        </w:rPr>
        <w:t>order and service</w:t>
      </w:r>
      <w:r>
        <w:t>.</w:t>
      </w:r>
    </w:p>
    <w:p w14:paraId="67848386" w14:textId="77777777" w:rsidR="00C12A54" w:rsidRDefault="008F6C8A" w:rsidP="00C83030">
      <w:pPr>
        <w:pStyle w:val="NormalWeb"/>
        <w:numPr>
          <w:ilvl w:val="0"/>
          <w:numId w:val="189"/>
        </w:numPr>
      </w:pPr>
      <w:r>
        <w:rPr>
          <w:rStyle w:val="Strong"/>
        </w:rPr>
        <w:t>Stephen preaches boldly</w:t>
      </w:r>
      <w:r>
        <w:t xml:space="preserve">, is falsely accused, and </w:t>
      </w:r>
      <w:r>
        <w:rPr>
          <w:rStyle w:val="Strong"/>
        </w:rPr>
        <w:t>becomes the first martyr</w:t>
      </w:r>
      <w:r>
        <w:t>.</w:t>
      </w:r>
    </w:p>
    <w:p w14:paraId="61B6A61C" w14:textId="77777777" w:rsidR="00C12A54" w:rsidRDefault="008F6C8A" w:rsidP="00C83030">
      <w:pPr>
        <w:pStyle w:val="NormalWeb"/>
        <w:numPr>
          <w:ilvl w:val="0"/>
          <w:numId w:val="189"/>
        </w:numPr>
      </w:pPr>
      <w:r>
        <w:rPr>
          <w:rStyle w:val="Strong"/>
        </w:rPr>
        <w:t>Key insight:</w:t>
      </w:r>
      <w:r>
        <w:t xml:space="preserve"> Service and bold witness may bring </w:t>
      </w:r>
      <w:r>
        <w:rPr>
          <w:rStyle w:val="Strong"/>
        </w:rPr>
        <w:t>suffering, but the Gospel advances</w:t>
      </w:r>
      <w:r>
        <w:t>.</w:t>
      </w:r>
    </w:p>
    <w:p w14:paraId="370F78BB" w14:textId="77777777" w:rsidR="00C12A54" w:rsidRDefault="00000000">
      <w:r>
        <w:pict w14:anchorId="66FB6786">
          <v:rect id="_x0000_i1119" style="width:0;height:1.5pt" o:hralign="center" o:hrstd="t" o:hr="t" fillcolor="#a0a0a0" stroked="f"/>
        </w:pict>
      </w:r>
    </w:p>
    <w:p w14:paraId="679781BC" w14:textId="77777777" w:rsidR="00C12A54" w:rsidRDefault="008F6C8A">
      <w:pPr>
        <w:pStyle w:val="Heading3"/>
      </w:pPr>
      <w:r>
        <w:rPr>
          <w:rStyle w:val="Strong"/>
          <w:b/>
          <w:bCs/>
        </w:rPr>
        <w:t>6. Acts 8 — Philip and the Gospel in Samaria</w:t>
      </w:r>
    </w:p>
    <w:p w14:paraId="3A590767" w14:textId="77777777" w:rsidR="00C12A54" w:rsidRDefault="008F6C8A" w:rsidP="00C83030">
      <w:pPr>
        <w:pStyle w:val="NormalWeb"/>
        <w:numPr>
          <w:ilvl w:val="0"/>
          <w:numId w:val="190"/>
        </w:numPr>
      </w:pPr>
      <w:r>
        <w:t xml:space="preserve">Persecution scatters believers; </w:t>
      </w:r>
      <w:r>
        <w:rPr>
          <w:rStyle w:val="Strong"/>
        </w:rPr>
        <w:t>Philip evangelizes in Samaria</w:t>
      </w:r>
      <w:r>
        <w:t xml:space="preserve">, performs miracles, and </w:t>
      </w:r>
      <w:r>
        <w:rPr>
          <w:rStyle w:val="Strong"/>
        </w:rPr>
        <w:t>baptizes new converts</w:t>
      </w:r>
      <w:r>
        <w:t>.</w:t>
      </w:r>
    </w:p>
    <w:p w14:paraId="047DC8CC" w14:textId="77777777" w:rsidR="00C12A54" w:rsidRDefault="008F6C8A" w:rsidP="00C83030">
      <w:pPr>
        <w:pStyle w:val="NormalWeb"/>
        <w:numPr>
          <w:ilvl w:val="0"/>
          <w:numId w:val="190"/>
        </w:numPr>
      </w:pPr>
      <w:r>
        <w:rPr>
          <w:rStyle w:val="Strong"/>
        </w:rPr>
        <w:t>Key insight:</w:t>
      </w:r>
      <w:r>
        <w:t xml:space="preserve"> Opposition can </w:t>
      </w:r>
      <w:r>
        <w:rPr>
          <w:rStyle w:val="Strong"/>
        </w:rPr>
        <w:t>expand the reach of the Gospel</w:t>
      </w:r>
      <w:r>
        <w:t xml:space="preserve"> beyond its starting point.</w:t>
      </w:r>
    </w:p>
    <w:p w14:paraId="688CED6F" w14:textId="77777777" w:rsidR="00C12A54" w:rsidRDefault="00000000">
      <w:r>
        <w:pict w14:anchorId="4F4C97AF">
          <v:rect id="_x0000_i1120" style="width:0;height:1.5pt" o:hralign="center" o:hrstd="t" o:hr="t" fillcolor="#a0a0a0" stroked="f"/>
        </w:pict>
      </w:r>
    </w:p>
    <w:p w14:paraId="017DA56D" w14:textId="77777777" w:rsidR="00C12A54" w:rsidRDefault="008F6C8A">
      <w:pPr>
        <w:pStyle w:val="Heading3"/>
      </w:pPr>
      <w:r>
        <w:rPr>
          <w:rStyle w:val="Strong"/>
          <w:b/>
          <w:bCs/>
        </w:rPr>
        <w:t>7. Acts 9 — Conversion of Saul (Paul)</w:t>
      </w:r>
    </w:p>
    <w:p w14:paraId="4C4001DE" w14:textId="77777777" w:rsidR="00C12A54" w:rsidRDefault="008F6C8A" w:rsidP="00C83030">
      <w:pPr>
        <w:pStyle w:val="NormalWeb"/>
        <w:numPr>
          <w:ilvl w:val="0"/>
          <w:numId w:val="191"/>
        </w:numPr>
      </w:pPr>
      <w:r>
        <w:t xml:space="preserve">Saul, a </w:t>
      </w:r>
      <w:r>
        <w:rPr>
          <w:rStyle w:val="Strong"/>
        </w:rPr>
        <w:t>persecutor of Christians</w:t>
      </w:r>
      <w:r>
        <w:t>, encounters Jesus on the road to Damascus.</w:t>
      </w:r>
    </w:p>
    <w:p w14:paraId="4E946F20" w14:textId="77777777" w:rsidR="00C12A54" w:rsidRDefault="008F6C8A" w:rsidP="00C83030">
      <w:pPr>
        <w:pStyle w:val="NormalWeb"/>
        <w:numPr>
          <w:ilvl w:val="0"/>
          <w:numId w:val="191"/>
        </w:numPr>
      </w:pPr>
      <w:r>
        <w:t xml:space="preserve">He is </w:t>
      </w:r>
      <w:r>
        <w:rPr>
          <w:rStyle w:val="Strong"/>
        </w:rPr>
        <w:t>blinded, then healed</w:t>
      </w:r>
      <w:r>
        <w:t>, baptized, and begins preaching boldly.</w:t>
      </w:r>
    </w:p>
    <w:p w14:paraId="2F77FCE3" w14:textId="77777777" w:rsidR="00C12A54" w:rsidRDefault="008F6C8A" w:rsidP="00C83030">
      <w:pPr>
        <w:pStyle w:val="NormalWeb"/>
        <w:numPr>
          <w:ilvl w:val="0"/>
          <w:numId w:val="191"/>
        </w:numPr>
      </w:pPr>
      <w:r>
        <w:rPr>
          <w:rStyle w:val="Strong"/>
        </w:rPr>
        <w:t>Key insight:</w:t>
      </w:r>
      <w:r>
        <w:t xml:space="preserve"> God can </w:t>
      </w:r>
      <w:r>
        <w:rPr>
          <w:rStyle w:val="Strong"/>
        </w:rPr>
        <w:t>transform even His greatest opponents</w:t>
      </w:r>
      <w:r>
        <w:t xml:space="preserve"> into powerful witnesses.</w:t>
      </w:r>
    </w:p>
    <w:p w14:paraId="292D5746" w14:textId="77777777" w:rsidR="00C12A54" w:rsidRDefault="00000000">
      <w:r>
        <w:pict w14:anchorId="0A19789E">
          <v:rect id="_x0000_i1121" style="width:0;height:1.5pt" o:hralign="center" o:hrstd="t" o:hr="t" fillcolor="#a0a0a0" stroked="f"/>
        </w:pict>
      </w:r>
    </w:p>
    <w:p w14:paraId="4B79E4DB" w14:textId="77777777" w:rsidR="00C12A54" w:rsidRDefault="008F6C8A">
      <w:pPr>
        <w:pStyle w:val="Heading3"/>
      </w:pPr>
      <w:r>
        <w:rPr>
          <w:rStyle w:val="Strong"/>
          <w:b/>
          <w:bCs/>
        </w:rPr>
        <w:t>8. Acts 10 — Cornelius and Peter</w:t>
      </w:r>
    </w:p>
    <w:p w14:paraId="1E4D89E4" w14:textId="77777777" w:rsidR="00C12A54" w:rsidRDefault="008F6C8A" w:rsidP="00C83030">
      <w:pPr>
        <w:pStyle w:val="NormalWeb"/>
        <w:numPr>
          <w:ilvl w:val="0"/>
          <w:numId w:val="192"/>
        </w:numPr>
      </w:pPr>
      <w:r>
        <w:t xml:space="preserve">Peter receives a </w:t>
      </w:r>
      <w:r>
        <w:rPr>
          <w:rStyle w:val="Strong"/>
        </w:rPr>
        <w:t>vision about Gentiles</w:t>
      </w:r>
      <w:r>
        <w:t xml:space="preserve">, and Cornelius, a Roman centurion, </w:t>
      </w:r>
      <w:r>
        <w:rPr>
          <w:rStyle w:val="Strong"/>
        </w:rPr>
        <w:t>receives the Holy Spirit</w:t>
      </w:r>
      <w:r>
        <w:t>.</w:t>
      </w:r>
    </w:p>
    <w:p w14:paraId="1FAFABA0" w14:textId="77777777" w:rsidR="00C12A54" w:rsidRDefault="008F6C8A" w:rsidP="00C83030">
      <w:pPr>
        <w:pStyle w:val="NormalWeb"/>
        <w:numPr>
          <w:ilvl w:val="0"/>
          <w:numId w:val="192"/>
        </w:numPr>
      </w:pPr>
      <w:r>
        <w:rPr>
          <w:rStyle w:val="Strong"/>
        </w:rPr>
        <w:lastRenderedPageBreak/>
        <w:t>Key insight:</w:t>
      </w:r>
      <w:r>
        <w:t xml:space="preserve"> The Gospel is </w:t>
      </w:r>
      <w:r>
        <w:rPr>
          <w:rStyle w:val="Strong"/>
        </w:rPr>
        <w:t>for all people</w:t>
      </w:r>
      <w:r>
        <w:t>, breaking cultural and ethnic barriers.</w:t>
      </w:r>
    </w:p>
    <w:p w14:paraId="3157CAA7" w14:textId="77777777" w:rsidR="00C12A54" w:rsidRDefault="00000000">
      <w:r>
        <w:pict w14:anchorId="0F87FA1B">
          <v:rect id="_x0000_i1122" style="width:0;height:1.5pt" o:hralign="center" o:hrstd="t" o:hr="t" fillcolor="#a0a0a0" stroked="f"/>
        </w:pict>
      </w:r>
    </w:p>
    <w:p w14:paraId="100644FC" w14:textId="77777777" w:rsidR="00C12A54" w:rsidRDefault="008F6C8A">
      <w:pPr>
        <w:pStyle w:val="Heading3"/>
      </w:pPr>
      <w:r>
        <w:rPr>
          <w:rStyle w:val="Strong"/>
          <w:b/>
          <w:bCs/>
        </w:rPr>
        <w:t>9. Acts 11 — Peter Defends Gentile Inclusion</w:t>
      </w:r>
    </w:p>
    <w:p w14:paraId="5B9122A1" w14:textId="77777777" w:rsidR="00C12A54" w:rsidRDefault="008F6C8A" w:rsidP="00C83030">
      <w:pPr>
        <w:pStyle w:val="NormalWeb"/>
        <w:numPr>
          <w:ilvl w:val="0"/>
          <w:numId w:val="193"/>
        </w:numPr>
      </w:pPr>
      <w:r>
        <w:t>Peter explains his actions to the Jerusalem church.</w:t>
      </w:r>
    </w:p>
    <w:p w14:paraId="69EA6555" w14:textId="77777777" w:rsidR="00C12A54" w:rsidRDefault="008F6C8A" w:rsidP="00C83030">
      <w:pPr>
        <w:pStyle w:val="NormalWeb"/>
        <w:numPr>
          <w:ilvl w:val="0"/>
          <w:numId w:val="193"/>
        </w:numPr>
      </w:pPr>
      <w:r>
        <w:t xml:space="preserve">The church </w:t>
      </w:r>
      <w:r>
        <w:rPr>
          <w:rStyle w:val="Strong"/>
        </w:rPr>
        <w:t>accepts that Gentiles can also receive salvation</w:t>
      </w:r>
      <w:r>
        <w:t xml:space="preserve"> through faith.</w:t>
      </w:r>
    </w:p>
    <w:p w14:paraId="603E6ED4" w14:textId="77777777" w:rsidR="00C12A54" w:rsidRDefault="008F6C8A" w:rsidP="00C83030">
      <w:pPr>
        <w:pStyle w:val="NormalWeb"/>
        <w:numPr>
          <w:ilvl w:val="0"/>
          <w:numId w:val="193"/>
        </w:numPr>
      </w:pPr>
      <w:r>
        <w:rPr>
          <w:rStyle w:val="Strong"/>
        </w:rPr>
        <w:t>Key insight:</w:t>
      </w:r>
      <w:r>
        <w:t xml:space="preserve"> God </w:t>
      </w:r>
      <w:r>
        <w:rPr>
          <w:rStyle w:val="Strong"/>
        </w:rPr>
        <w:t>calls people from every nation</w:t>
      </w:r>
      <w:r>
        <w:t>, and His work often challenges traditions.</w:t>
      </w:r>
    </w:p>
    <w:p w14:paraId="562EAC02" w14:textId="77777777" w:rsidR="00C12A54" w:rsidRDefault="00000000">
      <w:r>
        <w:pict w14:anchorId="486D4775">
          <v:rect id="_x0000_i1123" style="width:0;height:1.5pt" o:hralign="center" o:hrstd="t" o:hr="t" fillcolor="#a0a0a0" stroked="f"/>
        </w:pict>
      </w:r>
    </w:p>
    <w:p w14:paraId="57899F45" w14:textId="77777777" w:rsidR="00C12A54" w:rsidRDefault="008F6C8A">
      <w:pPr>
        <w:pStyle w:val="Heading3"/>
      </w:pPr>
      <w:r>
        <w:rPr>
          <w:rStyle w:val="Strong"/>
          <w:b/>
          <w:bCs/>
        </w:rPr>
        <w:t>10. Acts 12 — Persecution and Peter’s Miraculous Escape</w:t>
      </w:r>
    </w:p>
    <w:p w14:paraId="55AFEC09" w14:textId="77777777" w:rsidR="00C12A54" w:rsidRDefault="008F6C8A" w:rsidP="00C83030">
      <w:pPr>
        <w:pStyle w:val="NormalWeb"/>
        <w:numPr>
          <w:ilvl w:val="0"/>
          <w:numId w:val="194"/>
        </w:numPr>
      </w:pPr>
      <w:r>
        <w:t xml:space="preserve">King Herod persecutes the church, killing </w:t>
      </w:r>
      <w:r>
        <w:rPr>
          <w:rStyle w:val="Strong"/>
        </w:rPr>
        <w:t>James</w:t>
      </w:r>
      <w:r>
        <w:t xml:space="preserve"> and imprisoning </w:t>
      </w:r>
      <w:r>
        <w:rPr>
          <w:rStyle w:val="Strong"/>
        </w:rPr>
        <w:t>Peter</w:t>
      </w:r>
      <w:r>
        <w:t>.</w:t>
      </w:r>
    </w:p>
    <w:p w14:paraId="58FF0A88" w14:textId="77777777" w:rsidR="00C12A54" w:rsidRDefault="008F6C8A" w:rsidP="00C83030">
      <w:pPr>
        <w:pStyle w:val="NormalWeb"/>
        <w:numPr>
          <w:ilvl w:val="0"/>
          <w:numId w:val="194"/>
        </w:numPr>
      </w:pPr>
      <w:r>
        <w:t xml:space="preserve">Peter is </w:t>
      </w:r>
      <w:r>
        <w:rPr>
          <w:rStyle w:val="Strong"/>
        </w:rPr>
        <w:t>miraculously freed by an angel</w:t>
      </w:r>
      <w:r>
        <w:t xml:space="preserve">, demonstrating God’s </w:t>
      </w:r>
      <w:r>
        <w:rPr>
          <w:rStyle w:val="Strong"/>
        </w:rPr>
        <w:t>protection of His servants</w:t>
      </w:r>
      <w:r>
        <w:t>.</w:t>
      </w:r>
    </w:p>
    <w:p w14:paraId="4B43E783" w14:textId="77777777" w:rsidR="00C12A54" w:rsidRDefault="008F6C8A" w:rsidP="00C83030">
      <w:pPr>
        <w:pStyle w:val="NormalWeb"/>
        <w:numPr>
          <w:ilvl w:val="0"/>
          <w:numId w:val="194"/>
        </w:numPr>
      </w:pPr>
      <w:r>
        <w:t xml:space="preserve">Herod dies, showing </w:t>
      </w:r>
      <w:r>
        <w:rPr>
          <w:rStyle w:val="Strong"/>
        </w:rPr>
        <w:t>God’s judgment on arrogance and opposition</w:t>
      </w:r>
      <w:r>
        <w:t>.</w:t>
      </w:r>
    </w:p>
    <w:p w14:paraId="071559D8" w14:textId="77777777" w:rsidR="00C12A54" w:rsidRDefault="008F6C8A" w:rsidP="00C83030">
      <w:pPr>
        <w:pStyle w:val="NormalWeb"/>
        <w:numPr>
          <w:ilvl w:val="0"/>
          <w:numId w:val="194"/>
        </w:numPr>
      </w:pPr>
      <w:r>
        <w:rPr>
          <w:rStyle w:val="Strong"/>
        </w:rPr>
        <w:t>Key insight:</w:t>
      </w:r>
      <w:r>
        <w:t xml:space="preserve"> God </w:t>
      </w:r>
      <w:r>
        <w:rPr>
          <w:rStyle w:val="Strong"/>
        </w:rPr>
        <w:t>preserves His mission and people</w:t>
      </w:r>
      <w:r>
        <w:t xml:space="preserve"> despite persecution.</w:t>
      </w:r>
    </w:p>
    <w:p w14:paraId="5924715C" w14:textId="77777777" w:rsidR="00C12A54" w:rsidRDefault="008F6C8A">
      <w:r>
        <w:t>_________________________________________________________________________________________________________</w:t>
      </w:r>
    </w:p>
    <w:p w14:paraId="661DB19C" w14:textId="77777777" w:rsidR="00C12A54" w:rsidRDefault="008F6C8A">
      <w:r>
        <w:t>15. Acts 13:1-15:35 Galatians — Week 10 (Due by: 8 September)</w:t>
      </w:r>
    </w:p>
    <w:p w14:paraId="1C3389B0" w14:textId="77777777" w:rsidR="00C12A54" w:rsidRDefault="008F6C8A">
      <w:r>
        <w:t>☐ Completed</w:t>
      </w:r>
    </w:p>
    <w:p w14:paraId="0035DA84" w14:textId="77777777" w:rsidR="00C12A54" w:rsidRDefault="008F6C8A">
      <w:r>
        <w:t>Comments:</w:t>
      </w:r>
    </w:p>
    <w:p w14:paraId="2D0CA88F" w14:textId="77777777" w:rsidR="00C12A54" w:rsidRDefault="008F6C8A">
      <w:pPr>
        <w:pStyle w:val="Heading2"/>
      </w:pPr>
      <w:r>
        <w:rPr>
          <w:rStyle w:val="Strong"/>
          <w:b/>
          <w:bCs/>
        </w:rPr>
        <w:t>Commentary on Acts 13:1–15:35</w:t>
      </w:r>
    </w:p>
    <w:p w14:paraId="59AB4F0A" w14:textId="77777777" w:rsidR="00C12A54" w:rsidRDefault="008F6C8A">
      <w:pPr>
        <w:pStyle w:val="NormalWeb"/>
      </w:pPr>
      <w:r>
        <w:t xml:space="preserve">This section of Acts focuses on the </w:t>
      </w:r>
      <w:r>
        <w:rPr>
          <w:rStyle w:val="Strong"/>
        </w:rPr>
        <w:t>first missionary journey of Paul and Barnabas</w:t>
      </w:r>
      <w:r>
        <w:t xml:space="preserve">, the spread of the Gospel to Gentiles, and the </w:t>
      </w:r>
      <w:r>
        <w:rPr>
          <w:rStyle w:val="Strong"/>
        </w:rPr>
        <w:t>early church’s struggle with Jewish-Gentile relations</w:t>
      </w:r>
      <w:r>
        <w:t>.</w:t>
      </w:r>
    </w:p>
    <w:p w14:paraId="1C0419BD" w14:textId="77777777" w:rsidR="00C12A54" w:rsidRDefault="00000000">
      <w:r>
        <w:pict w14:anchorId="0C973F5B">
          <v:rect id="_x0000_i1124" style="width:0;height:1.5pt" o:hralign="center" o:hrstd="t" o:hr="t" fillcolor="#a0a0a0" stroked="f"/>
        </w:pict>
      </w:r>
    </w:p>
    <w:p w14:paraId="645C18BC" w14:textId="77777777" w:rsidR="00C12A54" w:rsidRDefault="008F6C8A">
      <w:pPr>
        <w:pStyle w:val="Heading3"/>
      </w:pPr>
      <w:r>
        <w:rPr>
          <w:rStyle w:val="Strong"/>
          <w:b/>
          <w:bCs/>
        </w:rPr>
        <w:t>1. Acts 13 — Paul and Barnabas Sent; Mission in Cyprus</w:t>
      </w:r>
    </w:p>
    <w:p w14:paraId="3C2DE387" w14:textId="77777777" w:rsidR="00C12A54" w:rsidRDefault="008F6C8A" w:rsidP="00C83030">
      <w:pPr>
        <w:pStyle w:val="NormalWeb"/>
        <w:numPr>
          <w:ilvl w:val="0"/>
          <w:numId w:val="195"/>
        </w:numPr>
      </w:pPr>
      <w:r>
        <w:rPr>
          <w:rStyle w:val="Strong"/>
        </w:rPr>
        <w:t>Holy Spirit calls Paul and Barnabas</w:t>
      </w:r>
      <w:r>
        <w:t xml:space="preserve"> for missionary work from Antioch.</w:t>
      </w:r>
    </w:p>
    <w:p w14:paraId="477E75DA" w14:textId="77777777" w:rsidR="00C12A54" w:rsidRDefault="008F6C8A" w:rsidP="00C83030">
      <w:pPr>
        <w:pStyle w:val="NormalWeb"/>
        <w:numPr>
          <w:ilvl w:val="0"/>
          <w:numId w:val="195"/>
        </w:numPr>
      </w:pPr>
      <w:r>
        <w:t xml:space="preserve">Preach the Gospel in </w:t>
      </w:r>
      <w:r>
        <w:rPr>
          <w:rStyle w:val="Strong"/>
        </w:rPr>
        <w:t>Salamis and Paphos</w:t>
      </w:r>
      <w:r>
        <w:t xml:space="preserve">, confronting </w:t>
      </w:r>
      <w:r>
        <w:rPr>
          <w:rStyle w:val="Strong"/>
        </w:rPr>
        <w:t>false teaching</w:t>
      </w:r>
      <w:r>
        <w:t xml:space="preserve"> (Elymas the sorcerer).</w:t>
      </w:r>
    </w:p>
    <w:p w14:paraId="597C14CB" w14:textId="77777777" w:rsidR="00C12A54" w:rsidRDefault="008F6C8A" w:rsidP="00C83030">
      <w:pPr>
        <w:pStyle w:val="NormalWeb"/>
        <w:numPr>
          <w:ilvl w:val="0"/>
          <w:numId w:val="195"/>
        </w:numPr>
      </w:pPr>
      <w:r>
        <w:t xml:space="preserve">In </w:t>
      </w:r>
      <w:r>
        <w:rPr>
          <w:rStyle w:val="Strong"/>
        </w:rPr>
        <w:t>Pisidian Antioch</w:t>
      </w:r>
      <w:r>
        <w:t>, Paul preaches in the synagogue:</w:t>
      </w:r>
    </w:p>
    <w:p w14:paraId="08369F78" w14:textId="77777777" w:rsidR="00C12A54" w:rsidRDefault="008F6C8A" w:rsidP="00C83030">
      <w:pPr>
        <w:pStyle w:val="NormalWeb"/>
        <w:numPr>
          <w:ilvl w:val="1"/>
          <w:numId w:val="195"/>
        </w:numPr>
      </w:pPr>
      <w:r>
        <w:t>Jesus is the promised Messiah.</w:t>
      </w:r>
    </w:p>
    <w:p w14:paraId="32906B67" w14:textId="77777777" w:rsidR="00C12A54" w:rsidRDefault="008F6C8A" w:rsidP="00C83030">
      <w:pPr>
        <w:pStyle w:val="NormalWeb"/>
        <w:numPr>
          <w:ilvl w:val="1"/>
          <w:numId w:val="195"/>
        </w:numPr>
      </w:pPr>
      <w:r>
        <w:t xml:space="preserve">Emphasizes </w:t>
      </w:r>
      <w:r>
        <w:rPr>
          <w:rStyle w:val="Strong"/>
        </w:rPr>
        <w:t>resurrection and salvation through faith</w:t>
      </w:r>
      <w:r>
        <w:t>.</w:t>
      </w:r>
    </w:p>
    <w:p w14:paraId="697519B8" w14:textId="77777777" w:rsidR="00C12A54" w:rsidRDefault="008F6C8A" w:rsidP="00C83030">
      <w:pPr>
        <w:pStyle w:val="NormalWeb"/>
        <w:numPr>
          <w:ilvl w:val="0"/>
          <w:numId w:val="195"/>
        </w:numPr>
      </w:pPr>
      <w:r>
        <w:rPr>
          <w:rStyle w:val="Strong"/>
        </w:rPr>
        <w:t>Key insight:</w:t>
      </w:r>
      <w:r>
        <w:t xml:space="preserve"> God calls </w:t>
      </w:r>
      <w:r>
        <w:rPr>
          <w:rStyle w:val="Strong"/>
        </w:rPr>
        <w:t>Spirit-led missionaries</w:t>
      </w:r>
      <w:r>
        <w:t xml:space="preserve"> to preach boldly; the Gospel confronts both unbelief and opposition.</w:t>
      </w:r>
    </w:p>
    <w:p w14:paraId="4C6896BD" w14:textId="77777777" w:rsidR="00C12A54" w:rsidRDefault="00000000">
      <w:r>
        <w:lastRenderedPageBreak/>
        <w:pict w14:anchorId="2558FA90">
          <v:rect id="_x0000_i1125" style="width:0;height:1.5pt" o:hralign="center" o:hrstd="t" o:hr="t" fillcolor="#a0a0a0" stroked="f"/>
        </w:pict>
      </w:r>
    </w:p>
    <w:p w14:paraId="636BA3E7" w14:textId="77777777" w:rsidR="00C12A54" w:rsidRDefault="008F6C8A">
      <w:pPr>
        <w:pStyle w:val="Heading3"/>
      </w:pPr>
      <w:r>
        <w:rPr>
          <w:rStyle w:val="Strong"/>
          <w:b/>
          <w:bCs/>
        </w:rPr>
        <w:t>2. Acts 14 — Paul and Barnabas in Iconium, Lystra, and Derbe</w:t>
      </w:r>
    </w:p>
    <w:p w14:paraId="337BCD8E" w14:textId="77777777" w:rsidR="00C12A54" w:rsidRDefault="008F6C8A" w:rsidP="00C83030">
      <w:pPr>
        <w:pStyle w:val="NormalWeb"/>
        <w:numPr>
          <w:ilvl w:val="0"/>
          <w:numId w:val="196"/>
        </w:numPr>
      </w:pPr>
      <w:r>
        <w:t xml:space="preserve">Face </w:t>
      </w:r>
      <w:r>
        <w:rPr>
          <w:rStyle w:val="Strong"/>
        </w:rPr>
        <w:t>persecution and opposition</w:t>
      </w:r>
      <w:r>
        <w:t>, but many believe.</w:t>
      </w:r>
    </w:p>
    <w:p w14:paraId="2F8984FF" w14:textId="77777777" w:rsidR="00C12A54" w:rsidRDefault="008F6C8A" w:rsidP="00C83030">
      <w:pPr>
        <w:pStyle w:val="NormalWeb"/>
        <w:numPr>
          <w:ilvl w:val="0"/>
          <w:numId w:val="196"/>
        </w:numPr>
      </w:pPr>
      <w:r>
        <w:rPr>
          <w:rStyle w:val="Strong"/>
        </w:rPr>
        <w:t>Healing miracles</w:t>
      </w:r>
      <w:r>
        <w:t xml:space="preserve"> demonstrate God’s power.</w:t>
      </w:r>
    </w:p>
    <w:p w14:paraId="49BFFE42" w14:textId="77777777" w:rsidR="00C12A54" w:rsidRDefault="008F6C8A" w:rsidP="00C83030">
      <w:pPr>
        <w:pStyle w:val="NormalWeb"/>
        <w:numPr>
          <w:ilvl w:val="0"/>
          <w:numId w:val="196"/>
        </w:numPr>
      </w:pPr>
      <w:r>
        <w:t xml:space="preserve">Paul is </w:t>
      </w:r>
      <w:r>
        <w:rPr>
          <w:rStyle w:val="Strong"/>
        </w:rPr>
        <w:t>stoned in Lystra</w:t>
      </w:r>
      <w:r>
        <w:t xml:space="preserve"> but survives, showing God’s protection.</w:t>
      </w:r>
    </w:p>
    <w:p w14:paraId="6589F8B9" w14:textId="77777777" w:rsidR="00C12A54" w:rsidRDefault="008F6C8A" w:rsidP="00C83030">
      <w:pPr>
        <w:pStyle w:val="NormalWeb"/>
        <w:numPr>
          <w:ilvl w:val="0"/>
          <w:numId w:val="196"/>
        </w:numPr>
      </w:pPr>
      <w:r>
        <w:rPr>
          <w:rStyle w:val="Strong"/>
        </w:rPr>
        <w:t>Key insight:</w:t>
      </w:r>
      <w:r>
        <w:t xml:space="preserve"> Faithful witness brings both </w:t>
      </w:r>
      <w:r>
        <w:rPr>
          <w:rStyle w:val="Strong"/>
        </w:rPr>
        <w:t>conversion and suffering</w:t>
      </w:r>
      <w:r>
        <w:t>, and perseverance is essential.</w:t>
      </w:r>
    </w:p>
    <w:p w14:paraId="7917CDBC" w14:textId="77777777" w:rsidR="00C12A54" w:rsidRDefault="00000000">
      <w:r>
        <w:pict w14:anchorId="4F7A9D41">
          <v:rect id="_x0000_i1126" style="width:0;height:1.5pt" o:hralign="center" o:hrstd="t" o:hr="t" fillcolor="#a0a0a0" stroked="f"/>
        </w:pict>
      </w:r>
    </w:p>
    <w:p w14:paraId="213CA128" w14:textId="77777777" w:rsidR="00C12A54" w:rsidRDefault="008F6C8A">
      <w:pPr>
        <w:pStyle w:val="Heading3"/>
      </w:pPr>
      <w:r>
        <w:rPr>
          <w:rStyle w:val="Strong"/>
          <w:b/>
          <w:bCs/>
        </w:rPr>
        <w:t>3. Acts 15:1–35 — The Jerusalem Council</w:t>
      </w:r>
    </w:p>
    <w:p w14:paraId="2DFF38C0" w14:textId="77777777" w:rsidR="00C12A54" w:rsidRDefault="008F6C8A" w:rsidP="00C83030">
      <w:pPr>
        <w:pStyle w:val="NormalWeb"/>
        <w:numPr>
          <w:ilvl w:val="0"/>
          <w:numId w:val="197"/>
        </w:numPr>
      </w:pPr>
      <w:r>
        <w:rPr>
          <w:rStyle w:val="Strong"/>
        </w:rPr>
        <w:t>Issue:</w:t>
      </w:r>
      <w:r>
        <w:t xml:space="preserve"> Must Gentile converts follow Jewish law (circumcision)?</w:t>
      </w:r>
    </w:p>
    <w:p w14:paraId="3330E096" w14:textId="77777777" w:rsidR="00C12A54" w:rsidRDefault="008F6C8A" w:rsidP="00C83030">
      <w:pPr>
        <w:pStyle w:val="NormalWeb"/>
        <w:numPr>
          <w:ilvl w:val="0"/>
          <w:numId w:val="197"/>
        </w:numPr>
      </w:pPr>
      <w:r>
        <w:rPr>
          <w:rStyle w:val="Strong"/>
        </w:rPr>
        <w:t>Peter, Paul, Barnabas, and James speak</w:t>
      </w:r>
      <w:r>
        <w:t>.</w:t>
      </w:r>
    </w:p>
    <w:p w14:paraId="7524B53A" w14:textId="77777777" w:rsidR="00C12A54" w:rsidRDefault="008F6C8A" w:rsidP="00C83030">
      <w:pPr>
        <w:pStyle w:val="NormalWeb"/>
        <w:numPr>
          <w:ilvl w:val="0"/>
          <w:numId w:val="197"/>
        </w:numPr>
      </w:pPr>
      <w:r>
        <w:t xml:space="preserve">Decision: Gentiles are saved </w:t>
      </w:r>
      <w:r>
        <w:rPr>
          <w:rStyle w:val="Strong"/>
        </w:rPr>
        <w:t>by faith, not law</w:t>
      </w:r>
      <w:r>
        <w:t>, with a few practical requirements (abstaining from idolatry, sexual immorality, and blood).</w:t>
      </w:r>
    </w:p>
    <w:p w14:paraId="1C497100" w14:textId="77777777" w:rsidR="00C12A54" w:rsidRDefault="008F6C8A" w:rsidP="00C83030">
      <w:pPr>
        <w:pStyle w:val="NormalWeb"/>
        <w:numPr>
          <w:ilvl w:val="0"/>
          <w:numId w:val="197"/>
        </w:numPr>
      </w:pPr>
      <w:r>
        <w:rPr>
          <w:rStyle w:val="Strong"/>
        </w:rPr>
        <w:t>Outcome:</w:t>
      </w:r>
      <w:r>
        <w:t xml:space="preserve"> Church maintains </w:t>
      </w:r>
      <w:r>
        <w:rPr>
          <w:rStyle w:val="Strong"/>
        </w:rPr>
        <w:t>unity and clarity of Gospel</w:t>
      </w:r>
      <w:r>
        <w:t>.</w:t>
      </w:r>
    </w:p>
    <w:p w14:paraId="4880DB73" w14:textId="77777777" w:rsidR="00C12A54" w:rsidRDefault="008F6C8A" w:rsidP="00C83030">
      <w:pPr>
        <w:pStyle w:val="NormalWeb"/>
        <w:numPr>
          <w:ilvl w:val="0"/>
          <w:numId w:val="197"/>
        </w:numPr>
      </w:pPr>
      <w:r>
        <w:rPr>
          <w:rStyle w:val="Strong"/>
        </w:rPr>
        <w:t>Key insight:</w:t>
      </w:r>
      <w:r>
        <w:t xml:space="preserve"> Salvation is </w:t>
      </w:r>
      <w:r>
        <w:rPr>
          <w:rStyle w:val="Strong"/>
        </w:rPr>
        <w:t>by faith alone</w:t>
      </w:r>
      <w:r>
        <w:t xml:space="preserve">, not works of the law; the church can </w:t>
      </w:r>
      <w:r>
        <w:rPr>
          <w:rStyle w:val="Strong"/>
        </w:rPr>
        <w:t>resolve disputes by Spirit-led counsel</w:t>
      </w:r>
      <w:r>
        <w:t>.</w:t>
      </w:r>
    </w:p>
    <w:p w14:paraId="126FAB70" w14:textId="77777777" w:rsidR="00C12A54" w:rsidRDefault="00000000">
      <w:r>
        <w:pict w14:anchorId="7EBD5589">
          <v:rect id="_x0000_i1127" style="width:0;height:1.5pt" o:hralign="center" o:hrstd="t" o:hr="t" fillcolor="#a0a0a0" stroked="f"/>
        </w:pict>
      </w:r>
    </w:p>
    <w:p w14:paraId="6110A74D" w14:textId="77777777" w:rsidR="00C12A54" w:rsidRDefault="008F6C8A">
      <w:pPr>
        <w:pStyle w:val="Heading3"/>
      </w:pPr>
      <w:r>
        <w:rPr>
          <w:rFonts w:ascii="Segoe UI Emoji" w:hAnsi="Segoe UI Emoji" w:cs="Segoe UI Emoji"/>
        </w:rPr>
        <w:t>✅</w:t>
      </w:r>
      <w:r>
        <w:t xml:space="preserve"> </w:t>
      </w:r>
      <w:r>
        <w:rPr>
          <w:rStyle w:val="Strong"/>
          <w:b/>
          <w:bCs/>
        </w:rPr>
        <w:t>Summary Table of Acts 13:1–15:35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3145"/>
        <w:gridCol w:w="4614"/>
      </w:tblGrid>
      <w:tr w:rsidR="00C12A54" w14:paraId="29592BC4" w14:textId="77777777">
        <w:trPr>
          <w:tblHeader/>
          <w:tblCellSpacing w:w="15" w:type="dxa"/>
        </w:trPr>
        <w:tc>
          <w:tcPr>
            <w:tcW w:w="0" w:type="auto"/>
            <w:vAlign w:val="center"/>
          </w:tcPr>
          <w:p w14:paraId="56EF16FA" w14:textId="77777777" w:rsidR="00C12A54" w:rsidRDefault="008F6C8A">
            <w:pPr>
              <w:jc w:val="center"/>
              <w:rPr>
                <w:b/>
                <w:bCs/>
              </w:rPr>
            </w:pPr>
            <w:r>
              <w:rPr>
                <w:b/>
                <w:bCs/>
              </w:rPr>
              <w:t>Chapter</w:t>
            </w:r>
          </w:p>
        </w:tc>
        <w:tc>
          <w:tcPr>
            <w:tcW w:w="0" w:type="auto"/>
            <w:vAlign w:val="center"/>
          </w:tcPr>
          <w:p w14:paraId="2D516524" w14:textId="77777777" w:rsidR="00C12A54" w:rsidRDefault="008F6C8A">
            <w:pPr>
              <w:jc w:val="center"/>
              <w:rPr>
                <w:b/>
                <w:bCs/>
              </w:rPr>
            </w:pPr>
            <w:r>
              <w:rPr>
                <w:b/>
                <w:bCs/>
              </w:rPr>
              <w:t>Focus</w:t>
            </w:r>
          </w:p>
        </w:tc>
        <w:tc>
          <w:tcPr>
            <w:tcW w:w="0" w:type="auto"/>
            <w:vAlign w:val="center"/>
          </w:tcPr>
          <w:p w14:paraId="26A1D445" w14:textId="77777777" w:rsidR="00C12A54" w:rsidRDefault="008F6C8A">
            <w:pPr>
              <w:jc w:val="center"/>
              <w:rPr>
                <w:b/>
                <w:bCs/>
              </w:rPr>
            </w:pPr>
            <w:r>
              <w:rPr>
                <w:b/>
                <w:bCs/>
              </w:rPr>
              <w:t>Key Insight</w:t>
            </w:r>
          </w:p>
        </w:tc>
      </w:tr>
      <w:tr w:rsidR="00C12A54" w14:paraId="6ECB3516" w14:textId="77777777">
        <w:trPr>
          <w:tblCellSpacing w:w="15" w:type="dxa"/>
        </w:trPr>
        <w:tc>
          <w:tcPr>
            <w:tcW w:w="0" w:type="auto"/>
            <w:vAlign w:val="center"/>
          </w:tcPr>
          <w:p w14:paraId="5CF0C9BB" w14:textId="77777777" w:rsidR="00C12A54" w:rsidRDefault="008F6C8A">
            <w:r>
              <w:t>13</w:t>
            </w:r>
          </w:p>
        </w:tc>
        <w:tc>
          <w:tcPr>
            <w:tcW w:w="0" w:type="auto"/>
            <w:vAlign w:val="center"/>
          </w:tcPr>
          <w:p w14:paraId="1C77E85F" w14:textId="77777777" w:rsidR="00C12A54" w:rsidRDefault="008F6C8A">
            <w:r>
              <w:t>Mission begins; Gospel in Cyprus &amp; Antioch</w:t>
            </w:r>
          </w:p>
        </w:tc>
        <w:tc>
          <w:tcPr>
            <w:tcW w:w="0" w:type="auto"/>
            <w:vAlign w:val="center"/>
          </w:tcPr>
          <w:p w14:paraId="3F1A4B65" w14:textId="77777777" w:rsidR="00C12A54" w:rsidRDefault="008F6C8A">
            <w:r>
              <w:t>Spirit-led mission; Gospel confronts unbelief</w:t>
            </w:r>
          </w:p>
        </w:tc>
      </w:tr>
      <w:tr w:rsidR="00C12A54" w14:paraId="142B4700" w14:textId="77777777">
        <w:trPr>
          <w:tblCellSpacing w:w="15" w:type="dxa"/>
        </w:trPr>
        <w:tc>
          <w:tcPr>
            <w:tcW w:w="0" w:type="auto"/>
            <w:vAlign w:val="center"/>
          </w:tcPr>
          <w:p w14:paraId="04C06D34" w14:textId="77777777" w:rsidR="00C12A54" w:rsidRDefault="008F6C8A">
            <w:r>
              <w:t>14</w:t>
            </w:r>
          </w:p>
        </w:tc>
        <w:tc>
          <w:tcPr>
            <w:tcW w:w="0" w:type="auto"/>
            <w:vAlign w:val="center"/>
          </w:tcPr>
          <w:p w14:paraId="652A200E" w14:textId="77777777" w:rsidR="00C12A54" w:rsidRDefault="008F6C8A">
            <w:r>
              <w:t>Preaching in Iconium, Lystra, Derbe</w:t>
            </w:r>
          </w:p>
        </w:tc>
        <w:tc>
          <w:tcPr>
            <w:tcW w:w="0" w:type="auto"/>
            <w:vAlign w:val="center"/>
          </w:tcPr>
          <w:p w14:paraId="1C1CB3D2" w14:textId="77777777" w:rsidR="00C12A54" w:rsidRDefault="008F6C8A">
            <w:r>
              <w:t>Miracles authenticate message; perseverance under persecution</w:t>
            </w:r>
          </w:p>
        </w:tc>
      </w:tr>
      <w:tr w:rsidR="00C12A54" w14:paraId="1128C258" w14:textId="77777777">
        <w:trPr>
          <w:tblCellSpacing w:w="15" w:type="dxa"/>
        </w:trPr>
        <w:tc>
          <w:tcPr>
            <w:tcW w:w="0" w:type="auto"/>
            <w:vAlign w:val="center"/>
          </w:tcPr>
          <w:p w14:paraId="5B4F77F5" w14:textId="77777777" w:rsidR="00C12A54" w:rsidRDefault="008F6C8A">
            <w:r>
              <w:t>15</w:t>
            </w:r>
          </w:p>
        </w:tc>
        <w:tc>
          <w:tcPr>
            <w:tcW w:w="0" w:type="auto"/>
            <w:vAlign w:val="center"/>
          </w:tcPr>
          <w:p w14:paraId="12B9CB3F" w14:textId="77777777" w:rsidR="00C12A54" w:rsidRDefault="008F6C8A">
            <w:r>
              <w:t>Jerusalem Council</w:t>
            </w:r>
          </w:p>
        </w:tc>
        <w:tc>
          <w:tcPr>
            <w:tcW w:w="0" w:type="auto"/>
            <w:vAlign w:val="center"/>
          </w:tcPr>
          <w:p w14:paraId="7CB6F02C" w14:textId="77777777" w:rsidR="00C12A54" w:rsidRDefault="008F6C8A">
            <w:r>
              <w:t>Salvation by faith, not law; church unity preserved</w:t>
            </w:r>
          </w:p>
        </w:tc>
      </w:tr>
    </w:tbl>
    <w:p w14:paraId="63B47545" w14:textId="77777777" w:rsidR="00C12A54" w:rsidRDefault="00000000">
      <w:r>
        <w:pict w14:anchorId="3B5A2005">
          <v:rect id="_x0000_i1128" style="width:0;height:1.5pt" o:hralign="center" o:hrstd="t" o:hr="t" fillcolor="#a0a0a0" stroked="f"/>
        </w:pict>
      </w:r>
    </w:p>
    <w:p w14:paraId="1D03C6F6" w14:textId="77777777" w:rsidR="00C12A54" w:rsidRDefault="008F6C8A">
      <w:pPr>
        <w:pStyle w:val="Heading2"/>
      </w:pPr>
      <w:r>
        <w:rPr>
          <w:rStyle w:val="Strong"/>
          <w:b/>
          <w:bCs/>
        </w:rPr>
        <w:t>Commentary on Galatians (Overview)</w:t>
      </w:r>
    </w:p>
    <w:p w14:paraId="34F49E9D" w14:textId="77777777" w:rsidR="00C12A54" w:rsidRDefault="008F6C8A">
      <w:pPr>
        <w:pStyle w:val="NormalWeb"/>
      </w:pPr>
      <w:r>
        <w:t xml:space="preserve">Paul’s letter to the </w:t>
      </w:r>
      <w:r>
        <w:rPr>
          <w:rStyle w:val="Strong"/>
        </w:rPr>
        <w:t>Galatians</w:t>
      </w:r>
      <w:r>
        <w:t xml:space="preserve"> addresses the </w:t>
      </w:r>
      <w:r>
        <w:rPr>
          <w:rStyle w:val="Strong"/>
        </w:rPr>
        <w:t>threat of legalism</w:t>
      </w:r>
      <w:r>
        <w:t xml:space="preserve"> and emphasizes </w:t>
      </w:r>
      <w:r>
        <w:rPr>
          <w:rStyle w:val="Strong"/>
        </w:rPr>
        <w:t>justification by faith in Christ</w:t>
      </w:r>
      <w:r>
        <w:t>.</w:t>
      </w:r>
    </w:p>
    <w:p w14:paraId="2775BF4F" w14:textId="77777777" w:rsidR="00C12A54" w:rsidRDefault="00000000">
      <w:r>
        <w:pict w14:anchorId="4690C402">
          <v:rect id="_x0000_i1129" style="width:0;height:1.5pt" o:hralign="center" o:hrstd="t" o:hr="t" fillcolor="#a0a0a0" stroked="f"/>
        </w:pict>
      </w:r>
    </w:p>
    <w:p w14:paraId="6B38FE1B" w14:textId="77777777" w:rsidR="00C12A54" w:rsidRDefault="008F6C8A">
      <w:pPr>
        <w:pStyle w:val="Heading3"/>
      </w:pPr>
      <w:r>
        <w:rPr>
          <w:rStyle w:val="Strong"/>
          <w:b/>
          <w:bCs/>
        </w:rPr>
        <w:lastRenderedPageBreak/>
        <w:t>1. Galatians 1 — Defense of the Gospel</w:t>
      </w:r>
    </w:p>
    <w:p w14:paraId="04794BCC" w14:textId="77777777" w:rsidR="00C12A54" w:rsidRDefault="008F6C8A" w:rsidP="00C83030">
      <w:pPr>
        <w:pStyle w:val="NormalWeb"/>
        <w:numPr>
          <w:ilvl w:val="0"/>
          <w:numId w:val="198"/>
        </w:numPr>
      </w:pPr>
      <w:r>
        <w:t xml:space="preserve">Paul defends his </w:t>
      </w:r>
      <w:r>
        <w:rPr>
          <w:rStyle w:val="Strong"/>
        </w:rPr>
        <w:t>apostolic authority</w:t>
      </w:r>
      <w:r>
        <w:t xml:space="preserve"> and </w:t>
      </w:r>
      <w:r>
        <w:rPr>
          <w:rStyle w:val="Strong"/>
        </w:rPr>
        <w:t>divine calling</w:t>
      </w:r>
      <w:r>
        <w:t>.</w:t>
      </w:r>
    </w:p>
    <w:p w14:paraId="3C5D797F" w14:textId="77777777" w:rsidR="00C12A54" w:rsidRDefault="008F6C8A" w:rsidP="00C83030">
      <w:pPr>
        <w:pStyle w:val="NormalWeb"/>
        <w:numPr>
          <w:ilvl w:val="0"/>
          <w:numId w:val="198"/>
        </w:numPr>
      </w:pPr>
      <w:r>
        <w:rPr>
          <w:rStyle w:val="Strong"/>
        </w:rPr>
        <w:t>Key insight:</w:t>
      </w:r>
      <w:r>
        <w:t xml:space="preserve"> The true Gospel comes from God, not human tradition.</w:t>
      </w:r>
    </w:p>
    <w:p w14:paraId="690AD34D" w14:textId="77777777" w:rsidR="00C12A54" w:rsidRDefault="00000000">
      <w:r>
        <w:pict w14:anchorId="1E757433">
          <v:rect id="_x0000_i1130" style="width:0;height:1.5pt" o:hralign="center" o:hrstd="t" o:hr="t" fillcolor="#a0a0a0" stroked="f"/>
        </w:pict>
      </w:r>
    </w:p>
    <w:p w14:paraId="5F592CD4" w14:textId="77777777" w:rsidR="00C12A54" w:rsidRDefault="008F6C8A">
      <w:pPr>
        <w:pStyle w:val="Heading3"/>
      </w:pPr>
      <w:r>
        <w:rPr>
          <w:rStyle w:val="Strong"/>
          <w:b/>
          <w:bCs/>
        </w:rPr>
        <w:t>2. Galatians 2 — Paul Confronts Peter; Justification by Faith</w:t>
      </w:r>
    </w:p>
    <w:p w14:paraId="7B19A484" w14:textId="77777777" w:rsidR="00C12A54" w:rsidRDefault="008F6C8A" w:rsidP="00C83030">
      <w:pPr>
        <w:pStyle w:val="NormalWeb"/>
        <w:numPr>
          <w:ilvl w:val="0"/>
          <w:numId w:val="199"/>
        </w:numPr>
      </w:pPr>
      <w:r>
        <w:t>Paul confronts Peter for hypocrisy.</w:t>
      </w:r>
    </w:p>
    <w:p w14:paraId="21C9648D" w14:textId="77777777" w:rsidR="00C12A54" w:rsidRDefault="008F6C8A" w:rsidP="00C83030">
      <w:pPr>
        <w:pStyle w:val="NormalWeb"/>
        <w:numPr>
          <w:ilvl w:val="0"/>
          <w:numId w:val="199"/>
        </w:numPr>
      </w:pPr>
      <w:r>
        <w:rPr>
          <w:rStyle w:val="Strong"/>
        </w:rPr>
        <w:t>Salvation is by faith, not law</w:t>
      </w:r>
      <w:r>
        <w:t xml:space="preserve"> (circumcision or works).</w:t>
      </w:r>
    </w:p>
    <w:p w14:paraId="46232DCB" w14:textId="77777777" w:rsidR="00C12A54" w:rsidRDefault="008F6C8A" w:rsidP="00C83030">
      <w:pPr>
        <w:pStyle w:val="NormalWeb"/>
        <w:numPr>
          <w:ilvl w:val="0"/>
          <w:numId w:val="199"/>
        </w:numPr>
      </w:pPr>
      <w:r>
        <w:rPr>
          <w:rStyle w:val="Strong"/>
        </w:rPr>
        <w:t>Key insight:</w:t>
      </w:r>
      <w:r>
        <w:t xml:space="preserve"> Faith in Christ, not adherence to the law, </w:t>
      </w:r>
      <w:r>
        <w:rPr>
          <w:rStyle w:val="Strong"/>
        </w:rPr>
        <w:t>justifies and reconciles</w:t>
      </w:r>
      <w:r>
        <w:t xml:space="preserve"> us to God.</w:t>
      </w:r>
    </w:p>
    <w:p w14:paraId="4EA0A3E8" w14:textId="77777777" w:rsidR="00C12A54" w:rsidRDefault="00000000">
      <w:r>
        <w:pict w14:anchorId="2B047FD9">
          <v:rect id="_x0000_i1131" style="width:0;height:1.5pt" o:hralign="center" o:hrstd="t" o:hr="t" fillcolor="#a0a0a0" stroked="f"/>
        </w:pict>
      </w:r>
    </w:p>
    <w:p w14:paraId="03BCC8FC" w14:textId="77777777" w:rsidR="00C12A54" w:rsidRDefault="008F6C8A">
      <w:pPr>
        <w:pStyle w:val="Heading3"/>
      </w:pPr>
      <w:r>
        <w:rPr>
          <w:rStyle w:val="Strong"/>
          <w:b/>
          <w:bCs/>
        </w:rPr>
        <w:t>3. Galatians 3–4 — Faith vs. Law</w:t>
      </w:r>
    </w:p>
    <w:p w14:paraId="7C772CE2" w14:textId="77777777" w:rsidR="00C12A54" w:rsidRDefault="008F6C8A" w:rsidP="00C83030">
      <w:pPr>
        <w:pStyle w:val="NormalWeb"/>
        <w:numPr>
          <w:ilvl w:val="0"/>
          <w:numId w:val="200"/>
        </w:numPr>
      </w:pPr>
      <w:r>
        <w:t xml:space="preserve">Abraham’s faith is the model: </w:t>
      </w:r>
      <w:r>
        <w:rPr>
          <w:rStyle w:val="Strong"/>
        </w:rPr>
        <w:t>all who believe are children of God</w:t>
      </w:r>
      <w:r>
        <w:t>.</w:t>
      </w:r>
    </w:p>
    <w:p w14:paraId="0301C2EE" w14:textId="77777777" w:rsidR="00C12A54" w:rsidRDefault="008F6C8A" w:rsidP="00C83030">
      <w:pPr>
        <w:pStyle w:val="NormalWeb"/>
        <w:numPr>
          <w:ilvl w:val="0"/>
          <w:numId w:val="200"/>
        </w:numPr>
      </w:pPr>
      <w:r>
        <w:t xml:space="preserve">The Law was a </w:t>
      </w:r>
      <w:r>
        <w:rPr>
          <w:rStyle w:val="Strong"/>
        </w:rPr>
        <w:t>guardian until Christ</w:t>
      </w:r>
      <w:r>
        <w:t>.</w:t>
      </w:r>
    </w:p>
    <w:p w14:paraId="759FDC6E" w14:textId="77777777" w:rsidR="00C12A54" w:rsidRDefault="008F6C8A" w:rsidP="00C83030">
      <w:pPr>
        <w:pStyle w:val="NormalWeb"/>
        <w:numPr>
          <w:ilvl w:val="0"/>
          <w:numId w:val="200"/>
        </w:numPr>
      </w:pPr>
      <w:r>
        <w:rPr>
          <w:rStyle w:val="Strong"/>
        </w:rPr>
        <w:t>Key insight:</w:t>
      </w:r>
      <w:r>
        <w:t xml:space="preserve"> Believers live </w:t>
      </w:r>
      <w:r>
        <w:rPr>
          <w:rStyle w:val="Strong"/>
        </w:rPr>
        <w:t>by faith, not by legalistic rules</w:t>
      </w:r>
      <w:r>
        <w:t>.</w:t>
      </w:r>
    </w:p>
    <w:p w14:paraId="10D85C1B" w14:textId="77777777" w:rsidR="00C12A54" w:rsidRDefault="00000000">
      <w:r>
        <w:pict w14:anchorId="72F5A078">
          <v:rect id="_x0000_i1132" style="width:0;height:1.5pt" o:hralign="center" o:hrstd="t" o:hr="t" fillcolor="#a0a0a0" stroked="f"/>
        </w:pict>
      </w:r>
    </w:p>
    <w:p w14:paraId="575230D4" w14:textId="77777777" w:rsidR="00C12A54" w:rsidRDefault="008F6C8A">
      <w:pPr>
        <w:pStyle w:val="Heading3"/>
      </w:pPr>
      <w:r>
        <w:rPr>
          <w:rStyle w:val="Strong"/>
          <w:b/>
          <w:bCs/>
        </w:rPr>
        <w:t>4. Galatians 5 — Freedom in Christ; Life in the Spirit</w:t>
      </w:r>
    </w:p>
    <w:p w14:paraId="072817A0" w14:textId="77777777" w:rsidR="00C12A54" w:rsidRDefault="008F6C8A" w:rsidP="00C83030">
      <w:pPr>
        <w:pStyle w:val="NormalWeb"/>
        <w:numPr>
          <w:ilvl w:val="0"/>
          <w:numId w:val="201"/>
        </w:numPr>
      </w:pPr>
      <w:r>
        <w:t xml:space="preserve">Christians are called to </w:t>
      </w:r>
      <w:r>
        <w:rPr>
          <w:rStyle w:val="Strong"/>
        </w:rPr>
        <w:t>freedom, love, and Spirit-filled living</w:t>
      </w:r>
      <w:r>
        <w:t>.</w:t>
      </w:r>
    </w:p>
    <w:p w14:paraId="281F0A1A" w14:textId="77777777" w:rsidR="00C12A54" w:rsidRDefault="008F6C8A" w:rsidP="00C83030">
      <w:pPr>
        <w:pStyle w:val="NormalWeb"/>
        <w:numPr>
          <w:ilvl w:val="0"/>
          <w:numId w:val="201"/>
        </w:numPr>
      </w:pPr>
      <w:r>
        <w:t xml:space="preserve">Contrasts </w:t>
      </w:r>
      <w:r>
        <w:rPr>
          <w:rStyle w:val="Strong"/>
        </w:rPr>
        <w:t>works of the flesh</w:t>
      </w:r>
      <w:r>
        <w:t xml:space="preserve"> vs. </w:t>
      </w:r>
      <w:r>
        <w:rPr>
          <w:rStyle w:val="Strong"/>
        </w:rPr>
        <w:t>fruit of the Spirit</w:t>
      </w:r>
      <w:r>
        <w:t>.</w:t>
      </w:r>
    </w:p>
    <w:p w14:paraId="49D34B08" w14:textId="77777777" w:rsidR="00C12A54" w:rsidRDefault="008F6C8A" w:rsidP="00C83030">
      <w:pPr>
        <w:pStyle w:val="NormalWeb"/>
        <w:numPr>
          <w:ilvl w:val="0"/>
          <w:numId w:val="201"/>
        </w:numPr>
      </w:pPr>
      <w:r>
        <w:rPr>
          <w:rStyle w:val="Strong"/>
        </w:rPr>
        <w:t>Key insight:</w:t>
      </w:r>
      <w:r>
        <w:t xml:space="preserve"> True freedom is </w:t>
      </w:r>
      <w:r>
        <w:rPr>
          <w:rStyle w:val="Strong"/>
        </w:rPr>
        <w:t>expressed through love and Spirit-led life</w:t>
      </w:r>
      <w:r>
        <w:t>, not self-indulgence or law.</w:t>
      </w:r>
    </w:p>
    <w:p w14:paraId="49F2459A" w14:textId="77777777" w:rsidR="00C12A54" w:rsidRDefault="00000000">
      <w:r>
        <w:pict w14:anchorId="1D2F3EC7">
          <v:rect id="_x0000_i1133" style="width:0;height:1.5pt" o:hralign="center" o:hrstd="t" o:hr="t" fillcolor="#a0a0a0" stroked="f"/>
        </w:pict>
      </w:r>
    </w:p>
    <w:p w14:paraId="6E64FAA9" w14:textId="77777777" w:rsidR="00C12A54" w:rsidRDefault="008F6C8A">
      <w:pPr>
        <w:pStyle w:val="Heading3"/>
      </w:pPr>
      <w:r>
        <w:rPr>
          <w:rStyle w:val="Strong"/>
          <w:b/>
          <w:bCs/>
        </w:rPr>
        <w:t>5. Galatians 6 — Practical Christian Living</w:t>
      </w:r>
    </w:p>
    <w:p w14:paraId="32F11DCE" w14:textId="77777777" w:rsidR="00C12A54" w:rsidRDefault="008F6C8A" w:rsidP="00C83030">
      <w:pPr>
        <w:pStyle w:val="NormalWeb"/>
        <w:numPr>
          <w:ilvl w:val="0"/>
          <w:numId w:val="202"/>
        </w:numPr>
      </w:pPr>
      <w:r>
        <w:t xml:space="preserve">Bear one another’s burdens, sow to the Spirit, </w:t>
      </w:r>
      <w:r>
        <w:rPr>
          <w:rStyle w:val="Strong"/>
        </w:rPr>
        <w:t>humble service over boasting</w:t>
      </w:r>
      <w:r>
        <w:t>.</w:t>
      </w:r>
    </w:p>
    <w:p w14:paraId="67113DC7" w14:textId="77777777" w:rsidR="00C12A54" w:rsidRDefault="008F6C8A" w:rsidP="00C83030">
      <w:pPr>
        <w:pStyle w:val="NormalWeb"/>
        <w:numPr>
          <w:ilvl w:val="0"/>
          <w:numId w:val="202"/>
        </w:numPr>
      </w:pPr>
      <w:r>
        <w:rPr>
          <w:rStyle w:val="Strong"/>
        </w:rPr>
        <w:t>Key insight:</w:t>
      </w:r>
      <w:r>
        <w:t xml:space="preserve"> Faith manifests in </w:t>
      </w:r>
      <w:r>
        <w:rPr>
          <w:rStyle w:val="Strong"/>
        </w:rPr>
        <w:t>practical love, humility, and perseverance</w:t>
      </w:r>
      <w:r>
        <w:t>.</w:t>
      </w:r>
    </w:p>
    <w:p w14:paraId="1B7BE23F" w14:textId="77777777" w:rsidR="00C12A54" w:rsidRDefault="00000000">
      <w:r>
        <w:pict w14:anchorId="66B365A7">
          <v:rect id="_x0000_i1134" style="width:0;height:1.5pt" o:hralign="center" o:hrstd="t" o:hr="t" fillcolor="#a0a0a0" stroked="f"/>
        </w:pict>
      </w:r>
    </w:p>
    <w:p w14:paraId="7AA35463" w14:textId="77777777" w:rsidR="00C12A54" w:rsidRDefault="008F6C8A">
      <w:pPr>
        <w:pStyle w:val="Heading3"/>
      </w:pPr>
      <w:r>
        <w:rPr>
          <w:rFonts w:ascii="Segoe UI Emoji" w:hAnsi="Segoe UI Emoji" w:cs="Segoe UI Emoji"/>
        </w:rPr>
        <w:t>✅</w:t>
      </w:r>
      <w:r>
        <w:t xml:space="preserve"> </w:t>
      </w:r>
      <w:r>
        <w:rPr>
          <w:rStyle w:val="Strong"/>
          <w:b/>
          <w:bCs/>
        </w:rPr>
        <w:t>Summary of Galatians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130"/>
        <w:gridCol w:w="3675"/>
      </w:tblGrid>
      <w:tr w:rsidR="00C12A54" w14:paraId="3C88FA1C" w14:textId="77777777">
        <w:trPr>
          <w:tblHeader/>
          <w:tblCellSpacing w:w="15" w:type="dxa"/>
        </w:trPr>
        <w:tc>
          <w:tcPr>
            <w:tcW w:w="0" w:type="auto"/>
            <w:vAlign w:val="center"/>
          </w:tcPr>
          <w:p w14:paraId="66E9616F" w14:textId="77777777" w:rsidR="00C12A54" w:rsidRDefault="008F6C8A">
            <w:pPr>
              <w:jc w:val="center"/>
              <w:rPr>
                <w:b/>
                <w:bCs/>
              </w:rPr>
            </w:pPr>
            <w:r>
              <w:rPr>
                <w:b/>
                <w:bCs/>
              </w:rPr>
              <w:t>Chapter</w:t>
            </w:r>
          </w:p>
        </w:tc>
        <w:tc>
          <w:tcPr>
            <w:tcW w:w="0" w:type="auto"/>
            <w:vAlign w:val="center"/>
          </w:tcPr>
          <w:p w14:paraId="224BC8C0" w14:textId="77777777" w:rsidR="00C12A54" w:rsidRDefault="008F6C8A">
            <w:pPr>
              <w:jc w:val="center"/>
              <w:rPr>
                <w:b/>
                <w:bCs/>
              </w:rPr>
            </w:pPr>
            <w:r>
              <w:rPr>
                <w:b/>
                <w:bCs/>
              </w:rPr>
              <w:t>Focus</w:t>
            </w:r>
          </w:p>
        </w:tc>
        <w:tc>
          <w:tcPr>
            <w:tcW w:w="0" w:type="auto"/>
            <w:vAlign w:val="center"/>
          </w:tcPr>
          <w:p w14:paraId="50613707" w14:textId="77777777" w:rsidR="00C12A54" w:rsidRDefault="008F6C8A">
            <w:pPr>
              <w:jc w:val="center"/>
              <w:rPr>
                <w:b/>
                <w:bCs/>
              </w:rPr>
            </w:pPr>
            <w:r>
              <w:rPr>
                <w:b/>
                <w:bCs/>
              </w:rPr>
              <w:t>Key Insight</w:t>
            </w:r>
          </w:p>
        </w:tc>
      </w:tr>
      <w:tr w:rsidR="00C12A54" w14:paraId="375B3D59" w14:textId="77777777">
        <w:trPr>
          <w:tblCellSpacing w:w="15" w:type="dxa"/>
        </w:trPr>
        <w:tc>
          <w:tcPr>
            <w:tcW w:w="0" w:type="auto"/>
            <w:vAlign w:val="center"/>
          </w:tcPr>
          <w:p w14:paraId="6DEFD398" w14:textId="77777777" w:rsidR="00C12A54" w:rsidRDefault="008F6C8A">
            <w:r>
              <w:t>1</w:t>
            </w:r>
          </w:p>
        </w:tc>
        <w:tc>
          <w:tcPr>
            <w:tcW w:w="0" w:type="auto"/>
            <w:vAlign w:val="center"/>
          </w:tcPr>
          <w:p w14:paraId="24955CBD" w14:textId="77777777" w:rsidR="00C12A54" w:rsidRDefault="008F6C8A">
            <w:r>
              <w:t>Defense of Gospel</w:t>
            </w:r>
          </w:p>
        </w:tc>
        <w:tc>
          <w:tcPr>
            <w:tcW w:w="0" w:type="auto"/>
            <w:vAlign w:val="center"/>
          </w:tcPr>
          <w:p w14:paraId="11139581" w14:textId="77777777" w:rsidR="00C12A54" w:rsidRDefault="008F6C8A">
            <w:r>
              <w:t>Gospel comes from God, not men</w:t>
            </w:r>
          </w:p>
        </w:tc>
      </w:tr>
      <w:tr w:rsidR="00C12A54" w14:paraId="6783AF3F" w14:textId="77777777">
        <w:trPr>
          <w:tblCellSpacing w:w="15" w:type="dxa"/>
        </w:trPr>
        <w:tc>
          <w:tcPr>
            <w:tcW w:w="0" w:type="auto"/>
            <w:vAlign w:val="center"/>
          </w:tcPr>
          <w:p w14:paraId="424D3DBF" w14:textId="77777777" w:rsidR="00C12A54" w:rsidRDefault="008F6C8A">
            <w:r>
              <w:lastRenderedPageBreak/>
              <w:t>2</w:t>
            </w:r>
          </w:p>
        </w:tc>
        <w:tc>
          <w:tcPr>
            <w:tcW w:w="0" w:type="auto"/>
            <w:vAlign w:val="center"/>
          </w:tcPr>
          <w:p w14:paraId="2846ADFE" w14:textId="77777777" w:rsidR="00C12A54" w:rsidRDefault="008F6C8A">
            <w:r>
              <w:t>Justification by faith</w:t>
            </w:r>
          </w:p>
        </w:tc>
        <w:tc>
          <w:tcPr>
            <w:tcW w:w="0" w:type="auto"/>
            <w:vAlign w:val="center"/>
          </w:tcPr>
          <w:p w14:paraId="3A8DA870" w14:textId="77777777" w:rsidR="00C12A54" w:rsidRDefault="008F6C8A">
            <w:r>
              <w:t>Faith in Christ, not works of law, saves</w:t>
            </w:r>
          </w:p>
        </w:tc>
      </w:tr>
      <w:tr w:rsidR="00C12A54" w14:paraId="7A63D828" w14:textId="77777777">
        <w:trPr>
          <w:tblCellSpacing w:w="15" w:type="dxa"/>
        </w:trPr>
        <w:tc>
          <w:tcPr>
            <w:tcW w:w="0" w:type="auto"/>
            <w:vAlign w:val="center"/>
          </w:tcPr>
          <w:p w14:paraId="41E6E691" w14:textId="77777777" w:rsidR="00C12A54" w:rsidRDefault="008F6C8A">
            <w:r>
              <w:t>3–4</w:t>
            </w:r>
          </w:p>
        </w:tc>
        <w:tc>
          <w:tcPr>
            <w:tcW w:w="0" w:type="auto"/>
            <w:vAlign w:val="center"/>
          </w:tcPr>
          <w:p w14:paraId="52282AFB" w14:textId="77777777" w:rsidR="00C12A54" w:rsidRDefault="008F6C8A">
            <w:r>
              <w:t>Faith vs. Law</w:t>
            </w:r>
          </w:p>
        </w:tc>
        <w:tc>
          <w:tcPr>
            <w:tcW w:w="0" w:type="auto"/>
            <w:vAlign w:val="center"/>
          </w:tcPr>
          <w:p w14:paraId="6A05C502" w14:textId="77777777" w:rsidR="00C12A54" w:rsidRDefault="008F6C8A">
            <w:r>
              <w:t>Abraham’s faith; freedom in Christ</w:t>
            </w:r>
          </w:p>
        </w:tc>
      </w:tr>
      <w:tr w:rsidR="00C12A54" w14:paraId="2ECCE27B" w14:textId="77777777">
        <w:trPr>
          <w:tblCellSpacing w:w="15" w:type="dxa"/>
        </w:trPr>
        <w:tc>
          <w:tcPr>
            <w:tcW w:w="0" w:type="auto"/>
            <w:vAlign w:val="center"/>
          </w:tcPr>
          <w:p w14:paraId="63686F17" w14:textId="77777777" w:rsidR="00C12A54" w:rsidRDefault="008F6C8A">
            <w:r>
              <w:t>5</w:t>
            </w:r>
          </w:p>
        </w:tc>
        <w:tc>
          <w:tcPr>
            <w:tcW w:w="0" w:type="auto"/>
            <w:vAlign w:val="center"/>
          </w:tcPr>
          <w:p w14:paraId="387AA93C" w14:textId="77777777" w:rsidR="00C12A54" w:rsidRDefault="008F6C8A">
            <w:r>
              <w:t>Freedom &amp; Spirit</w:t>
            </w:r>
          </w:p>
        </w:tc>
        <w:tc>
          <w:tcPr>
            <w:tcW w:w="0" w:type="auto"/>
            <w:vAlign w:val="center"/>
          </w:tcPr>
          <w:p w14:paraId="54BB4181" w14:textId="77777777" w:rsidR="00C12A54" w:rsidRDefault="008F6C8A">
            <w:r>
              <w:t>Live by the Spirit, bear fruit of love</w:t>
            </w:r>
          </w:p>
        </w:tc>
      </w:tr>
      <w:tr w:rsidR="00C12A54" w14:paraId="4AFBC8D3" w14:textId="77777777">
        <w:trPr>
          <w:tblCellSpacing w:w="15" w:type="dxa"/>
        </w:trPr>
        <w:tc>
          <w:tcPr>
            <w:tcW w:w="0" w:type="auto"/>
            <w:vAlign w:val="center"/>
          </w:tcPr>
          <w:p w14:paraId="051962C0" w14:textId="77777777" w:rsidR="00C12A54" w:rsidRDefault="008F6C8A">
            <w:r>
              <w:t>6</w:t>
            </w:r>
          </w:p>
        </w:tc>
        <w:tc>
          <w:tcPr>
            <w:tcW w:w="0" w:type="auto"/>
            <w:vAlign w:val="center"/>
          </w:tcPr>
          <w:p w14:paraId="39EE1FF7" w14:textId="77777777" w:rsidR="00C12A54" w:rsidRDefault="008F6C8A">
            <w:r>
              <w:t>Practical Christian life</w:t>
            </w:r>
          </w:p>
        </w:tc>
        <w:tc>
          <w:tcPr>
            <w:tcW w:w="0" w:type="auto"/>
            <w:vAlign w:val="center"/>
          </w:tcPr>
          <w:p w14:paraId="7F4D13C1" w14:textId="77777777" w:rsidR="00C12A54" w:rsidRDefault="008F6C8A">
            <w:r>
              <w:t>Humility, service, and perseverance</w:t>
            </w:r>
          </w:p>
        </w:tc>
      </w:tr>
    </w:tbl>
    <w:p w14:paraId="38542E47" w14:textId="77777777" w:rsidR="00C12A54" w:rsidRDefault="00000000">
      <w:r>
        <w:pict w14:anchorId="7AAB32FA">
          <v:rect id="_x0000_i1135" style="width:0;height:1.5pt" o:hralign="center" o:hrstd="t" o:hr="t" fillcolor="#a0a0a0" stroked="f"/>
        </w:pict>
      </w:r>
    </w:p>
    <w:p w14:paraId="10803BA7" w14:textId="77777777" w:rsidR="00C12A54" w:rsidRDefault="008F6C8A">
      <w:pPr>
        <w:pStyle w:val="Heading3"/>
      </w:pPr>
      <w:r>
        <w:rPr>
          <w:rFonts w:ascii="Segoe UI Emoji" w:hAnsi="Segoe UI Emoji" w:cs="Segoe UI Emoji"/>
        </w:rPr>
        <w:t>🌟</w:t>
      </w:r>
      <w:r>
        <w:t xml:space="preserve"> </w:t>
      </w:r>
      <w:r>
        <w:rPr>
          <w:rStyle w:val="Strong"/>
          <w:b/>
          <w:bCs/>
        </w:rPr>
        <w:t>Overall Message of Acts 13:1–15:35 &amp; Galatians</w:t>
      </w:r>
    </w:p>
    <w:p w14:paraId="227D31B0" w14:textId="77777777" w:rsidR="00C12A54" w:rsidRDefault="008F6C8A" w:rsidP="00C83030">
      <w:pPr>
        <w:pStyle w:val="NormalWeb"/>
        <w:numPr>
          <w:ilvl w:val="0"/>
          <w:numId w:val="203"/>
        </w:numPr>
      </w:pPr>
      <w:r>
        <w:rPr>
          <w:rStyle w:val="Strong"/>
        </w:rPr>
        <w:t>Gospel mission expands beyond Israel</w:t>
      </w:r>
      <w:r>
        <w:t xml:space="preserve"> through Spirit-led evangelism.</w:t>
      </w:r>
    </w:p>
    <w:p w14:paraId="37E7F35F" w14:textId="77777777" w:rsidR="00C12A54" w:rsidRDefault="008F6C8A" w:rsidP="00C83030">
      <w:pPr>
        <w:pStyle w:val="NormalWeb"/>
        <w:numPr>
          <w:ilvl w:val="0"/>
          <w:numId w:val="203"/>
        </w:numPr>
      </w:pPr>
      <w:r>
        <w:rPr>
          <w:rStyle w:val="Strong"/>
        </w:rPr>
        <w:t>Faith in Christ, not law, is central to salvation</w:t>
      </w:r>
      <w:r>
        <w:t>.</w:t>
      </w:r>
    </w:p>
    <w:p w14:paraId="58705376" w14:textId="77777777" w:rsidR="00C12A54" w:rsidRDefault="008F6C8A" w:rsidP="00C83030">
      <w:pPr>
        <w:pStyle w:val="NormalWeb"/>
        <w:numPr>
          <w:ilvl w:val="0"/>
          <w:numId w:val="203"/>
        </w:numPr>
      </w:pPr>
      <w:r>
        <w:rPr>
          <w:rStyle w:val="Strong"/>
        </w:rPr>
        <w:t>Persecution and opposition</w:t>
      </w:r>
      <w:r>
        <w:t xml:space="preserve"> are part of the Christian journey.</w:t>
      </w:r>
    </w:p>
    <w:p w14:paraId="683EA870" w14:textId="77777777" w:rsidR="00C12A54" w:rsidRDefault="008F6C8A" w:rsidP="00C83030">
      <w:pPr>
        <w:pStyle w:val="NormalWeb"/>
        <w:numPr>
          <w:ilvl w:val="0"/>
          <w:numId w:val="203"/>
        </w:numPr>
      </w:pPr>
      <w:r>
        <w:rPr>
          <w:rStyle w:val="Strong"/>
        </w:rPr>
        <w:t>Unity in the church</w:t>
      </w:r>
      <w:r>
        <w:t xml:space="preserve"> is maintained by adherence to the Gospel, not legalism.</w:t>
      </w:r>
    </w:p>
    <w:p w14:paraId="46D0B0F8" w14:textId="77777777" w:rsidR="00C12A54" w:rsidRDefault="008F6C8A">
      <w:r>
        <w:t>_________________________________________________________________________________________________________</w:t>
      </w:r>
    </w:p>
    <w:p w14:paraId="4F220398" w14:textId="77777777" w:rsidR="00C12A54" w:rsidRDefault="008F6C8A">
      <w:r>
        <w:t>16. Acts 15:36-18:22 - 1 &amp; 2 Thessalonians — Week 10 (Due by: 8 September)</w:t>
      </w:r>
    </w:p>
    <w:p w14:paraId="66F0AE77" w14:textId="77777777" w:rsidR="00C12A54" w:rsidRDefault="008F6C8A">
      <w:r>
        <w:rPr>
          <w:rFonts w:ascii="Segoe UI Symbol" w:hAnsi="Segoe UI Symbol" w:cs="Segoe UI Symbol"/>
        </w:rPr>
        <w:t>☐</w:t>
      </w:r>
      <w:r>
        <w:t xml:space="preserve"> Completed</w:t>
      </w:r>
    </w:p>
    <w:p w14:paraId="3A61F9AD" w14:textId="77777777" w:rsidR="00C12A54" w:rsidRDefault="008F6C8A">
      <w:r>
        <w:t>Comments:</w:t>
      </w:r>
    </w:p>
    <w:p w14:paraId="5BB431A5" w14:textId="77777777" w:rsidR="00C12A54" w:rsidRDefault="008F6C8A">
      <w:pPr>
        <w:pStyle w:val="Heading2"/>
      </w:pPr>
      <w:r>
        <w:rPr>
          <w:rStyle w:val="Strong"/>
          <w:b/>
          <w:bCs/>
        </w:rPr>
        <w:t>Commentary on Acts 15:36–18:22</w:t>
      </w:r>
    </w:p>
    <w:p w14:paraId="2AE171F1" w14:textId="77777777" w:rsidR="00C12A54" w:rsidRDefault="008F6C8A">
      <w:pPr>
        <w:pStyle w:val="NormalWeb"/>
      </w:pPr>
      <w:r>
        <w:t xml:space="preserve">This section covers </w:t>
      </w:r>
      <w:r>
        <w:rPr>
          <w:rStyle w:val="Strong"/>
        </w:rPr>
        <w:t>Paul’s second missionary journey</w:t>
      </w:r>
      <w:r>
        <w:t>, the spread of the Gospel into Europe, and the strengthening of early churches.</w:t>
      </w:r>
    </w:p>
    <w:p w14:paraId="25DCECB7" w14:textId="77777777" w:rsidR="00C12A54" w:rsidRDefault="00000000">
      <w:r>
        <w:pict w14:anchorId="540549E9">
          <v:rect id="_x0000_i1136" style="width:0;height:1.5pt" o:hralign="center" o:hrstd="t" o:hr="t" fillcolor="#a0a0a0" stroked="f"/>
        </w:pict>
      </w:r>
    </w:p>
    <w:p w14:paraId="2771EADE" w14:textId="77777777" w:rsidR="00C12A54" w:rsidRDefault="008F6C8A">
      <w:pPr>
        <w:pStyle w:val="Heading3"/>
      </w:pPr>
      <w:r>
        <w:rPr>
          <w:rStyle w:val="Strong"/>
          <w:b/>
          <w:bCs/>
        </w:rPr>
        <w:t>1. Acts 15:36–41 — Paul and Barnabas Separate</w:t>
      </w:r>
    </w:p>
    <w:p w14:paraId="584C1DF0" w14:textId="77777777" w:rsidR="00C12A54" w:rsidRDefault="008F6C8A" w:rsidP="00C83030">
      <w:pPr>
        <w:pStyle w:val="NormalWeb"/>
        <w:numPr>
          <w:ilvl w:val="0"/>
          <w:numId w:val="204"/>
        </w:numPr>
      </w:pPr>
      <w:r>
        <w:t xml:space="preserve">Disagreement arises over </w:t>
      </w:r>
      <w:r>
        <w:rPr>
          <w:rStyle w:val="Strong"/>
        </w:rPr>
        <w:t>John Mark</w:t>
      </w:r>
      <w:r>
        <w:t>, leading Paul and Barnabas to go separate ways.</w:t>
      </w:r>
    </w:p>
    <w:p w14:paraId="7B25717A" w14:textId="77777777" w:rsidR="00C12A54" w:rsidRDefault="008F6C8A" w:rsidP="00C83030">
      <w:pPr>
        <w:pStyle w:val="NormalWeb"/>
        <w:numPr>
          <w:ilvl w:val="0"/>
          <w:numId w:val="204"/>
        </w:numPr>
      </w:pPr>
      <w:r>
        <w:t>Barnabas takes Mark to Cyprus; Paul takes Silas on the second journey.</w:t>
      </w:r>
    </w:p>
    <w:p w14:paraId="667F47BC" w14:textId="77777777" w:rsidR="00C12A54" w:rsidRDefault="008F6C8A" w:rsidP="00C83030">
      <w:pPr>
        <w:pStyle w:val="NormalWeb"/>
        <w:numPr>
          <w:ilvl w:val="0"/>
          <w:numId w:val="204"/>
        </w:numPr>
      </w:pPr>
      <w:r>
        <w:rPr>
          <w:rStyle w:val="Strong"/>
        </w:rPr>
        <w:t>Key insight:</w:t>
      </w:r>
      <w:r>
        <w:t xml:space="preserve"> Even faithful leaders can disagree, but God’s mission continues through different teams.</w:t>
      </w:r>
    </w:p>
    <w:p w14:paraId="3BEFDF39" w14:textId="77777777" w:rsidR="00C12A54" w:rsidRDefault="00000000">
      <w:r>
        <w:pict w14:anchorId="62813615">
          <v:rect id="_x0000_i1137" style="width:0;height:1.5pt" o:hralign="center" o:hrstd="t" o:hr="t" fillcolor="#a0a0a0" stroked="f"/>
        </w:pict>
      </w:r>
    </w:p>
    <w:p w14:paraId="7C536512" w14:textId="77777777" w:rsidR="00C12A54" w:rsidRDefault="008F6C8A">
      <w:pPr>
        <w:pStyle w:val="Heading3"/>
      </w:pPr>
      <w:r>
        <w:rPr>
          <w:rStyle w:val="Strong"/>
          <w:b/>
          <w:bCs/>
        </w:rPr>
        <w:t>2. Acts 16 — Philippi and Lydia</w:t>
      </w:r>
    </w:p>
    <w:p w14:paraId="26595BCD" w14:textId="77777777" w:rsidR="00C12A54" w:rsidRDefault="008F6C8A" w:rsidP="00C83030">
      <w:pPr>
        <w:pStyle w:val="NormalWeb"/>
        <w:numPr>
          <w:ilvl w:val="0"/>
          <w:numId w:val="205"/>
        </w:numPr>
      </w:pPr>
      <w:r>
        <w:t xml:space="preserve">Paul and Silas are </w:t>
      </w:r>
      <w:r>
        <w:rPr>
          <w:rStyle w:val="Strong"/>
        </w:rPr>
        <w:t>led by the Spirit into Macedonia</w:t>
      </w:r>
      <w:r>
        <w:t xml:space="preserve"> (Europe).</w:t>
      </w:r>
    </w:p>
    <w:p w14:paraId="4D238F7A" w14:textId="77777777" w:rsidR="00C12A54" w:rsidRDefault="008F6C8A" w:rsidP="00C83030">
      <w:pPr>
        <w:pStyle w:val="NormalWeb"/>
        <w:numPr>
          <w:ilvl w:val="0"/>
          <w:numId w:val="205"/>
        </w:numPr>
      </w:pPr>
      <w:r>
        <w:lastRenderedPageBreak/>
        <w:t xml:space="preserve">Convert </w:t>
      </w:r>
      <w:r>
        <w:rPr>
          <w:rStyle w:val="Strong"/>
        </w:rPr>
        <w:t>Lydia</w:t>
      </w:r>
      <w:r>
        <w:t>, a businesswoman, and her household.</w:t>
      </w:r>
    </w:p>
    <w:p w14:paraId="68442A83" w14:textId="77777777" w:rsidR="00C12A54" w:rsidRDefault="008F6C8A" w:rsidP="00C83030">
      <w:pPr>
        <w:pStyle w:val="NormalWeb"/>
        <w:numPr>
          <w:ilvl w:val="0"/>
          <w:numId w:val="205"/>
        </w:numPr>
      </w:pPr>
      <w:r>
        <w:rPr>
          <w:rStyle w:val="Strong"/>
        </w:rPr>
        <w:t>Miraculous deliverance</w:t>
      </w:r>
      <w:r>
        <w:t xml:space="preserve"> of the jailer and his family shows God’s power.</w:t>
      </w:r>
    </w:p>
    <w:p w14:paraId="1A1FD2B6" w14:textId="77777777" w:rsidR="00C12A54" w:rsidRDefault="008F6C8A" w:rsidP="00C83030">
      <w:pPr>
        <w:pStyle w:val="NormalWeb"/>
        <w:numPr>
          <w:ilvl w:val="0"/>
          <w:numId w:val="205"/>
        </w:numPr>
      </w:pPr>
      <w:r>
        <w:rPr>
          <w:rStyle w:val="Strong"/>
        </w:rPr>
        <w:t>Key insight:</w:t>
      </w:r>
      <w:r>
        <w:t xml:space="preserve"> God opens doors geographically and socially; faith brings salvation and freedom.</w:t>
      </w:r>
    </w:p>
    <w:p w14:paraId="51E351E7" w14:textId="77777777" w:rsidR="00C12A54" w:rsidRDefault="00000000">
      <w:r>
        <w:pict w14:anchorId="717DA51E">
          <v:rect id="_x0000_i1138" style="width:0;height:1.5pt" o:hralign="center" o:hrstd="t" o:hr="t" fillcolor="#a0a0a0" stroked="f"/>
        </w:pict>
      </w:r>
    </w:p>
    <w:p w14:paraId="18C9F731" w14:textId="77777777" w:rsidR="00C12A54" w:rsidRDefault="008F6C8A">
      <w:pPr>
        <w:pStyle w:val="Heading3"/>
      </w:pPr>
      <w:r>
        <w:rPr>
          <w:rStyle w:val="Strong"/>
          <w:b/>
          <w:bCs/>
        </w:rPr>
        <w:t>3. Acts 17 — Thessalonica, Berea, and Athens</w:t>
      </w:r>
    </w:p>
    <w:p w14:paraId="171CD856" w14:textId="77777777" w:rsidR="00C12A54" w:rsidRDefault="008F6C8A" w:rsidP="00C83030">
      <w:pPr>
        <w:pStyle w:val="NormalWeb"/>
        <w:numPr>
          <w:ilvl w:val="0"/>
          <w:numId w:val="206"/>
        </w:numPr>
      </w:pPr>
      <w:r>
        <w:t>Thessalonica: Many Jews and God-fearing Greeks believe; opposition arises.</w:t>
      </w:r>
    </w:p>
    <w:p w14:paraId="48A4244C" w14:textId="77777777" w:rsidR="00C12A54" w:rsidRDefault="008F6C8A" w:rsidP="00C83030">
      <w:pPr>
        <w:pStyle w:val="NormalWeb"/>
        <w:numPr>
          <w:ilvl w:val="0"/>
          <w:numId w:val="206"/>
        </w:numPr>
      </w:pPr>
      <w:r>
        <w:t xml:space="preserve">Berea: Noble-minded Jews </w:t>
      </w:r>
      <w:r>
        <w:rPr>
          <w:rStyle w:val="Strong"/>
        </w:rPr>
        <w:t>examine Scripture daily</w:t>
      </w:r>
      <w:r>
        <w:t>; many believe.</w:t>
      </w:r>
    </w:p>
    <w:p w14:paraId="5C115545" w14:textId="77777777" w:rsidR="00C12A54" w:rsidRDefault="008F6C8A" w:rsidP="00C83030">
      <w:pPr>
        <w:pStyle w:val="NormalWeb"/>
        <w:numPr>
          <w:ilvl w:val="0"/>
          <w:numId w:val="206"/>
        </w:numPr>
      </w:pPr>
      <w:r>
        <w:t xml:space="preserve">Athens: Paul preaches at the </w:t>
      </w:r>
      <w:r>
        <w:rPr>
          <w:rStyle w:val="Strong"/>
        </w:rPr>
        <w:t>Areopagus</w:t>
      </w:r>
      <w:r>
        <w:t>, engaging with Greek philosophers.</w:t>
      </w:r>
    </w:p>
    <w:p w14:paraId="200113DB" w14:textId="77777777" w:rsidR="00C12A54" w:rsidRDefault="008F6C8A" w:rsidP="00C83030">
      <w:pPr>
        <w:pStyle w:val="NormalWeb"/>
        <w:numPr>
          <w:ilvl w:val="0"/>
          <w:numId w:val="206"/>
        </w:numPr>
      </w:pPr>
      <w:r>
        <w:rPr>
          <w:rStyle w:val="Strong"/>
        </w:rPr>
        <w:t>Key insight:</w:t>
      </w:r>
      <w:r>
        <w:t xml:space="preserve"> The Gospel is </w:t>
      </w:r>
      <w:r>
        <w:rPr>
          <w:rStyle w:val="Strong"/>
        </w:rPr>
        <w:t>both intellectual and spiritual</w:t>
      </w:r>
      <w:r>
        <w:t>, adaptable to different audiences.</w:t>
      </w:r>
    </w:p>
    <w:p w14:paraId="64637F97" w14:textId="77777777" w:rsidR="00C12A54" w:rsidRDefault="00000000">
      <w:r>
        <w:pict w14:anchorId="42174780">
          <v:rect id="_x0000_i1139" style="width:0;height:1.5pt" o:hralign="center" o:hrstd="t" o:hr="t" fillcolor="#a0a0a0" stroked="f"/>
        </w:pict>
      </w:r>
    </w:p>
    <w:p w14:paraId="5822A530" w14:textId="77777777" w:rsidR="00C12A54" w:rsidRDefault="008F6C8A">
      <w:pPr>
        <w:pStyle w:val="Heading3"/>
      </w:pPr>
      <w:r>
        <w:rPr>
          <w:rStyle w:val="Strong"/>
          <w:b/>
          <w:bCs/>
        </w:rPr>
        <w:t>4. Acts 18:1–22 — Corinth and Return to Antioch</w:t>
      </w:r>
    </w:p>
    <w:p w14:paraId="4427FA67" w14:textId="77777777" w:rsidR="00C12A54" w:rsidRDefault="008F6C8A" w:rsidP="00C83030">
      <w:pPr>
        <w:pStyle w:val="NormalWeb"/>
        <w:numPr>
          <w:ilvl w:val="0"/>
          <w:numId w:val="207"/>
        </w:numPr>
      </w:pPr>
      <w:r>
        <w:t xml:space="preserve">Paul meets </w:t>
      </w:r>
      <w:r>
        <w:rPr>
          <w:rStyle w:val="Strong"/>
        </w:rPr>
        <w:t>Aquila and Priscilla</w:t>
      </w:r>
      <w:r>
        <w:t>, fellow tentmakers; they help establish ministry.</w:t>
      </w:r>
    </w:p>
    <w:p w14:paraId="4CBE24B3" w14:textId="77777777" w:rsidR="00C12A54" w:rsidRDefault="008F6C8A" w:rsidP="00C83030">
      <w:pPr>
        <w:pStyle w:val="NormalWeb"/>
        <w:numPr>
          <w:ilvl w:val="0"/>
          <w:numId w:val="207"/>
        </w:numPr>
      </w:pPr>
      <w:r>
        <w:t>Preaches boldly in Corinth; many believe.</w:t>
      </w:r>
    </w:p>
    <w:p w14:paraId="3592B45B" w14:textId="77777777" w:rsidR="00C12A54" w:rsidRDefault="008F6C8A" w:rsidP="00C83030">
      <w:pPr>
        <w:pStyle w:val="NormalWeb"/>
        <w:numPr>
          <w:ilvl w:val="0"/>
          <w:numId w:val="207"/>
        </w:numPr>
      </w:pPr>
      <w:r>
        <w:rPr>
          <w:rStyle w:val="Strong"/>
        </w:rPr>
        <w:t>Founding churches</w:t>
      </w:r>
      <w:r>
        <w:t xml:space="preserve"> and encouraging disciples is emphasized.</w:t>
      </w:r>
    </w:p>
    <w:p w14:paraId="581DCBEB" w14:textId="77777777" w:rsidR="00C12A54" w:rsidRDefault="008F6C8A" w:rsidP="00C83030">
      <w:pPr>
        <w:pStyle w:val="NormalWeb"/>
        <w:numPr>
          <w:ilvl w:val="0"/>
          <w:numId w:val="207"/>
        </w:numPr>
      </w:pPr>
      <w:r>
        <w:t>Returns to Antioch after fulfilling missionary work.</w:t>
      </w:r>
    </w:p>
    <w:p w14:paraId="0A24CD71" w14:textId="77777777" w:rsidR="00C12A54" w:rsidRDefault="008F6C8A" w:rsidP="00C83030">
      <w:pPr>
        <w:pStyle w:val="NormalWeb"/>
        <w:numPr>
          <w:ilvl w:val="0"/>
          <w:numId w:val="207"/>
        </w:numPr>
      </w:pPr>
      <w:r>
        <w:rPr>
          <w:rStyle w:val="Strong"/>
        </w:rPr>
        <w:t>Key insight:</w:t>
      </w:r>
      <w:r>
        <w:t xml:space="preserve"> Gospel ministry involves </w:t>
      </w:r>
      <w:r>
        <w:rPr>
          <w:rStyle w:val="Strong"/>
        </w:rPr>
        <w:t>partnership, teaching, and church planting</w:t>
      </w:r>
      <w:r>
        <w:t>.</w:t>
      </w:r>
    </w:p>
    <w:p w14:paraId="40EA1E13" w14:textId="77777777" w:rsidR="00C12A54" w:rsidRDefault="00000000">
      <w:r>
        <w:pict w14:anchorId="5D5689CA">
          <v:rect id="_x0000_i1140" style="width:0;height:1.5pt" o:hralign="center" o:hrstd="t" o:hr="t" fillcolor="#a0a0a0" stroked="f"/>
        </w:pict>
      </w:r>
    </w:p>
    <w:p w14:paraId="70909751" w14:textId="77777777" w:rsidR="00C12A54" w:rsidRDefault="008F6C8A">
      <w:pPr>
        <w:pStyle w:val="Heading3"/>
      </w:pPr>
      <w:r>
        <w:rPr>
          <w:rFonts w:ascii="Segoe UI Emoji" w:hAnsi="Segoe UI Emoji" w:cs="Segoe UI Emoji"/>
        </w:rPr>
        <w:t>✅</w:t>
      </w:r>
      <w:r>
        <w:t xml:space="preserve"> </w:t>
      </w:r>
      <w:r>
        <w:rPr>
          <w:rStyle w:val="Strong"/>
          <w:b/>
          <w:bCs/>
        </w:rPr>
        <w:t>Summary Table of Acts 15:36–18:22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2662"/>
        <w:gridCol w:w="5004"/>
      </w:tblGrid>
      <w:tr w:rsidR="00C12A54" w14:paraId="6AEEC1A3" w14:textId="77777777">
        <w:trPr>
          <w:tblHeader/>
          <w:tblCellSpacing w:w="15" w:type="dxa"/>
        </w:trPr>
        <w:tc>
          <w:tcPr>
            <w:tcW w:w="0" w:type="auto"/>
            <w:vAlign w:val="center"/>
          </w:tcPr>
          <w:p w14:paraId="7609E526" w14:textId="77777777" w:rsidR="00C12A54" w:rsidRDefault="008F6C8A">
            <w:pPr>
              <w:jc w:val="center"/>
              <w:rPr>
                <w:b/>
                <w:bCs/>
              </w:rPr>
            </w:pPr>
            <w:r>
              <w:rPr>
                <w:b/>
                <w:bCs/>
              </w:rPr>
              <w:t>Chapter</w:t>
            </w:r>
          </w:p>
        </w:tc>
        <w:tc>
          <w:tcPr>
            <w:tcW w:w="0" w:type="auto"/>
            <w:vAlign w:val="center"/>
          </w:tcPr>
          <w:p w14:paraId="74A8E434" w14:textId="77777777" w:rsidR="00C12A54" w:rsidRDefault="008F6C8A">
            <w:pPr>
              <w:jc w:val="center"/>
              <w:rPr>
                <w:b/>
                <w:bCs/>
              </w:rPr>
            </w:pPr>
            <w:r>
              <w:rPr>
                <w:b/>
                <w:bCs/>
              </w:rPr>
              <w:t>Focus</w:t>
            </w:r>
          </w:p>
        </w:tc>
        <w:tc>
          <w:tcPr>
            <w:tcW w:w="0" w:type="auto"/>
            <w:vAlign w:val="center"/>
          </w:tcPr>
          <w:p w14:paraId="0E479368" w14:textId="77777777" w:rsidR="00C12A54" w:rsidRDefault="008F6C8A">
            <w:pPr>
              <w:jc w:val="center"/>
              <w:rPr>
                <w:b/>
                <w:bCs/>
              </w:rPr>
            </w:pPr>
            <w:r>
              <w:rPr>
                <w:b/>
                <w:bCs/>
              </w:rPr>
              <w:t>Key Insight</w:t>
            </w:r>
          </w:p>
        </w:tc>
      </w:tr>
      <w:tr w:rsidR="00C12A54" w14:paraId="2DACC3F8" w14:textId="77777777">
        <w:trPr>
          <w:tblCellSpacing w:w="15" w:type="dxa"/>
        </w:trPr>
        <w:tc>
          <w:tcPr>
            <w:tcW w:w="0" w:type="auto"/>
            <w:vAlign w:val="center"/>
          </w:tcPr>
          <w:p w14:paraId="648787A5" w14:textId="77777777" w:rsidR="00C12A54" w:rsidRDefault="008F6C8A">
            <w:r>
              <w:t>15:36–41</w:t>
            </w:r>
          </w:p>
        </w:tc>
        <w:tc>
          <w:tcPr>
            <w:tcW w:w="0" w:type="auto"/>
            <w:vAlign w:val="center"/>
          </w:tcPr>
          <w:p w14:paraId="3E6BA17A" w14:textId="77777777" w:rsidR="00C12A54" w:rsidRDefault="008F6C8A">
            <w:r>
              <w:t>Paul &amp; Barnabas separate</w:t>
            </w:r>
          </w:p>
        </w:tc>
        <w:tc>
          <w:tcPr>
            <w:tcW w:w="0" w:type="auto"/>
            <w:vAlign w:val="center"/>
          </w:tcPr>
          <w:p w14:paraId="421EABAC" w14:textId="77777777" w:rsidR="00C12A54" w:rsidRDefault="008F6C8A">
            <w:r>
              <w:t>God’s mission continues despite disagreements</w:t>
            </w:r>
          </w:p>
        </w:tc>
      </w:tr>
      <w:tr w:rsidR="00C12A54" w14:paraId="622B0F56" w14:textId="77777777">
        <w:trPr>
          <w:tblCellSpacing w:w="15" w:type="dxa"/>
        </w:trPr>
        <w:tc>
          <w:tcPr>
            <w:tcW w:w="0" w:type="auto"/>
            <w:vAlign w:val="center"/>
          </w:tcPr>
          <w:p w14:paraId="57E6DCCE" w14:textId="77777777" w:rsidR="00C12A54" w:rsidRDefault="008F6C8A">
            <w:r>
              <w:t>16</w:t>
            </w:r>
          </w:p>
        </w:tc>
        <w:tc>
          <w:tcPr>
            <w:tcW w:w="0" w:type="auto"/>
            <w:vAlign w:val="center"/>
          </w:tcPr>
          <w:p w14:paraId="4EB1B143" w14:textId="77777777" w:rsidR="00C12A54" w:rsidRDefault="008F6C8A">
            <w:r>
              <w:t>Philippi, Lydia, jailer</w:t>
            </w:r>
          </w:p>
        </w:tc>
        <w:tc>
          <w:tcPr>
            <w:tcW w:w="0" w:type="auto"/>
            <w:vAlign w:val="center"/>
          </w:tcPr>
          <w:p w14:paraId="11EA3CCC" w14:textId="77777777" w:rsidR="00C12A54" w:rsidRDefault="008F6C8A">
            <w:r>
              <w:t>Faith brings salvation and freedom; God opens doors</w:t>
            </w:r>
          </w:p>
        </w:tc>
      </w:tr>
      <w:tr w:rsidR="00C12A54" w14:paraId="6077C716" w14:textId="77777777">
        <w:trPr>
          <w:tblCellSpacing w:w="15" w:type="dxa"/>
        </w:trPr>
        <w:tc>
          <w:tcPr>
            <w:tcW w:w="0" w:type="auto"/>
            <w:vAlign w:val="center"/>
          </w:tcPr>
          <w:p w14:paraId="28F83D0C" w14:textId="77777777" w:rsidR="00C12A54" w:rsidRDefault="008F6C8A">
            <w:r>
              <w:t>17</w:t>
            </w:r>
          </w:p>
        </w:tc>
        <w:tc>
          <w:tcPr>
            <w:tcW w:w="0" w:type="auto"/>
            <w:vAlign w:val="center"/>
          </w:tcPr>
          <w:p w14:paraId="564AB0ED" w14:textId="77777777" w:rsidR="00C12A54" w:rsidRDefault="008F6C8A">
            <w:r>
              <w:t>Thessalonica, Berea, Athens</w:t>
            </w:r>
          </w:p>
        </w:tc>
        <w:tc>
          <w:tcPr>
            <w:tcW w:w="0" w:type="auto"/>
            <w:vAlign w:val="center"/>
          </w:tcPr>
          <w:p w14:paraId="0A725D73" w14:textId="77777777" w:rsidR="00C12A54" w:rsidRDefault="008F6C8A">
            <w:r>
              <w:t>Gospel is adaptable; study Scripture; engage culture</w:t>
            </w:r>
          </w:p>
        </w:tc>
      </w:tr>
      <w:tr w:rsidR="00C12A54" w14:paraId="6E3D55C5" w14:textId="77777777">
        <w:trPr>
          <w:tblCellSpacing w:w="15" w:type="dxa"/>
        </w:trPr>
        <w:tc>
          <w:tcPr>
            <w:tcW w:w="0" w:type="auto"/>
            <w:vAlign w:val="center"/>
          </w:tcPr>
          <w:p w14:paraId="6E1D8DAD" w14:textId="77777777" w:rsidR="00C12A54" w:rsidRDefault="008F6C8A">
            <w:r>
              <w:t>18:1–22</w:t>
            </w:r>
          </w:p>
        </w:tc>
        <w:tc>
          <w:tcPr>
            <w:tcW w:w="0" w:type="auto"/>
            <w:vAlign w:val="center"/>
          </w:tcPr>
          <w:p w14:paraId="7ED11B42" w14:textId="77777777" w:rsidR="00C12A54" w:rsidRDefault="008F6C8A">
            <w:r>
              <w:t>Corinth &amp; return</w:t>
            </w:r>
          </w:p>
        </w:tc>
        <w:tc>
          <w:tcPr>
            <w:tcW w:w="0" w:type="auto"/>
            <w:vAlign w:val="center"/>
          </w:tcPr>
          <w:p w14:paraId="370FA518" w14:textId="77777777" w:rsidR="00C12A54" w:rsidRDefault="008F6C8A">
            <w:r>
              <w:t>Partnership, teaching, and church planting</w:t>
            </w:r>
          </w:p>
        </w:tc>
      </w:tr>
    </w:tbl>
    <w:p w14:paraId="42104E6B" w14:textId="77777777" w:rsidR="00C12A54" w:rsidRDefault="00000000">
      <w:r>
        <w:pict w14:anchorId="5A21B335">
          <v:rect id="_x0000_i1141" style="width:0;height:1.5pt" o:hralign="center" o:hrstd="t" o:hr="t" fillcolor="#a0a0a0" stroked="f"/>
        </w:pict>
      </w:r>
    </w:p>
    <w:p w14:paraId="069D2F6C" w14:textId="77777777" w:rsidR="00C12A54" w:rsidRDefault="008F6C8A">
      <w:pPr>
        <w:pStyle w:val="Heading2"/>
      </w:pPr>
      <w:r>
        <w:rPr>
          <w:rStyle w:val="Strong"/>
          <w:b/>
          <w:bCs/>
        </w:rPr>
        <w:lastRenderedPageBreak/>
        <w:t>Commentary on 1 &amp; 2 Thessalonians</w:t>
      </w:r>
    </w:p>
    <w:p w14:paraId="5730FFD3" w14:textId="77777777" w:rsidR="00C12A54" w:rsidRDefault="008F6C8A">
      <w:pPr>
        <w:pStyle w:val="NormalWeb"/>
      </w:pPr>
      <w:r>
        <w:t xml:space="preserve">Paul wrote these letters to the </w:t>
      </w:r>
      <w:r>
        <w:rPr>
          <w:rStyle w:val="Strong"/>
        </w:rPr>
        <w:t>church in Thessalonica</w:t>
      </w:r>
      <w:r>
        <w:t>, addressing faith, perseverance, and eschatology.</w:t>
      </w:r>
    </w:p>
    <w:p w14:paraId="0DD32755" w14:textId="77777777" w:rsidR="00C12A54" w:rsidRDefault="00000000">
      <w:r>
        <w:pict w14:anchorId="712B6973">
          <v:rect id="_x0000_i1142" style="width:0;height:1.5pt" o:hralign="center" o:hrstd="t" o:hr="t" fillcolor="#a0a0a0" stroked="f"/>
        </w:pict>
      </w:r>
    </w:p>
    <w:p w14:paraId="7898AE02" w14:textId="77777777" w:rsidR="00C12A54" w:rsidRDefault="008F6C8A">
      <w:pPr>
        <w:pStyle w:val="Heading3"/>
      </w:pPr>
      <w:r>
        <w:rPr>
          <w:rStyle w:val="Strong"/>
          <w:b/>
          <w:bCs/>
        </w:rPr>
        <w:t>1. 1 Thessalonians — Encouragement and Exhortation</w:t>
      </w:r>
    </w:p>
    <w:p w14:paraId="14588388" w14:textId="77777777" w:rsidR="00C12A54" w:rsidRDefault="008F6C8A" w:rsidP="00C83030">
      <w:pPr>
        <w:pStyle w:val="NormalWeb"/>
        <w:numPr>
          <w:ilvl w:val="0"/>
          <w:numId w:val="208"/>
        </w:numPr>
      </w:pPr>
      <w:r>
        <w:rPr>
          <w:rStyle w:val="Strong"/>
        </w:rPr>
        <w:t>Theme:</w:t>
      </w:r>
      <w:r>
        <w:t xml:space="preserve"> Faith, love, hope, and perseverance in persecution.</w:t>
      </w:r>
    </w:p>
    <w:p w14:paraId="22BAB52D" w14:textId="77777777" w:rsidR="00C12A54" w:rsidRDefault="008F6C8A" w:rsidP="00C83030">
      <w:pPr>
        <w:pStyle w:val="NormalWeb"/>
        <w:numPr>
          <w:ilvl w:val="0"/>
          <w:numId w:val="208"/>
        </w:numPr>
      </w:pPr>
      <w:r>
        <w:t>Key points:</w:t>
      </w:r>
    </w:p>
    <w:p w14:paraId="6FC53EBC" w14:textId="77777777" w:rsidR="00C12A54" w:rsidRDefault="008F6C8A" w:rsidP="00C83030">
      <w:pPr>
        <w:pStyle w:val="NormalWeb"/>
        <w:numPr>
          <w:ilvl w:val="1"/>
          <w:numId w:val="208"/>
        </w:numPr>
      </w:pPr>
      <w:r>
        <w:t xml:space="preserve">Praise for </w:t>
      </w:r>
      <w:r>
        <w:rPr>
          <w:rStyle w:val="Strong"/>
        </w:rPr>
        <w:t>faith and love</w:t>
      </w:r>
      <w:r>
        <w:t xml:space="preserve"> (1:2–10).</w:t>
      </w:r>
    </w:p>
    <w:p w14:paraId="7D04A5C2" w14:textId="77777777" w:rsidR="00C12A54" w:rsidRDefault="008F6C8A" w:rsidP="00C83030">
      <w:pPr>
        <w:pStyle w:val="NormalWeb"/>
        <w:numPr>
          <w:ilvl w:val="1"/>
          <w:numId w:val="208"/>
        </w:numPr>
      </w:pPr>
      <w:r>
        <w:t xml:space="preserve">Encouragement to </w:t>
      </w:r>
      <w:r>
        <w:rPr>
          <w:rStyle w:val="Strong"/>
        </w:rPr>
        <w:t>live holy lives and work diligently</w:t>
      </w:r>
      <w:r>
        <w:t xml:space="preserve"> (4:1–12).</w:t>
      </w:r>
    </w:p>
    <w:p w14:paraId="3658003C" w14:textId="77777777" w:rsidR="00C12A54" w:rsidRDefault="008F6C8A" w:rsidP="00C83030">
      <w:pPr>
        <w:pStyle w:val="NormalWeb"/>
        <w:numPr>
          <w:ilvl w:val="1"/>
          <w:numId w:val="208"/>
        </w:numPr>
      </w:pPr>
      <w:r>
        <w:t xml:space="preserve">Teaching about </w:t>
      </w:r>
      <w:r>
        <w:rPr>
          <w:rStyle w:val="Strong"/>
        </w:rPr>
        <w:t>the second coming of Christ</w:t>
      </w:r>
      <w:r>
        <w:t xml:space="preserve"> (4:13–5:11).</w:t>
      </w:r>
    </w:p>
    <w:p w14:paraId="690DC1E8" w14:textId="77777777" w:rsidR="00C12A54" w:rsidRDefault="008F6C8A" w:rsidP="00C83030">
      <w:pPr>
        <w:pStyle w:val="NormalWeb"/>
        <w:numPr>
          <w:ilvl w:val="0"/>
          <w:numId w:val="208"/>
        </w:numPr>
      </w:pPr>
      <w:r>
        <w:rPr>
          <w:rStyle w:val="Strong"/>
        </w:rPr>
        <w:t>Key insight:</w:t>
      </w:r>
      <w:r>
        <w:t xml:space="preserve"> Believers are called to </w:t>
      </w:r>
      <w:r>
        <w:rPr>
          <w:rStyle w:val="Strong"/>
        </w:rPr>
        <w:t>holy living, hope in Christ’s return, and steadfast faith</w:t>
      </w:r>
      <w:r>
        <w:t>.</w:t>
      </w:r>
    </w:p>
    <w:p w14:paraId="4FD4BF64" w14:textId="77777777" w:rsidR="00C12A54" w:rsidRDefault="00000000">
      <w:r>
        <w:pict w14:anchorId="1FDE866D">
          <v:rect id="_x0000_i1143" style="width:0;height:1.5pt" o:hralign="center" o:hrstd="t" o:hr="t" fillcolor="#a0a0a0" stroked="f"/>
        </w:pict>
      </w:r>
    </w:p>
    <w:p w14:paraId="2FBF3E90" w14:textId="77777777" w:rsidR="00C12A54" w:rsidRDefault="008F6C8A">
      <w:pPr>
        <w:pStyle w:val="Heading3"/>
      </w:pPr>
      <w:r>
        <w:rPr>
          <w:rStyle w:val="Strong"/>
          <w:b/>
          <w:bCs/>
        </w:rPr>
        <w:t>2. 2 Thessalonians — Clarification and Perseverance</w:t>
      </w:r>
    </w:p>
    <w:p w14:paraId="56CFEEFB" w14:textId="77777777" w:rsidR="00C12A54" w:rsidRDefault="008F6C8A" w:rsidP="00C83030">
      <w:pPr>
        <w:pStyle w:val="NormalWeb"/>
        <w:numPr>
          <w:ilvl w:val="0"/>
          <w:numId w:val="209"/>
        </w:numPr>
      </w:pPr>
      <w:r>
        <w:rPr>
          <w:rStyle w:val="Strong"/>
        </w:rPr>
        <w:t>Theme:</w:t>
      </w:r>
      <w:r>
        <w:t xml:space="preserve"> Perseverance and clarification about end-times.</w:t>
      </w:r>
    </w:p>
    <w:p w14:paraId="020FF6C4" w14:textId="77777777" w:rsidR="00C12A54" w:rsidRDefault="008F6C8A" w:rsidP="00C83030">
      <w:pPr>
        <w:pStyle w:val="NormalWeb"/>
        <w:numPr>
          <w:ilvl w:val="0"/>
          <w:numId w:val="209"/>
        </w:numPr>
      </w:pPr>
      <w:r>
        <w:t>Key points:</w:t>
      </w:r>
    </w:p>
    <w:p w14:paraId="397A800A" w14:textId="77777777" w:rsidR="00C12A54" w:rsidRDefault="008F6C8A" w:rsidP="00C83030">
      <w:pPr>
        <w:pStyle w:val="NormalWeb"/>
        <w:numPr>
          <w:ilvl w:val="1"/>
          <w:numId w:val="209"/>
        </w:numPr>
      </w:pPr>
      <w:r>
        <w:t xml:space="preserve">Corrects misunderstanding about </w:t>
      </w:r>
      <w:r>
        <w:rPr>
          <w:rStyle w:val="Strong"/>
        </w:rPr>
        <w:t>the Day of the Lord</w:t>
      </w:r>
      <w:r>
        <w:t xml:space="preserve"> (2:1–12).</w:t>
      </w:r>
    </w:p>
    <w:p w14:paraId="2B8EDA60" w14:textId="77777777" w:rsidR="00C12A54" w:rsidRDefault="008F6C8A" w:rsidP="00C83030">
      <w:pPr>
        <w:pStyle w:val="NormalWeb"/>
        <w:numPr>
          <w:ilvl w:val="1"/>
          <w:numId w:val="209"/>
        </w:numPr>
      </w:pPr>
      <w:r>
        <w:t xml:space="preserve">Encourages </w:t>
      </w:r>
      <w:r>
        <w:rPr>
          <w:rStyle w:val="Strong"/>
        </w:rPr>
        <w:t>steadfastness amid persecution</w:t>
      </w:r>
      <w:r>
        <w:t>.</w:t>
      </w:r>
    </w:p>
    <w:p w14:paraId="225C5E15" w14:textId="77777777" w:rsidR="00C12A54" w:rsidRDefault="008F6C8A" w:rsidP="00C83030">
      <w:pPr>
        <w:pStyle w:val="NormalWeb"/>
        <w:numPr>
          <w:ilvl w:val="1"/>
          <w:numId w:val="209"/>
        </w:numPr>
      </w:pPr>
      <w:r>
        <w:t xml:space="preserve">Admonishes </w:t>
      </w:r>
      <w:r>
        <w:rPr>
          <w:rStyle w:val="Strong"/>
        </w:rPr>
        <w:t>idleness</w:t>
      </w:r>
      <w:r>
        <w:t xml:space="preserve"> and encourages productive living (3:6–15).</w:t>
      </w:r>
    </w:p>
    <w:p w14:paraId="4C9210DD" w14:textId="77777777" w:rsidR="00C12A54" w:rsidRDefault="008F6C8A" w:rsidP="00C83030">
      <w:pPr>
        <w:pStyle w:val="NormalWeb"/>
        <w:numPr>
          <w:ilvl w:val="0"/>
          <w:numId w:val="209"/>
        </w:numPr>
      </w:pPr>
      <w:r>
        <w:rPr>
          <w:rStyle w:val="Strong"/>
        </w:rPr>
        <w:t>Key insight:</w:t>
      </w:r>
      <w:r>
        <w:t xml:space="preserve"> Faithfulness requires </w:t>
      </w:r>
      <w:r>
        <w:rPr>
          <w:rStyle w:val="Strong"/>
        </w:rPr>
        <w:t>discernment, perseverance, and practical diligence</w:t>
      </w:r>
      <w:r>
        <w:t>.</w:t>
      </w:r>
    </w:p>
    <w:p w14:paraId="1A9DC1D5" w14:textId="77777777" w:rsidR="00C12A54" w:rsidRDefault="00000000">
      <w:r>
        <w:pict w14:anchorId="405F6747">
          <v:rect id="_x0000_i1144" style="width:0;height:1.5pt" o:hralign="center" o:hrstd="t" o:hr="t" fillcolor="#a0a0a0" stroked="f"/>
        </w:pict>
      </w:r>
    </w:p>
    <w:p w14:paraId="3121D029" w14:textId="77777777" w:rsidR="00C12A54" w:rsidRDefault="008F6C8A">
      <w:pPr>
        <w:pStyle w:val="Heading3"/>
      </w:pPr>
      <w:r>
        <w:rPr>
          <w:rFonts w:ascii="Segoe UI Emoji" w:hAnsi="Segoe UI Emoji" w:cs="Segoe UI Emoji"/>
        </w:rPr>
        <w:t>✅</w:t>
      </w:r>
      <w:r>
        <w:t xml:space="preserve"> </w:t>
      </w:r>
      <w:r>
        <w:rPr>
          <w:rStyle w:val="Strong"/>
          <w:b/>
          <w:bCs/>
        </w:rPr>
        <w:t>Summary Table of 1 &amp; 2 Thessalonians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725"/>
        <w:gridCol w:w="3645"/>
      </w:tblGrid>
      <w:tr w:rsidR="00C12A54" w14:paraId="4497C690" w14:textId="77777777">
        <w:trPr>
          <w:tblHeader/>
          <w:tblCellSpacing w:w="15" w:type="dxa"/>
        </w:trPr>
        <w:tc>
          <w:tcPr>
            <w:tcW w:w="0" w:type="auto"/>
            <w:vAlign w:val="center"/>
          </w:tcPr>
          <w:p w14:paraId="793B8F2E" w14:textId="77777777" w:rsidR="00C12A54" w:rsidRDefault="008F6C8A">
            <w:pPr>
              <w:jc w:val="center"/>
              <w:rPr>
                <w:b/>
                <w:bCs/>
              </w:rPr>
            </w:pPr>
            <w:r>
              <w:rPr>
                <w:b/>
                <w:bCs/>
              </w:rPr>
              <w:t>Book</w:t>
            </w:r>
          </w:p>
        </w:tc>
        <w:tc>
          <w:tcPr>
            <w:tcW w:w="0" w:type="auto"/>
            <w:vAlign w:val="center"/>
          </w:tcPr>
          <w:p w14:paraId="7CF0D330" w14:textId="77777777" w:rsidR="00C12A54" w:rsidRDefault="008F6C8A">
            <w:pPr>
              <w:jc w:val="center"/>
              <w:rPr>
                <w:b/>
                <w:bCs/>
              </w:rPr>
            </w:pPr>
            <w:r>
              <w:rPr>
                <w:b/>
                <w:bCs/>
              </w:rPr>
              <w:t>Theme</w:t>
            </w:r>
          </w:p>
        </w:tc>
        <w:tc>
          <w:tcPr>
            <w:tcW w:w="0" w:type="auto"/>
            <w:vAlign w:val="center"/>
          </w:tcPr>
          <w:p w14:paraId="3DE2E5D4" w14:textId="77777777" w:rsidR="00C12A54" w:rsidRDefault="008F6C8A">
            <w:pPr>
              <w:jc w:val="center"/>
              <w:rPr>
                <w:b/>
                <w:bCs/>
              </w:rPr>
            </w:pPr>
            <w:r>
              <w:rPr>
                <w:b/>
                <w:bCs/>
              </w:rPr>
              <w:t>Key Insight</w:t>
            </w:r>
          </w:p>
        </w:tc>
      </w:tr>
      <w:tr w:rsidR="00C12A54" w14:paraId="6FDDCBBC" w14:textId="77777777">
        <w:trPr>
          <w:tblCellSpacing w:w="15" w:type="dxa"/>
        </w:trPr>
        <w:tc>
          <w:tcPr>
            <w:tcW w:w="0" w:type="auto"/>
            <w:vAlign w:val="center"/>
          </w:tcPr>
          <w:p w14:paraId="0DA96645" w14:textId="77777777" w:rsidR="00C12A54" w:rsidRDefault="008F6C8A">
            <w:r>
              <w:t>1 Thessalonians</w:t>
            </w:r>
          </w:p>
        </w:tc>
        <w:tc>
          <w:tcPr>
            <w:tcW w:w="0" w:type="auto"/>
            <w:vAlign w:val="center"/>
          </w:tcPr>
          <w:p w14:paraId="36C52462" w14:textId="77777777" w:rsidR="00C12A54" w:rsidRDefault="008F6C8A">
            <w:r>
              <w:t>Encouragement in faith</w:t>
            </w:r>
          </w:p>
        </w:tc>
        <w:tc>
          <w:tcPr>
            <w:tcW w:w="0" w:type="auto"/>
            <w:vAlign w:val="center"/>
          </w:tcPr>
          <w:p w14:paraId="441189BC" w14:textId="77777777" w:rsidR="00C12A54" w:rsidRDefault="008F6C8A">
            <w:r>
              <w:t>Holy living, hope, perseverance</w:t>
            </w:r>
          </w:p>
        </w:tc>
      </w:tr>
      <w:tr w:rsidR="00C12A54" w14:paraId="0095CA02" w14:textId="77777777">
        <w:trPr>
          <w:tblCellSpacing w:w="15" w:type="dxa"/>
        </w:trPr>
        <w:tc>
          <w:tcPr>
            <w:tcW w:w="0" w:type="auto"/>
            <w:vAlign w:val="center"/>
          </w:tcPr>
          <w:p w14:paraId="2ADDCE5B" w14:textId="77777777" w:rsidR="00C12A54" w:rsidRDefault="008F6C8A">
            <w:r>
              <w:t>2 Thessalonians</w:t>
            </w:r>
          </w:p>
        </w:tc>
        <w:tc>
          <w:tcPr>
            <w:tcW w:w="0" w:type="auto"/>
            <w:vAlign w:val="center"/>
          </w:tcPr>
          <w:p w14:paraId="1A4231A2" w14:textId="77777777" w:rsidR="00C12A54" w:rsidRDefault="008F6C8A">
            <w:r>
              <w:t>Clarification &amp; perseverance</w:t>
            </w:r>
          </w:p>
        </w:tc>
        <w:tc>
          <w:tcPr>
            <w:tcW w:w="0" w:type="auto"/>
            <w:vAlign w:val="center"/>
          </w:tcPr>
          <w:p w14:paraId="7876CCA5" w14:textId="77777777" w:rsidR="00C12A54" w:rsidRDefault="008F6C8A">
            <w:r>
              <w:t>Discernment, steadfast faith, diligence</w:t>
            </w:r>
          </w:p>
        </w:tc>
      </w:tr>
    </w:tbl>
    <w:p w14:paraId="0D737024" w14:textId="77777777" w:rsidR="00C12A54" w:rsidRDefault="00000000">
      <w:r>
        <w:pict w14:anchorId="45C033DD">
          <v:rect id="_x0000_i1145" style="width:0;height:1.5pt" o:hralign="center" o:hrstd="t" o:hr="t" fillcolor="#a0a0a0" stroked="f"/>
        </w:pict>
      </w:r>
    </w:p>
    <w:p w14:paraId="20A1DE83" w14:textId="77777777" w:rsidR="00C12A54" w:rsidRDefault="008F6C8A">
      <w:pPr>
        <w:pStyle w:val="Heading3"/>
      </w:pPr>
      <w:r>
        <w:rPr>
          <w:rFonts w:ascii="Segoe UI Emoji" w:hAnsi="Segoe UI Emoji" w:cs="Segoe UI Emoji"/>
        </w:rPr>
        <w:t>🌟</w:t>
      </w:r>
      <w:r>
        <w:t xml:space="preserve"> </w:t>
      </w:r>
      <w:r>
        <w:rPr>
          <w:rStyle w:val="Strong"/>
          <w:b/>
          <w:bCs/>
        </w:rPr>
        <w:t>Overall Message of Acts 15:36–18:22 &amp; Thessalonians</w:t>
      </w:r>
    </w:p>
    <w:p w14:paraId="7CE206DD" w14:textId="77777777" w:rsidR="00C12A54" w:rsidRDefault="008F6C8A" w:rsidP="00C83030">
      <w:pPr>
        <w:pStyle w:val="NormalWeb"/>
        <w:numPr>
          <w:ilvl w:val="0"/>
          <w:numId w:val="210"/>
        </w:numPr>
      </w:pPr>
      <w:r>
        <w:t xml:space="preserve">The Gospel </w:t>
      </w:r>
      <w:r>
        <w:rPr>
          <w:rStyle w:val="Strong"/>
        </w:rPr>
        <w:t>spreads through Spirit-led mission</w:t>
      </w:r>
      <w:r>
        <w:t>, partnerships, and church planting.</w:t>
      </w:r>
    </w:p>
    <w:p w14:paraId="062E487C" w14:textId="77777777" w:rsidR="00C12A54" w:rsidRDefault="008F6C8A" w:rsidP="00C83030">
      <w:pPr>
        <w:pStyle w:val="NormalWeb"/>
        <w:numPr>
          <w:ilvl w:val="0"/>
          <w:numId w:val="210"/>
        </w:numPr>
      </w:pPr>
      <w:r>
        <w:t xml:space="preserve">Faithful living is </w:t>
      </w:r>
      <w:r>
        <w:rPr>
          <w:rStyle w:val="Strong"/>
        </w:rPr>
        <w:t>practical, disciplined, and persevering</w:t>
      </w:r>
      <w:r>
        <w:t>, even under opposition.</w:t>
      </w:r>
    </w:p>
    <w:p w14:paraId="389F600A" w14:textId="77777777" w:rsidR="00C12A54" w:rsidRDefault="008F6C8A" w:rsidP="00C83030">
      <w:pPr>
        <w:pStyle w:val="NormalWeb"/>
        <w:numPr>
          <w:ilvl w:val="0"/>
          <w:numId w:val="210"/>
        </w:numPr>
      </w:pPr>
      <w:r>
        <w:lastRenderedPageBreak/>
        <w:t xml:space="preserve">Believers are called to </w:t>
      </w:r>
      <w:r>
        <w:rPr>
          <w:rStyle w:val="Strong"/>
        </w:rPr>
        <w:t>hope, discernment, and holiness</w:t>
      </w:r>
      <w:r>
        <w:t>, looking forward to Christ’s return.</w:t>
      </w:r>
    </w:p>
    <w:p w14:paraId="553432CD" w14:textId="77777777" w:rsidR="00C12A54" w:rsidRDefault="008F6C8A">
      <w:r>
        <w:t>_________________________________________________________________________________________________________</w:t>
      </w:r>
    </w:p>
    <w:p w14:paraId="4E8DD423" w14:textId="77777777" w:rsidR="00C12A54" w:rsidRDefault="008F6C8A">
      <w:r>
        <w:t>17. Acts 18-26 - 1 Corinthians 1-6 — Week 11 (Due by: 15 September)</w:t>
      </w:r>
    </w:p>
    <w:p w14:paraId="3210319C" w14:textId="77777777" w:rsidR="00C12A54" w:rsidRDefault="008F6C8A">
      <w:r>
        <w:t>☐ Completed</w:t>
      </w:r>
    </w:p>
    <w:p w14:paraId="324C00EB" w14:textId="77777777" w:rsidR="00C12A54" w:rsidRDefault="008F6C8A">
      <w:r>
        <w:t>Comments:</w:t>
      </w:r>
    </w:p>
    <w:p w14:paraId="28CC09A5" w14:textId="77777777" w:rsidR="00C12A54" w:rsidRDefault="008F6C8A">
      <w:pPr>
        <w:pStyle w:val="Heading2"/>
      </w:pPr>
      <w:r>
        <w:rPr>
          <w:rStyle w:val="Strong"/>
          <w:b/>
          <w:bCs/>
        </w:rPr>
        <w:t>Commentary on Acts 18–26</w:t>
      </w:r>
    </w:p>
    <w:p w14:paraId="369AC35A" w14:textId="77777777" w:rsidR="00C12A54" w:rsidRDefault="008F6C8A">
      <w:pPr>
        <w:pStyle w:val="NormalWeb"/>
      </w:pPr>
      <w:r>
        <w:t xml:space="preserve">This section focuses on </w:t>
      </w:r>
      <w:r>
        <w:rPr>
          <w:rStyle w:val="Strong"/>
        </w:rPr>
        <w:t>Paul’s continued missionary journeys, ministry, trials, and defense of the Gospel</w:t>
      </w:r>
      <w:r>
        <w:t>.</w:t>
      </w:r>
    </w:p>
    <w:p w14:paraId="6A452750" w14:textId="77777777" w:rsidR="00C12A54" w:rsidRDefault="00000000">
      <w:r>
        <w:pict w14:anchorId="12C66172">
          <v:rect id="_x0000_i1146" style="width:0;height:1.5pt" o:hralign="center" o:hrstd="t" o:hr="t" fillcolor="#a0a0a0" stroked="f"/>
        </w:pict>
      </w:r>
    </w:p>
    <w:p w14:paraId="7A021D2C" w14:textId="77777777" w:rsidR="00C12A54" w:rsidRDefault="008F6C8A">
      <w:pPr>
        <w:pStyle w:val="Heading3"/>
      </w:pPr>
      <w:r>
        <w:rPr>
          <w:rStyle w:val="Strong"/>
          <w:b/>
          <w:bCs/>
        </w:rPr>
        <w:t>1. Acts 18 — Corinth and Ephesus</w:t>
      </w:r>
    </w:p>
    <w:p w14:paraId="3E261D84" w14:textId="77777777" w:rsidR="00C12A54" w:rsidRDefault="008F6C8A" w:rsidP="00C83030">
      <w:pPr>
        <w:pStyle w:val="NormalWeb"/>
        <w:numPr>
          <w:ilvl w:val="0"/>
          <w:numId w:val="211"/>
        </w:numPr>
      </w:pPr>
      <w:r>
        <w:t xml:space="preserve">Paul stays in </w:t>
      </w:r>
      <w:r>
        <w:rPr>
          <w:rStyle w:val="Strong"/>
        </w:rPr>
        <w:t>Corinth</w:t>
      </w:r>
      <w:r>
        <w:t xml:space="preserve">, meets </w:t>
      </w:r>
      <w:r>
        <w:rPr>
          <w:rStyle w:val="Strong"/>
        </w:rPr>
        <w:t>Aquila and Priscilla</w:t>
      </w:r>
      <w:r>
        <w:t>, preaches in the synagogue.</w:t>
      </w:r>
    </w:p>
    <w:p w14:paraId="57472698" w14:textId="77777777" w:rsidR="00C12A54" w:rsidRDefault="008F6C8A" w:rsidP="00C83030">
      <w:pPr>
        <w:pStyle w:val="NormalWeb"/>
        <w:numPr>
          <w:ilvl w:val="0"/>
          <w:numId w:val="211"/>
        </w:numPr>
      </w:pPr>
      <w:r>
        <w:t xml:space="preserve">Many Gentiles believe; the </w:t>
      </w:r>
      <w:r>
        <w:rPr>
          <w:rStyle w:val="Strong"/>
        </w:rPr>
        <w:t>Lord encourages Paul</w:t>
      </w:r>
      <w:r>
        <w:t xml:space="preserve"> despite opposition.</w:t>
      </w:r>
    </w:p>
    <w:p w14:paraId="5FA086A9" w14:textId="77777777" w:rsidR="00C12A54" w:rsidRDefault="008F6C8A" w:rsidP="00C83030">
      <w:pPr>
        <w:pStyle w:val="NormalWeb"/>
        <w:numPr>
          <w:ilvl w:val="0"/>
          <w:numId w:val="211"/>
        </w:numPr>
      </w:pPr>
      <w:r>
        <w:t xml:space="preserve">Begins ministry in </w:t>
      </w:r>
      <w:r>
        <w:rPr>
          <w:rStyle w:val="Strong"/>
        </w:rPr>
        <w:t>Ephesus</w:t>
      </w:r>
      <w:r>
        <w:t>, leaving Priscilla and Aquila to teach.</w:t>
      </w:r>
    </w:p>
    <w:p w14:paraId="2C5ADB63" w14:textId="77777777" w:rsidR="00C12A54" w:rsidRDefault="008F6C8A" w:rsidP="00C83030">
      <w:pPr>
        <w:pStyle w:val="NormalWeb"/>
        <w:numPr>
          <w:ilvl w:val="0"/>
          <w:numId w:val="211"/>
        </w:numPr>
      </w:pPr>
      <w:r>
        <w:rPr>
          <w:rStyle w:val="Strong"/>
        </w:rPr>
        <w:t>Key insight:</w:t>
      </w:r>
      <w:r>
        <w:t xml:space="preserve"> God’s guidance sustains ministry in new regions, and partnerships strengthen church growth.</w:t>
      </w:r>
    </w:p>
    <w:p w14:paraId="349F1E36" w14:textId="77777777" w:rsidR="00C12A54" w:rsidRDefault="00000000">
      <w:r>
        <w:pict w14:anchorId="27216735">
          <v:rect id="_x0000_i1147" style="width:0;height:1.5pt" o:hralign="center" o:hrstd="t" o:hr="t" fillcolor="#a0a0a0" stroked="f"/>
        </w:pict>
      </w:r>
    </w:p>
    <w:p w14:paraId="5756CEC3" w14:textId="77777777" w:rsidR="00C12A54" w:rsidRDefault="008F6C8A">
      <w:pPr>
        <w:pStyle w:val="Heading3"/>
      </w:pPr>
      <w:r>
        <w:rPr>
          <w:rStyle w:val="Strong"/>
          <w:b/>
          <w:bCs/>
        </w:rPr>
        <w:t>2. Acts 19 — Ministry in Ephesus</w:t>
      </w:r>
    </w:p>
    <w:p w14:paraId="3847042E" w14:textId="77777777" w:rsidR="00C12A54" w:rsidRDefault="008F6C8A" w:rsidP="00C83030">
      <w:pPr>
        <w:pStyle w:val="NormalWeb"/>
        <w:numPr>
          <w:ilvl w:val="0"/>
          <w:numId w:val="212"/>
        </w:numPr>
      </w:pPr>
      <w:r>
        <w:t xml:space="preserve">Paul teaches in </w:t>
      </w:r>
      <w:r>
        <w:rPr>
          <w:rStyle w:val="Strong"/>
        </w:rPr>
        <w:t>Ephesus</w:t>
      </w:r>
      <w:r>
        <w:t>, miracles and healings occur; many believe.</w:t>
      </w:r>
    </w:p>
    <w:p w14:paraId="17781D6C" w14:textId="77777777" w:rsidR="00C12A54" w:rsidRDefault="008F6C8A" w:rsidP="00C83030">
      <w:pPr>
        <w:pStyle w:val="NormalWeb"/>
        <w:numPr>
          <w:ilvl w:val="0"/>
          <w:numId w:val="212"/>
        </w:numPr>
      </w:pPr>
      <w:r>
        <w:t xml:space="preserve">Opposition from </w:t>
      </w:r>
      <w:r>
        <w:rPr>
          <w:rStyle w:val="Strong"/>
        </w:rPr>
        <w:t>Diana’s idol-makers</w:t>
      </w:r>
      <w:r>
        <w:t xml:space="preserve"> arises, showing </w:t>
      </w:r>
      <w:r>
        <w:rPr>
          <w:rStyle w:val="Strong"/>
        </w:rPr>
        <w:t>conflict between Gospel and worldly interests</w:t>
      </w:r>
      <w:r>
        <w:t>.</w:t>
      </w:r>
    </w:p>
    <w:p w14:paraId="760D815D" w14:textId="77777777" w:rsidR="00C12A54" w:rsidRDefault="008F6C8A" w:rsidP="00C83030">
      <w:pPr>
        <w:pStyle w:val="NormalWeb"/>
        <w:numPr>
          <w:ilvl w:val="0"/>
          <w:numId w:val="212"/>
        </w:numPr>
      </w:pPr>
      <w:r>
        <w:rPr>
          <w:rStyle w:val="Strong"/>
        </w:rPr>
        <w:t>Key insight:</w:t>
      </w:r>
      <w:r>
        <w:t xml:space="preserve"> The Gospel challenges entrenched cultural and economic systems.</w:t>
      </w:r>
    </w:p>
    <w:p w14:paraId="7F28B169" w14:textId="77777777" w:rsidR="00C12A54" w:rsidRDefault="00000000">
      <w:r>
        <w:pict w14:anchorId="2D3B9AC0">
          <v:rect id="_x0000_i1148" style="width:0;height:1.5pt" o:hralign="center" o:hrstd="t" o:hr="t" fillcolor="#a0a0a0" stroked="f"/>
        </w:pict>
      </w:r>
    </w:p>
    <w:p w14:paraId="572B073F" w14:textId="77777777" w:rsidR="00C12A54" w:rsidRDefault="008F6C8A">
      <w:pPr>
        <w:pStyle w:val="Heading3"/>
      </w:pPr>
      <w:r>
        <w:rPr>
          <w:rStyle w:val="Strong"/>
          <w:b/>
          <w:bCs/>
        </w:rPr>
        <w:t>3. Acts 20 — Paul’s Farewell to Ephesian Elders</w:t>
      </w:r>
    </w:p>
    <w:p w14:paraId="28C1F0B4" w14:textId="77777777" w:rsidR="00C12A54" w:rsidRDefault="008F6C8A" w:rsidP="00C83030">
      <w:pPr>
        <w:pStyle w:val="NormalWeb"/>
        <w:numPr>
          <w:ilvl w:val="0"/>
          <w:numId w:val="213"/>
        </w:numPr>
      </w:pPr>
      <w:r>
        <w:t xml:space="preserve">Paul encourages elders to </w:t>
      </w:r>
      <w:r>
        <w:rPr>
          <w:rStyle w:val="Strong"/>
        </w:rPr>
        <w:t>shepherd the church faithfully</w:t>
      </w:r>
      <w:r>
        <w:t xml:space="preserve">, warning about </w:t>
      </w:r>
      <w:r>
        <w:rPr>
          <w:rStyle w:val="Strong"/>
        </w:rPr>
        <w:t>false teachers</w:t>
      </w:r>
      <w:r>
        <w:t>.</w:t>
      </w:r>
    </w:p>
    <w:p w14:paraId="333BE3B0" w14:textId="77777777" w:rsidR="00C12A54" w:rsidRDefault="008F6C8A" w:rsidP="00C83030">
      <w:pPr>
        <w:pStyle w:val="NormalWeb"/>
        <w:numPr>
          <w:ilvl w:val="0"/>
          <w:numId w:val="213"/>
        </w:numPr>
      </w:pPr>
      <w:r>
        <w:t xml:space="preserve">Demonstrates </w:t>
      </w:r>
      <w:r>
        <w:rPr>
          <w:rStyle w:val="Strong"/>
        </w:rPr>
        <w:t>personal dedication and sacrificial leadership</w:t>
      </w:r>
      <w:r>
        <w:t>.</w:t>
      </w:r>
    </w:p>
    <w:p w14:paraId="1B9A968E" w14:textId="77777777" w:rsidR="00C12A54" w:rsidRDefault="008F6C8A" w:rsidP="00C83030">
      <w:pPr>
        <w:pStyle w:val="NormalWeb"/>
        <w:numPr>
          <w:ilvl w:val="0"/>
          <w:numId w:val="213"/>
        </w:numPr>
      </w:pPr>
      <w:r>
        <w:rPr>
          <w:rStyle w:val="Strong"/>
        </w:rPr>
        <w:t>Key insight:</w:t>
      </w:r>
      <w:r>
        <w:t xml:space="preserve"> Leaders must serve with vigilance, humility, and care for their flock.</w:t>
      </w:r>
    </w:p>
    <w:p w14:paraId="148E813B" w14:textId="77777777" w:rsidR="00C12A54" w:rsidRDefault="00000000">
      <w:r>
        <w:pict w14:anchorId="3A1B9941">
          <v:rect id="_x0000_i1149" style="width:0;height:1.5pt" o:hralign="center" o:hrstd="t" o:hr="t" fillcolor="#a0a0a0" stroked="f"/>
        </w:pict>
      </w:r>
    </w:p>
    <w:p w14:paraId="3A007E63" w14:textId="77777777" w:rsidR="00C12A54" w:rsidRDefault="008F6C8A">
      <w:pPr>
        <w:pStyle w:val="Heading3"/>
      </w:pPr>
      <w:r>
        <w:rPr>
          <w:rStyle w:val="Strong"/>
          <w:b/>
          <w:bCs/>
        </w:rPr>
        <w:lastRenderedPageBreak/>
        <w:t>4. Acts 21–26 — Arrests and Trials</w:t>
      </w:r>
    </w:p>
    <w:p w14:paraId="3FFD8085" w14:textId="77777777" w:rsidR="00C12A54" w:rsidRDefault="008F6C8A" w:rsidP="00C83030">
      <w:pPr>
        <w:pStyle w:val="NormalWeb"/>
        <w:numPr>
          <w:ilvl w:val="0"/>
          <w:numId w:val="214"/>
        </w:numPr>
      </w:pPr>
      <w:r>
        <w:t>Paul is arrested in Jerusalem (21–23) due to Jewish opposition.</w:t>
      </w:r>
    </w:p>
    <w:p w14:paraId="7B383F03" w14:textId="77777777" w:rsidR="00C12A54" w:rsidRDefault="008F6C8A" w:rsidP="00C83030">
      <w:pPr>
        <w:pStyle w:val="NormalWeb"/>
        <w:numPr>
          <w:ilvl w:val="0"/>
          <w:numId w:val="214"/>
        </w:numPr>
      </w:pPr>
      <w:r>
        <w:t xml:space="preserve">Appeals to </w:t>
      </w:r>
      <w:r>
        <w:rPr>
          <w:rStyle w:val="Strong"/>
        </w:rPr>
        <w:t>Caesar</w:t>
      </w:r>
      <w:r>
        <w:t xml:space="preserve"> (25) and defends himself before </w:t>
      </w:r>
      <w:r>
        <w:rPr>
          <w:rStyle w:val="Strong"/>
        </w:rPr>
        <w:t>Festus and King Agrippa</w:t>
      </w:r>
      <w:r>
        <w:t xml:space="preserve"> (25–26).</w:t>
      </w:r>
    </w:p>
    <w:p w14:paraId="37D647FB" w14:textId="77777777" w:rsidR="00C12A54" w:rsidRDefault="008F6C8A" w:rsidP="00C83030">
      <w:pPr>
        <w:pStyle w:val="NormalWeb"/>
        <w:numPr>
          <w:ilvl w:val="0"/>
          <w:numId w:val="214"/>
        </w:numPr>
      </w:pPr>
      <w:r>
        <w:t>Highlights:</w:t>
      </w:r>
    </w:p>
    <w:p w14:paraId="3294459F" w14:textId="77777777" w:rsidR="00C12A54" w:rsidRDefault="008F6C8A" w:rsidP="00C83030">
      <w:pPr>
        <w:pStyle w:val="NormalWeb"/>
        <w:numPr>
          <w:ilvl w:val="1"/>
          <w:numId w:val="214"/>
        </w:numPr>
      </w:pPr>
      <w:r>
        <w:t>Faithful witness despite persecution.</w:t>
      </w:r>
    </w:p>
    <w:p w14:paraId="7D3FABA4" w14:textId="77777777" w:rsidR="00C12A54" w:rsidRDefault="008F6C8A" w:rsidP="00C83030">
      <w:pPr>
        <w:pStyle w:val="NormalWeb"/>
        <w:numPr>
          <w:ilvl w:val="1"/>
          <w:numId w:val="214"/>
        </w:numPr>
      </w:pPr>
      <w:r>
        <w:t>Bold defense of the Gospel before authorities.</w:t>
      </w:r>
    </w:p>
    <w:p w14:paraId="0EA8AC57" w14:textId="77777777" w:rsidR="00C12A54" w:rsidRDefault="008F6C8A" w:rsidP="00C83030">
      <w:pPr>
        <w:pStyle w:val="NormalWeb"/>
        <w:numPr>
          <w:ilvl w:val="1"/>
          <w:numId w:val="214"/>
        </w:numPr>
      </w:pPr>
      <w:r>
        <w:t>God’s sovereignty guides the spread of the Gospel.</w:t>
      </w:r>
    </w:p>
    <w:p w14:paraId="77E83F86" w14:textId="77777777" w:rsidR="00C12A54" w:rsidRDefault="008F6C8A" w:rsidP="00C83030">
      <w:pPr>
        <w:pStyle w:val="NormalWeb"/>
        <w:numPr>
          <w:ilvl w:val="0"/>
          <w:numId w:val="214"/>
        </w:numPr>
      </w:pPr>
      <w:r>
        <w:rPr>
          <w:rStyle w:val="Strong"/>
        </w:rPr>
        <w:t>Key insight:</w:t>
      </w:r>
      <w:r>
        <w:t xml:space="preserve"> God uses trials and legal challenges to advance His kingdom and affirm His servants’ faithfulness.</w:t>
      </w:r>
    </w:p>
    <w:p w14:paraId="23D9E12E" w14:textId="77777777" w:rsidR="00C12A54" w:rsidRDefault="00000000">
      <w:r>
        <w:pict w14:anchorId="5C132514">
          <v:rect id="_x0000_i1150" style="width:0;height:1.5pt" o:hralign="center" o:hrstd="t" o:hr="t" fillcolor="#a0a0a0" stroked="f"/>
        </w:pict>
      </w:r>
    </w:p>
    <w:p w14:paraId="78A071F5" w14:textId="77777777" w:rsidR="00C12A54" w:rsidRDefault="008F6C8A">
      <w:pPr>
        <w:pStyle w:val="Heading3"/>
      </w:pPr>
      <w:r>
        <w:rPr>
          <w:rFonts w:ascii="Segoe UI Emoji" w:hAnsi="Segoe UI Emoji" w:cs="Segoe UI Emoji"/>
        </w:rPr>
        <w:t>✅</w:t>
      </w:r>
      <w:r>
        <w:t xml:space="preserve"> </w:t>
      </w:r>
      <w:r>
        <w:rPr>
          <w:rStyle w:val="Strong"/>
          <w:b/>
          <w:bCs/>
        </w:rPr>
        <w:t>Summary Table of Acts 18–26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508"/>
        <w:gridCol w:w="5251"/>
      </w:tblGrid>
      <w:tr w:rsidR="00C12A54" w14:paraId="29500C5D" w14:textId="77777777">
        <w:trPr>
          <w:tblHeader/>
          <w:tblCellSpacing w:w="15" w:type="dxa"/>
        </w:trPr>
        <w:tc>
          <w:tcPr>
            <w:tcW w:w="0" w:type="auto"/>
            <w:vAlign w:val="center"/>
          </w:tcPr>
          <w:p w14:paraId="3E40B273" w14:textId="77777777" w:rsidR="00C12A54" w:rsidRDefault="008F6C8A">
            <w:pPr>
              <w:jc w:val="center"/>
              <w:rPr>
                <w:b/>
                <w:bCs/>
              </w:rPr>
            </w:pPr>
            <w:r>
              <w:rPr>
                <w:b/>
                <w:bCs/>
              </w:rPr>
              <w:t>Chapter</w:t>
            </w:r>
          </w:p>
        </w:tc>
        <w:tc>
          <w:tcPr>
            <w:tcW w:w="0" w:type="auto"/>
            <w:vAlign w:val="center"/>
          </w:tcPr>
          <w:p w14:paraId="530AB5BA" w14:textId="77777777" w:rsidR="00C12A54" w:rsidRDefault="008F6C8A">
            <w:pPr>
              <w:jc w:val="center"/>
              <w:rPr>
                <w:b/>
                <w:bCs/>
              </w:rPr>
            </w:pPr>
            <w:r>
              <w:rPr>
                <w:b/>
                <w:bCs/>
              </w:rPr>
              <w:t>Focus</w:t>
            </w:r>
          </w:p>
        </w:tc>
        <w:tc>
          <w:tcPr>
            <w:tcW w:w="0" w:type="auto"/>
            <w:vAlign w:val="center"/>
          </w:tcPr>
          <w:p w14:paraId="5CEA7324" w14:textId="77777777" w:rsidR="00C12A54" w:rsidRDefault="008F6C8A">
            <w:pPr>
              <w:jc w:val="center"/>
              <w:rPr>
                <w:b/>
                <w:bCs/>
              </w:rPr>
            </w:pPr>
            <w:r>
              <w:rPr>
                <w:b/>
                <w:bCs/>
              </w:rPr>
              <w:t>Key Insight</w:t>
            </w:r>
          </w:p>
        </w:tc>
      </w:tr>
      <w:tr w:rsidR="00C12A54" w14:paraId="01F5EA29" w14:textId="77777777">
        <w:trPr>
          <w:tblCellSpacing w:w="15" w:type="dxa"/>
        </w:trPr>
        <w:tc>
          <w:tcPr>
            <w:tcW w:w="0" w:type="auto"/>
            <w:vAlign w:val="center"/>
          </w:tcPr>
          <w:p w14:paraId="7EF70EEB" w14:textId="77777777" w:rsidR="00C12A54" w:rsidRDefault="008F6C8A">
            <w:r>
              <w:t>18</w:t>
            </w:r>
          </w:p>
        </w:tc>
        <w:tc>
          <w:tcPr>
            <w:tcW w:w="0" w:type="auto"/>
            <w:vAlign w:val="center"/>
          </w:tcPr>
          <w:p w14:paraId="670443FB" w14:textId="77777777" w:rsidR="00C12A54" w:rsidRDefault="008F6C8A">
            <w:r>
              <w:t>Corinth &amp; Ephesus</w:t>
            </w:r>
          </w:p>
        </w:tc>
        <w:tc>
          <w:tcPr>
            <w:tcW w:w="0" w:type="auto"/>
            <w:vAlign w:val="center"/>
          </w:tcPr>
          <w:p w14:paraId="29B0E2B4" w14:textId="77777777" w:rsidR="00C12A54" w:rsidRDefault="008F6C8A">
            <w:r>
              <w:t>Partnership and Spirit-guided ministry</w:t>
            </w:r>
          </w:p>
        </w:tc>
      </w:tr>
      <w:tr w:rsidR="00C12A54" w14:paraId="6D1DB32E" w14:textId="77777777">
        <w:trPr>
          <w:tblCellSpacing w:w="15" w:type="dxa"/>
        </w:trPr>
        <w:tc>
          <w:tcPr>
            <w:tcW w:w="0" w:type="auto"/>
            <w:vAlign w:val="center"/>
          </w:tcPr>
          <w:p w14:paraId="5224E768" w14:textId="77777777" w:rsidR="00C12A54" w:rsidRDefault="008F6C8A">
            <w:r>
              <w:t>19</w:t>
            </w:r>
          </w:p>
        </w:tc>
        <w:tc>
          <w:tcPr>
            <w:tcW w:w="0" w:type="auto"/>
            <w:vAlign w:val="center"/>
          </w:tcPr>
          <w:p w14:paraId="6CCE69AE" w14:textId="77777777" w:rsidR="00C12A54" w:rsidRDefault="008F6C8A">
            <w:r>
              <w:t>Ministry in Ephesus</w:t>
            </w:r>
          </w:p>
        </w:tc>
        <w:tc>
          <w:tcPr>
            <w:tcW w:w="0" w:type="auto"/>
            <w:vAlign w:val="center"/>
          </w:tcPr>
          <w:p w14:paraId="45B93471" w14:textId="77777777" w:rsidR="00C12A54" w:rsidRDefault="008F6C8A">
            <w:r>
              <w:t>Gospel confronts cultural and economic opposition</w:t>
            </w:r>
          </w:p>
        </w:tc>
      </w:tr>
      <w:tr w:rsidR="00C12A54" w14:paraId="1DF1AF9E" w14:textId="77777777">
        <w:trPr>
          <w:tblCellSpacing w:w="15" w:type="dxa"/>
        </w:trPr>
        <w:tc>
          <w:tcPr>
            <w:tcW w:w="0" w:type="auto"/>
            <w:vAlign w:val="center"/>
          </w:tcPr>
          <w:p w14:paraId="276FEDA3" w14:textId="77777777" w:rsidR="00C12A54" w:rsidRDefault="008F6C8A">
            <w:r>
              <w:t>20</w:t>
            </w:r>
          </w:p>
        </w:tc>
        <w:tc>
          <w:tcPr>
            <w:tcW w:w="0" w:type="auto"/>
            <w:vAlign w:val="center"/>
          </w:tcPr>
          <w:p w14:paraId="0BFC5EDC" w14:textId="77777777" w:rsidR="00C12A54" w:rsidRDefault="008F6C8A">
            <w:r>
              <w:t>Farewell to Ephesian elders</w:t>
            </w:r>
          </w:p>
        </w:tc>
        <w:tc>
          <w:tcPr>
            <w:tcW w:w="0" w:type="auto"/>
            <w:vAlign w:val="center"/>
          </w:tcPr>
          <w:p w14:paraId="6BCFCCD3" w14:textId="77777777" w:rsidR="00C12A54" w:rsidRDefault="008F6C8A">
            <w:r>
              <w:t>Shepherding with vigilance, humility, and care</w:t>
            </w:r>
          </w:p>
        </w:tc>
      </w:tr>
      <w:tr w:rsidR="00C12A54" w14:paraId="46CA1758" w14:textId="77777777">
        <w:trPr>
          <w:tblCellSpacing w:w="15" w:type="dxa"/>
        </w:trPr>
        <w:tc>
          <w:tcPr>
            <w:tcW w:w="0" w:type="auto"/>
            <w:vAlign w:val="center"/>
          </w:tcPr>
          <w:p w14:paraId="5BEB08B4" w14:textId="77777777" w:rsidR="00C12A54" w:rsidRDefault="008F6C8A">
            <w:r>
              <w:t>21–26</w:t>
            </w:r>
          </w:p>
        </w:tc>
        <w:tc>
          <w:tcPr>
            <w:tcW w:w="0" w:type="auto"/>
            <w:vAlign w:val="center"/>
          </w:tcPr>
          <w:p w14:paraId="62B9C618" w14:textId="77777777" w:rsidR="00C12A54" w:rsidRDefault="008F6C8A">
            <w:r>
              <w:t>Arrests &amp; trials</w:t>
            </w:r>
          </w:p>
        </w:tc>
        <w:tc>
          <w:tcPr>
            <w:tcW w:w="0" w:type="auto"/>
            <w:vAlign w:val="center"/>
          </w:tcPr>
          <w:p w14:paraId="0BF1655B" w14:textId="77777777" w:rsidR="00C12A54" w:rsidRDefault="008F6C8A">
            <w:r>
              <w:t>Bold witness under persecution; God’s sovereignty prevails</w:t>
            </w:r>
          </w:p>
        </w:tc>
      </w:tr>
    </w:tbl>
    <w:p w14:paraId="51EE6927" w14:textId="77777777" w:rsidR="00C12A54" w:rsidRDefault="00000000">
      <w:r>
        <w:pict w14:anchorId="6A956912">
          <v:rect id="_x0000_i1151" style="width:0;height:1.5pt" o:hralign="center" o:hrstd="t" o:hr="t" fillcolor="#a0a0a0" stroked="f"/>
        </w:pict>
      </w:r>
    </w:p>
    <w:p w14:paraId="4244E35F" w14:textId="77777777" w:rsidR="00C12A54" w:rsidRDefault="008F6C8A">
      <w:pPr>
        <w:pStyle w:val="Heading2"/>
      </w:pPr>
      <w:r>
        <w:rPr>
          <w:rStyle w:val="Strong"/>
          <w:b/>
          <w:bCs/>
        </w:rPr>
        <w:t>Commentary on 1 Corinthians 1–6</w:t>
      </w:r>
    </w:p>
    <w:p w14:paraId="67D3840F" w14:textId="77777777" w:rsidR="00C12A54" w:rsidRDefault="008F6C8A">
      <w:pPr>
        <w:pStyle w:val="NormalWeb"/>
      </w:pPr>
      <w:r>
        <w:t xml:space="preserve">Paul addresses the </w:t>
      </w:r>
      <w:r>
        <w:rPr>
          <w:rStyle w:val="Strong"/>
        </w:rPr>
        <w:t>divisions, immorality, and misapplication of spiritual gifts</w:t>
      </w:r>
      <w:r>
        <w:t xml:space="preserve"> in the Corinthian church.</w:t>
      </w:r>
    </w:p>
    <w:p w14:paraId="387E1768" w14:textId="77777777" w:rsidR="00C12A54" w:rsidRDefault="00000000">
      <w:r>
        <w:pict w14:anchorId="099080EB">
          <v:rect id="_x0000_i1152" style="width:0;height:1.5pt" o:hralign="center" o:hrstd="t" o:hr="t" fillcolor="#a0a0a0" stroked="f"/>
        </w:pict>
      </w:r>
    </w:p>
    <w:p w14:paraId="5854B018" w14:textId="77777777" w:rsidR="00C12A54" w:rsidRDefault="008F6C8A">
      <w:pPr>
        <w:pStyle w:val="Heading3"/>
      </w:pPr>
      <w:r>
        <w:rPr>
          <w:rStyle w:val="Strong"/>
          <w:b/>
          <w:bCs/>
        </w:rPr>
        <w:t>1. 1 Corinthians 1 — Divisions and the Wisdom of God</w:t>
      </w:r>
    </w:p>
    <w:p w14:paraId="43F47537" w14:textId="77777777" w:rsidR="00C12A54" w:rsidRDefault="008F6C8A" w:rsidP="00C83030">
      <w:pPr>
        <w:pStyle w:val="NormalWeb"/>
        <w:numPr>
          <w:ilvl w:val="0"/>
          <w:numId w:val="215"/>
        </w:numPr>
      </w:pPr>
      <w:r>
        <w:t>The church is divided over leaders (“I follow Paul” vs. “I follow Apollos”).</w:t>
      </w:r>
    </w:p>
    <w:p w14:paraId="1441996C" w14:textId="77777777" w:rsidR="00C12A54" w:rsidRDefault="008F6C8A" w:rsidP="00C83030">
      <w:pPr>
        <w:pStyle w:val="NormalWeb"/>
        <w:numPr>
          <w:ilvl w:val="0"/>
          <w:numId w:val="215"/>
        </w:numPr>
      </w:pPr>
      <w:r>
        <w:t xml:space="preserve">Paul emphasizes </w:t>
      </w:r>
      <w:r>
        <w:rPr>
          <w:rStyle w:val="Strong"/>
        </w:rPr>
        <w:t>Christ crucified as God’s wisdom</w:t>
      </w:r>
      <w:r>
        <w:t>, not human wisdom.</w:t>
      </w:r>
    </w:p>
    <w:p w14:paraId="33A780ED" w14:textId="77777777" w:rsidR="00C12A54" w:rsidRDefault="008F6C8A" w:rsidP="00C83030">
      <w:pPr>
        <w:pStyle w:val="NormalWeb"/>
        <w:numPr>
          <w:ilvl w:val="0"/>
          <w:numId w:val="215"/>
        </w:numPr>
      </w:pPr>
      <w:r>
        <w:rPr>
          <w:rStyle w:val="Strong"/>
        </w:rPr>
        <w:t>Key insight:</w:t>
      </w:r>
      <w:r>
        <w:t xml:space="preserve"> Unity in Christ and dependence on God’s wisdom over human preferences is essential.</w:t>
      </w:r>
    </w:p>
    <w:p w14:paraId="3C09E2E2" w14:textId="77777777" w:rsidR="00C12A54" w:rsidRDefault="00000000">
      <w:r>
        <w:pict w14:anchorId="1EE11C57">
          <v:rect id="_x0000_i1153" style="width:0;height:1.5pt" o:hralign="center" o:hrstd="t" o:hr="t" fillcolor="#a0a0a0" stroked="f"/>
        </w:pict>
      </w:r>
    </w:p>
    <w:p w14:paraId="6251C952" w14:textId="77777777" w:rsidR="00C12A54" w:rsidRDefault="008F6C8A">
      <w:pPr>
        <w:pStyle w:val="Heading3"/>
      </w:pPr>
      <w:r>
        <w:rPr>
          <w:rStyle w:val="Strong"/>
          <w:b/>
          <w:bCs/>
        </w:rPr>
        <w:lastRenderedPageBreak/>
        <w:t>2. 1 Corinthians 2 — Spiritual Wisdom</w:t>
      </w:r>
    </w:p>
    <w:p w14:paraId="76A54B18" w14:textId="77777777" w:rsidR="00C12A54" w:rsidRDefault="008F6C8A" w:rsidP="00C83030">
      <w:pPr>
        <w:pStyle w:val="NormalWeb"/>
        <w:numPr>
          <w:ilvl w:val="0"/>
          <w:numId w:val="216"/>
        </w:numPr>
      </w:pPr>
      <w:r>
        <w:t xml:space="preserve">True wisdom comes from the </w:t>
      </w:r>
      <w:r>
        <w:rPr>
          <w:rStyle w:val="Strong"/>
        </w:rPr>
        <w:t>Spirit</w:t>
      </w:r>
      <w:r>
        <w:t>, not human understanding.</w:t>
      </w:r>
    </w:p>
    <w:p w14:paraId="3E3EBEAC" w14:textId="77777777" w:rsidR="00C12A54" w:rsidRDefault="008F6C8A" w:rsidP="00C83030">
      <w:pPr>
        <w:pStyle w:val="NormalWeb"/>
        <w:numPr>
          <w:ilvl w:val="0"/>
          <w:numId w:val="216"/>
        </w:numPr>
      </w:pPr>
      <w:r>
        <w:t xml:space="preserve">Believers discern spiritual truths through </w:t>
      </w:r>
      <w:r>
        <w:rPr>
          <w:rStyle w:val="Strong"/>
        </w:rPr>
        <w:t>the Spirit of God</w:t>
      </w:r>
      <w:r>
        <w:t>.</w:t>
      </w:r>
    </w:p>
    <w:p w14:paraId="08259625" w14:textId="77777777" w:rsidR="00C12A54" w:rsidRDefault="008F6C8A" w:rsidP="00C83030">
      <w:pPr>
        <w:pStyle w:val="NormalWeb"/>
        <w:numPr>
          <w:ilvl w:val="0"/>
          <w:numId w:val="216"/>
        </w:numPr>
      </w:pPr>
      <w:r>
        <w:rPr>
          <w:rStyle w:val="Strong"/>
        </w:rPr>
        <w:t>Key insight:</w:t>
      </w:r>
      <w:r>
        <w:t xml:space="preserve"> Spiritual maturity comes from </w:t>
      </w:r>
      <w:r>
        <w:rPr>
          <w:rStyle w:val="Strong"/>
        </w:rPr>
        <w:t>divine revelation, not intellectual pride</w:t>
      </w:r>
      <w:r>
        <w:t>.</w:t>
      </w:r>
    </w:p>
    <w:p w14:paraId="24FDABC3" w14:textId="77777777" w:rsidR="00C12A54" w:rsidRDefault="00000000">
      <w:r>
        <w:pict w14:anchorId="556A6958">
          <v:rect id="_x0000_i1154" style="width:0;height:1.5pt" o:hralign="center" o:hrstd="t" o:hr="t" fillcolor="#a0a0a0" stroked="f"/>
        </w:pict>
      </w:r>
    </w:p>
    <w:p w14:paraId="32B312A9" w14:textId="77777777" w:rsidR="00C12A54" w:rsidRDefault="008F6C8A">
      <w:pPr>
        <w:pStyle w:val="Heading3"/>
      </w:pPr>
      <w:r>
        <w:rPr>
          <w:rStyle w:val="Strong"/>
          <w:b/>
          <w:bCs/>
        </w:rPr>
        <w:t>3. 1 Corinthians 3 — Building on the Foundation</w:t>
      </w:r>
    </w:p>
    <w:p w14:paraId="1ADFA76D" w14:textId="77777777" w:rsidR="00C12A54" w:rsidRDefault="008F6C8A" w:rsidP="00C83030">
      <w:pPr>
        <w:pStyle w:val="NormalWeb"/>
        <w:numPr>
          <w:ilvl w:val="0"/>
          <w:numId w:val="217"/>
        </w:numPr>
      </w:pPr>
      <w:r>
        <w:t xml:space="preserve">The church is described as a </w:t>
      </w:r>
      <w:r>
        <w:rPr>
          <w:rStyle w:val="Strong"/>
        </w:rPr>
        <w:t>temple and God’s field</w:t>
      </w:r>
      <w:r>
        <w:t>.</w:t>
      </w:r>
    </w:p>
    <w:p w14:paraId="1126C5C2" w14:textId="77777777" w:rsidR="00C12A54" w:rsidRDefault="008F6C8A" w:rsidP="00C83030">
      <w:pPr>
        <w:pStyle w:val="NormalWeb"/>
        <w:numPr>
          <w:ilvl w:val="0"/>
          <w:numId w:val="217"/>
        </w:numPr>
      </w:pPr>
      <w:r>
        <w:t xml:space="preserve">Leaders are co-workers; Christ is the </w:t>
      </w:r>
      <w:r>
        <w:rPr>
          <w:rStyle w:val="Strong"/>
        </w:rPr>
        <w:t>foundation</w:t>
      </w:r>
      <w:r>
        <w:t>.</w:t>
      </w:r>
    </w:p>
    <w:p w14:paraId="177D700E" w14:textId="77777777" w:rsidR="00C12A54" w:rsidRDefault="008F6C8A" w:rsidP="00C83030">
      <w:pPr>
        <w:pStyle w:val="NormalWeb"/>
        <w:numPr>
          <w:ilvl w:val="0"/>
          <w:numId w:val="217"/>
        </w:numPr>
      </w:pPr>
      <w:r>
        <w:t xml:space="preserve">Warning against </w:t>
      </w:r>
      <w:r>
        <w:rPr>
          <w:rStyle w:val="Strong"/>
        </w:rPr>
        <w:t>envy, pride, and worldly thinking</w:t>
      </w:r>
      <w:r>
        <w:t>.</w:t>
      </w:r>
    </w:p>
    <w:p w14:paraId="424094FD" w14:textId="77777777" w:rsidR="00C12A54" w:rsidRDefault="008F6C8A" w:rsidP="00C83030">
      <w:pPr>
        <w:pStyle w:val="NormalWeb"/>
        <w:numPr>
          <w:ilvl w:val="0"/>
          <w:numId w:val="217"/>
        </w:numPr>
      </w:pPr>
      <w:r>
        <w:rPr>
          <w:rStyle w:val="Strong"/>
        </w:rPr>
        <w:t>Key insight:</w:t>
      </w:r>
      <w:r>
        <w:t xml:space="preserve"> Faithful service builds God’s kingdom; division undermines spiritual growth.</w:t>
      </w:r>
    </w:p>
    <w:p w14:paraId="42A087D3" w14:textId="77777777" w:rsidR="00C12A54" w:rsidRDefault="00000000">
      <w:r>
        <w:pict w14:anchorId="4A9A49AF">
          <v:rect id="_x0000_i1155" style="width:0;height:1.5pt" o:hralign="center" o:hrstd="t" o:hr="t" fillcolor="#a0a0a0" stroked="f"/>
        </w:pict>
      </w:r>
    </w:p>
    <w:p w14:paraId="2387824B" w14:textId="77777777" w:rsidR="00C12A54" w:rsidRDefault="008F6C8A">
      <w:pPr>
        <w:pStyle w:val="Heading3"/>
      </w:pPr>
      <w:r>
        <w:rPr>
          <w:rStyle w:val="Strong"/>
          <w:b/>
          <w:bCs/>
        </w:rPr>
        <w:t>4. 1 Corinthians 4 — Faithful Servants of Christ</w:t>
      </w:r>
    </w:p>
    <w:p w14:paraId="209E4C84" w14:textId="77777777" w:rsidR="00C12A54" w:rsidRDefault="008F6C8A" w:rsidP="00C83030">
      <w:pPr>
        <w:pStyle w:val="NormalWeb"/>
        <w:numPr>
          <w:ilvl w:val="0"/>
          <w:numId w:val="218"/>
        </w:numPr>
      </w:pPr>
      <w:r>
        <w:t xml:space="preserve">Paul reminds them that apostles are </w:t>
      </w:r>
      <w:r>
        <w:rPr>
          <w:rStyle w:val="Strong"/>
        </w:rPr>
        <w:t>servants of Christ</w:t>
      </w:r>
      <w:r>
        <w:t>, accountable to God.</w:t>
      </w:r>
    </w:p>
    <w:p w14:paraId="73EA328D" w14:textId="77777777" w:rsidR="00C12A54" w:rsidRDefault="008F6C8A" w:rsidP="00C83030">
      <w:pPr>
        <w:pStyle w:val="NormalWeb"/>
        <w:numPr>
          <w:ilvl w:val="0"/>
          <w:numId w:val="218"/>
        </w:numPr>
      </w:pPr>
      <w:r>
        <w:rPr>
          <w:rStyle w:val="Strong"/>
        </w:rPr>
        <w:t>Endurance and humility</w:t>
      </w:r>
      <w:r>
        <w:t xml:space="preserve"> are essential in leadership and life.</w:t>
      </w:r>
    </w:p>
    <w:p w14:paraId="7AA239D0" w14:textId="77777777" w:rsidR="00C12A54" w:rsidRDefault="008F6C8A" w:rsidP="00C83030">
      <w:pPr>
        <w:pStyle w:val="NormalWeb"/>
        <w:numPr>
          <w:ilvl w:val="0"/>
          <w:numId w:val="218"/>
        </w:numPr>
      </w:pPr>
      <w:r>
        <w:rPr>
          <w:rStyle w:val="Strong"/>
        </w:rPr>
        <w:t>Key insight:</w:t>
      </w:r>
      <w:r>
        <w:t xml:space="preserve"> Spiritual authority is about </w:t>
      </w:r>
      <w:r>
        <w:rPr>
          <w:rStyle w:val="Strong"/>
        </w:rPr>
        <w:t>faithfulness, not status or popularity</w:t>
      </w:r>
      <w:r>
        <w:t>.</w:t>
      </w:r>
    </w:p>
    <w:p w14:paraId="3C90E4A9" w14:textId="77777777" w:rsidR="00C12A54" w:rsidRDefault="00000000">
      <w:r>
        <w:pict w14:anchorId="5513AD3E">
          <v:rect id="_x0000_i1156" style="width:0;height:1.5pt" o:hralign="center" o:hrstd="t" o:hr="t" fillcolor="#a0a0a0" stroked="f"/>
        </w:pict>
      </w:r>
    </w:p>
    <w:p w14:paraId="1DA10A3A" w14:textId="77777777" w:rsidR="00C12A54" w:rsidRDefault="008F6C8A">
      <w:pPr>
        <w:pStyle w:val="Heading3"/>
      </w:pPr>
      <w:r>
        <w:rPr>
          <w:rStyle w:val="Strong"/>
          <w:b/>
          <w:bCs/>
        </w:rPr>
        <w:t>5. 1 Corinthians 5 — Church Discipline</w:t>
      </w:r>
    </w:p>
    <w:p w14:paraId="46121CF3" w14:textId="77777777" w:rsidR="00C12A54" w:rsidRDefault="008F6C8A" w:rsidP="00C83030">
      <w:pPr>
        <w:pStyle w:val="NormalWeb"/>
        <w:numPr>
          <w:ilvl w:val="0"/>
          <w:numId w:val="219"/>
        </w:numPr>
      </w:pPr>
      <w:r>
        <w:t xml:space="preserve">Deals with </w:t>
      </w:r>
      <w:r>
        <w:rPr>
          <w:rStyle w:val="Strong"/>
        </w:rPr>
        <w:t>sexual immorality</w:t>
      </w:r>
      <w:r>
        <w:t xml:space="preserve"> tolerated in the church.</w:t>
      </w:r>
    </w:p>
    <w:p w14:paraId="3FED73DD" w14:textId="77777777" w:rsidR="00C12A54" w:rsidRDefault="008F6C8A" w:rsidP="00C83030">
      <w:pPr>
        <w:pStyle w:val="NormalWeb"/>
        <w:numPr>
          <w:ilvl w:val="0"/>
          <w:numId w:val="219"/>
        </w:numPr>
      </w:pPr>
      <w:r>
        <w:t xml:space="preserve">Paul commands </w:t>
      </w:r>
      <w:r>
        <w:rPr>
          <w:rStyle w:val="Strong"/>
        </w:rPr>
        <w:t>discipline to maintain holiness</w:t>
      </w:r>
      <w:r>
        <w:t>.</w:t>
      </w:r>
    </w:p>
    <w:p w14:paraId="1382BA1B" w14:textId="77777777" w:rsidR="00C12A54" w:rsidRDefault="008F6C8A" w:rsidP="00C83030">
      <w:pPr>
        <w:pStyle w:val="NormalWeb"/>
        <w:numPr>
          <w:ilvl w:val="0"/>
          <w:numId w:val="219"/>
        </w:numPr>
      </w:pPr>
      <w:r>
        <w:rPr>
          <w:rStyle w:val="Strong"/>
        </w:rPr>
        <w:t>Key insight:</w:t>
      </w:r>
      <w:r>
        <w:t xml:space="preserve"> God calls the church to </w:t>
      </w:r>
      <w:r>
        <w:rPr>
          <w:rStyle w:val="Strong"/>
        </w:rPr>
        <w:t>purity and accountability</w:t>
      </w:r>
      <w:r>
        <w:t>, protecting both individuals and the community.</w:t>
      </w:r>
    </w:p>
    <w:p w14:paraId="192A68F7" w14:textId="77777777" w:rsidR="00C12A54" w:rsidRDefault="00000000">
      <w:r>
        <w:pict w14:anchorId="31E1CA68">
          <v:rect id="_x0000_i1157" style="width:0;height:1.5pt" o:hralign="center" o:hrstd="t" o:hr="t" fillcolor="#a0a0a0" stroked="f"/>
        </w:pict>
      </w:r>
    </w:p>
    <w:p w14:paraId="0B098654" w14:textId="77777777" w:rsidR="00C12A54" w:rsidRDefault="008F6C8A">
      <w:pPr>
        <w:pStyle w:val="Heading3"/>
      </w:pPr>
      <w:r>
        <w:rPr>
          <w:rStyle w:val="Strong"/>
          <w:b/>
          <w:bCs/>
        </w:rPr>
        <w:t>6. 1 Corinthians 6 — Lawsuits and Immorality</w:t>
      </w:r>
    </w:p>
    <w:p w14:paraId="0772F9A5" w14:textId="77777777" w:rsidR="00C12A54" w:rsidRDefault="008F6C8A" w:rsidP="00C83030">
      <w:pPr>
        <w:pStyle w:val="NormalWeb"/>
        <w:numPr>
          <w:ilvl w:val="0"/>
          <w:numId w:val="220"/>
        </w:numPr>
      </w:pPr>
      <w:r>
        <w:t xml:space="preserve">Warns against believers </w:t>
      </w:r>
      <w:r>
        <w:rPr>
          <w:rStyle w:val="Strong"/>
        </w:rPr>
        <w:t>suing each other</w:t>
      </w:r>
      <w:r>
        <w:t xml:space="preserve"> and participating in sexual immorality.</w:t>
      </w:r>
    </w:p>
    <w:p w14:paraId="60DFDA19" w14:textId="77777777" w:rsidR="00C12A54" w:rsidRDefault="008F6C8A" w:rsidP="00C83030">
      <w:pPr>
        <w:pStyle w:val="NormalWeb"/>
        <w:numPr>
          <w:ilvl w:val="0"/>
          <w:numId w:val="220"/>
        </w:numPr>
      </w:pPr>
      <w:r>
        <w:t xml:space="preserve">Believers’ bodies are </w:t>
      </w:r>
      <w:r>
        <w:rPr>
          <w:rStyle w:val="Strong"/>
        </w:rPr>
        <w:t>temples of the Holy Spirit</w:t>
      </w:r>
      <w:r>
        <w:t>.</w:t>
      </w:r>
    </w:p>
    <w:p w14:paraId="06BEE2E7" w14:textId="77777777" w:rsidR="00C12A54" w:rsidRDefault="008F6C8A" w:rsidP="00C83030">
      <w:pPr>
        <w:pStyle w:val="NormalWeb"/>
        <w:numPr>
          <w:ilvl w:val="0"/>
          <w:numId w:val="220"/>
        </w:numPr>
      </w:pPr>
      <w:r>
        <w:rPr>
          <w:rStyle w:val="Strong"/>
        </w:rPr>
        <w:t>Key insight:</w:t>
      </w:r>
      <w:r>
        <w:t xml:space="preserve"> Holiness, love, and respect within the community are vital; our bodies honor God.</w:t>
      </w:r>
    </w:p>
    <w:p w14:paraId="64136805" w14:textId="77777777" w:rsidR="00C12A54" w:rsidRDefault="00000000">
      <w:r>
        <w:pict w14:anchorId="4E1E6C46">
          <v:rect id="_x0000_i1158" style="width:0;height:1.5pt" o:hralign="center" o:hrstd="t" o:hr="t" fillcolor="#a0a0a0" stroked="f"/>
        </w:pict>
      </w:r>
    </w:p>
    <w:p w14:paraId="578A792F" w14:textId="77777777" w:rsidR="00C12A54" w:rsidRDefault="008F6C8A">
      <w:pPr>
        <w:pStyle w:val="Heading3"/>
      </w:pPr>
      <w:r>
        <w:rPr>
          <w:rFonts w:ascii="Segoe UI Emoji" w:hAnsi="Segoe UI Emoji" w:cs="Segoe UI Emoji"/>
        </w:rPr>
        <w:lastRenderedPageBreak/>
        <w:t>✅</w:t>
      </w:r>
      <w:r>
        <w:t xml:space="preserve"> </w:t>
      </w:r>
      <w:r>
        <w:rPr>
          <w:rStyle w:val="Strong"/>
          <w:b/>
          <w:bCs/>
        </w:rPr>
        <w:t>Summary Table of 1 Corinthians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221"/>
        <w:gridCol w:w="4331"/>
      </w:tblGrid>
      <w:tr w:rsidR="00C12A54" w14:paraId="2FE3AA97" w14:textId="77777777">
        <w:trPr>
          <w:tblHeader/>
          <w:tblCellSpacing w:w="15" w:type="dxa"/>
        </w:trPr>
        <w:tc>
          <w:tcPr>
            <w:tcW w:w="0" w:type="auto"/>
            <w:vAlign w:val="center"/>
          </w:tcPr>
          <w:p w14:paraId="7657D317" w14:textId="77777777" w:rsidR="00C12A54" w:rsidRDefault="008F6C8A">
            <w:pPr>
              <w:jc w:val="center"/>
              <w:rPr>
                <w:b/>
                <w:bCs/>
              </w:rPr>
            </w:pPr>
            <w:r>
              <w:rPr>
                <w:b/>
                <w:bCs/>
              </w:rPr>
              <w:t>Chapter</w:t>
            </w:r>
          </w:p>
        </w:tc>
        <w:tc>
          <w:tcPr>
            <w:tcW w:w="0" w:type="auto"/>
            <w:vAlign w:val="center"/>
          </w:tcPr>
          <w:p w14:paraId="224A2373" w14:textId="77777777" w:rsidR="00C12A54" w:rsidRDefault="008F6C8A">
            <w:pPr>
              <w:jc w:val="center"/>
              <w:rPr>
                <w:b/>
                <w:bCs/>
              </w:rPr>
            </w:pPr>
            <w:r>
              <w:rPr>
                <w:b/>
                <w:bCs/>
              </w:rPr>
              <w:t>Focus</w:t>
            </w:r>
          </w:p>
        </w:tc>
        <w:tc>
          <w:tcPr>
            <w:tcW w:w="0" w:type="auto"/>
            <w:vAlign w:val="center"/>
          </w:tcPr>
          <w:p w14:paraId="113EC3A1" w14:textId="77777777" w:rsidR="00C12A54" w:rsidRDefault="008F6C8A">
            <w:pPr>
              <w:jc w:val="center"/>
              <w:rPr>
                <w:b/>
                <w:bCs/>
              </w:rPr>
            </w:pPr>
            <w:r>
              <w:rPr>
                <w:b/>
                <w:bCs/>
              </w:rPr>
              <w:t>Key Insight</w:t>
            </w:r>
          </w:p>
        </w:tc>
      </w:tr>
      <w:tr w:rsidR="00C12A54" w14:paraId="34380E82" w14:textId="77777777">
        <w:trPr>
          <w:tblCellSpacing w:w="15" w:type="dxa"/>
        </w:trPr>
        <w:tc>
          <w:tcPr>
            <w:tcW w:w="0" w:type="auto"/>
            <w:vAlign w:val="center"/>
          </w:tcPr>
          <w:p w14:paraId="4C14380C" w14:textId="77777777" w:rsidR="00C12A54" w:rsidRDefault="008F6C8A">
            <w:r>
              <w:t>1</w:t>
            </w:r>
          </w:p>
        </w:tc>
        <w:tc>
          <w:tcPr>
            <w:tcW w:w="0" w:type="auto"/>
            <w:vAlign w:val="center"/>
          </w:tcPr>
          <w:p w14:paraId="3EB7125B" w14:textId="77777777" w:rsidR="00C12A54" w:rsidRDefault="008F6C8A">
            <w:r>
              <w:t>Divisions</w:t>
            </w:r>
          </w:p>
        </w:tc>
        <w:tc>
          <w:tcPr>
            <w:tcW w:w="0" w:type="auto"/>
            <w:vAlign w:val="center"/>
          </w:tcPr>
          <w:p w14:paraId="1047F96A" w14:textId="77777777" w:rsidR="00C12A54" w:rsidRDefault="008F6C8A">
            <w:r>
              <w:t>Unity in Christ; rely on God’s wisdom</w:t>
            </w:r>
          </w:p>
        </w:tc>
      </w:tr>
      <w:tr w:rsidR="00C12A54" w14:paraId="038834C7" w14:textId="77777777">
        <w:trPr>
          <w:tblCellSpacing w:w="15" w:type="dxa"/>
        </w:trPr>
        <w:tc>
          <w:tcPr>
            <w:tcW w:w="0" w:type="auto"/>
            <w:vAlign w:val="center"/>
          </w:tcPr>
          <w:p w14:paraId="65915123" w14:textId="77777777" w:rsidR="00C12A54" w:rsidRDefault="008F6C8A">
            <w:r>
              <w:t>2</w:t>
            </w:r>
          </w:p>
        </w:tc>
        <w:tc>
          <w:tcPr>
            <w:tcW w:w="0" w:type="auto"/>
            <w:vAlign w:val="center"/>
          </w:tcPr>
          <w:p w14:paraId="12E2A999" w14:textId="77777777" w:rsidR="00C12A54" w:rsidRDefault="008F6C8A">
            <w:r>
              <w:t>Spiritual wisdom</w:t>
            </w:r>
          </w:p>
        </w:tc>
        <w:tc>
          <w:tcPr>
            <w:tcW w:w="0" w:type="auto"/>
            <w:vAlign w:val="center"/>
          </w:tcPr>
          <w:p w14:paraId="1C910C0E" w14:textId="77777777" w:rsidR="00C12A54" w:rsidRDefault="008F6C8A">
            <w:r>
              <w:t>True wisdom comes from the Spirit</w:t>
            </w:r>
          </w:p>
        </w:tc>
      </w:tr>
      <w:tr w:rsidR="00C12A54" w14:paraId="5D387D7B" w14:textId="77777777">
        <w:trPr>
          <w:tblCellSpacing w:w="15" w:type="dxa"/>
        </w:trPr>
        <w:tc>
          <w:tcPr>
            <w:tcW w:w="0" w:type="auto"/>
            <w:vAlign w:val="center"/>
          </w:tcPr>
          <w:p w14:paraId="1B5D78E8" w14:textId="77777777" w:rsidR="00C12A54" w:rsidRDefault="008F6C8A">
            <w:r>
              <w:t>3</w:t>
            </w:r>
          </w:p>
        </w:tc>
        <w:tc>
          <w:tcPr>
            <w:tcW w:w="0" w:type="auto"/>
            <w:vAlign w:val="center"/>
          </w:tcPr>
          <w:p w14:paraId="6BF4221D" w14:textId="77777777" w:rsidR="00C12A54" w:rsidRDefault="008F6C8A">
            <w:r>
              <w:t>Building on foundation</w:t>
            </w:r>
          </w:p>
        </w:tc>
        <w:tc>
          <w:tcPr>
            <w:tcW w:w="0" w:type="auto"/>
            <w:vAlign w:val="center"/>
          </w:tcPr>
          <w:p w14:paraId="0FCD9778" w14:textId="77777777" w:rsidR="00C12A54" w:rsidRDefault="008F6C8A">
            <w:r>
              <w:t>Faithful service and growth in God’s kingdom</w:t>
            </w:r>
          </w:p>
        </w:tc>
      </w:tr>
      <w:tr w:rsidR="00C12A54" w14:paraId="1CBCEF68" w14:textId="77777777">
        <w:trPr>
          <w:tblCellSpacing w:w="15" w:type="dxa"/>
        </w:trPr>
        <w:tc>
          <w:tcPr>
            <w:tcW w:w="0" w:type="auto"/>
            <w:vAlign w:val="center"/>
          </w:tcPr>
          <w:p w14:paraId="5B32BBF0" w14:textId="77777777" w:rsidR="00C12A54" w:rsidRDefault="008F6C8A">
            <w:r>
              <w:t>4</w:t>
            </w:r>
          </w:p>
        </w:tc>
        <w:tc>
          <w:tcPr>
            <w:tcW w:w="0" w:type="auto"/>
            <w:vAlign w:val="center"/>
          </w:tcPr>
          <w:p w14:paraId="4460C160" w14:textId="77777777" w:rsidR="00C12A54" w:rsidRDefault="008F6C8A">
            <w:r>
              <w:t>Faithful servants</w:t>
            </w:r>
          </w:p>
        </w:tc>
        <w:tc>
          <w:tcPr>
            <w:tcW w:w="0" w:type="auto"/>
            <w:vAlign w:val="center"/>
          </w:tcPr>
          <w:p w14:paraId="4EE75BE3" w14:textId="77777777" w:rsidR="00C12A54" w:rsidRDefault="008F6C8A">
            <w:r>
              <w:t>Humility and endurance in leadership</w:t>
            </w:r>
          </w:p>
        </w:tc>
      </w:tr>
      <w:tr w:rsidR="00C12A54" w14:paraId="7463FBB5" w14:textId="77777777">
        <w:trPr>
          <w:tblCellSpacing w:w="15" w:type="dxa"/>
        </w:trPr>
        <w:tc>
          <w:tcPr>
            <w:tcW w:w="0" w:type="auto"/>
            <w:vAlign w:val="center"/>
          </w:tcPr>
          <w:p w14:paraId="17391764" w14:textId="77777777" w:rsidR="00C12A54" w:rsidRDefault="008F6C8A">
            <w:r>
              <w:t>5</w:t>
            </w:r>
          </w:p>
        </w:tc>
        <w:tc>
          <w:tcPr>
            <w:tcW w:w="0" w:type="auto"/>
            <w:vAlign w:val="center"/>
          </w:tcPr>
          <w:p w14:paraId="04430A0F" w14:textId="77777777" w:rsidR="00C12A54" w:rsidRDefault="008F6C8A">
            <w:r>
              <w:t>Church discipline</w:t>
            </w:r>
          </w:p>
        </w:tc>
        <w:tc>
          <w:tcPr>
            <w:tcW w:w="0" w:type="auto"/>
            <w:vAlign w:val="center"/>
          </w:tcPr>
          <w:p w14:paraId="1AE593CE" w14:textId="77777777" w:rsidR="00C12A54" w:rsidRDefault="008F6C8A">
            <w:r>
              <w:t>Purity and accountability are essential</w:t>
            </w:r>
          </w:p>
        </w:tc>
      </w:tr>
      <w:tr w:rsidR="00C12A54" w14:paraId="61E9C899" w14:textId="77777777">
        <w:trPr>
          <w:tblCellSpacing w:w="15" w:type="dxa"/>
        </w:trPr>
        <w:tc>
          <w:tcPr>
            <w:tcW w:w="0" w:type="auto"/>
            <w:vAlign w:val="center"/>
          </w:tcPr>
          <w:p w14:paraId="3ABC3F99" w14:textId="77777777" w:rsidR="00C12A54" w:rsidRDefault="008F6C8A">
            <w:r>
              <w:t>6</w:t>
            </w:r>
          </w:p>
        </w:tc>
        <w:tc>
          <w:tcPr>
            <w:tcW w:w="0" w:type="auto"/>
            <w:vAlign w:val="center"/>
          </w:tcPr>
          <w:p w14:paraId="62E09956" w14:textId="77777777" w:rsidR="00C12A54" w:rsidRDefault="008F6C8A">
            <w:r>
              <w:t>Lawsuits &amp; immorality</w:t>
            </w:r>
          </w:p>
        </w:tc>
        <w:tc>
          <w:tcPr>
            <w:tcW w:w="0" w:type="auto"/>
            <w:vAlign w:val="center"/>
          </w:tcPr>
          <w:p w14:paraId="5D676064" w14:textId="77777777" w:rsidR="00C12A54" w:rsidRDefault="008F6C8A">
            <w:r>
              <w:t>Holiness and honoring God with our bodies</w:t>
            </w:r>
          </w:p>
        </w:tc>
      </w:tr>
    </w:tbl>
    <w:p w14:paraId="60C1817A" w14:textId="77777777" w:rsidR="00C12A54" w:rsidRDefault="00000000">
      <w:r>
        <w:pict w14:anchorId="0523FD7E">
          <v:rect id="_x0000_i1159" style="width:0;height:1.5pt" o:hralign="center" o:hrstd="t" o:hr="t" fillcolor="#a0a0a0" stroked="f"/>
        </w:pict>
      </w:r>
    </w:p>
    <w:p w14:paraId="7A9114BC" w14:textId="77777777" w:rsidR="00C12A54" w:rsidRDefault="008F6C8A">
      <w:pPr>
        <w:pStyle w:val="Heading3"/>
      </w:pPr>
      <w:r>
        <w:rPr>
          <w:rFonts w:ascii="Segoe UI Emoji" w:hAnsi="Segoe UI Emoji" w:cs="Segoe UI Emoji"/>
        </w:rPr>
        <w:t>🌟</w:t>
      </w:r>
      <w:r>
        <w:t xml:space="preserve"> </w:t>
      </w:r>
      <w:r>
        <w:rPr>
          <w:rStyle w:val="Strong"/>
          <w:b/>
          <w:bCs/>
        </w:rPr>
        <w:t>Overall Message of Acts 18–26 &amp; 1 Corinthians 1–6</w:t>
      </w:r>
    </w:p>
    <w:p w14:paraId="2AD57452" w14:textId="77777777" w:rsidR="00C12A54" w:rsidRDefault="008F6C8A" w:rsidP="00C83030">
      <w:pPr>
        <w:pStyle w:val="NormalWeb"/>
        <w:numPr>
          <w:ilvl w:val="0"/>
          <w:numId w:val="221"/>
        </w:numPr>
      </w:pPr>
      <w:r>
        <w:rPr>
          <w:rStyle w:val="Strong"/>
        </w:rPr>
        <w:t>God’s Spirit empowers ministry and spreads the Gospel</w:t>
      </w:r>
      <w:r>
        <w:t>, even in opposition.</w:t>
      </w:r>
    </w:p>
    <w:p w14:paraId="59DC49BA" w14:textId="77777777" w:rsidR="00C12A54" w:rsidRDefault="008F6C8A" w:rsidP="00C83030">
      <w:pPr>
        <w:pStyle w:val="NormalWeb"/>
        <w:numPr>
          <w:ilvl w:val="0"/>
          <w:numId w:val="221"/>
        </w:numPr>
      </w:pPr>
      <w:r>
        <w:rPr>
          <w:rStyle w:val="Strong"/>
        </w:rPr>
        <w:t>Faithfulness, humility, and perseverance</w:t>
      </w:r>
      <w:r>
        <w:t xml:space="preserve"> are key for leaders and believers.</w:t>
      </w:r>
    </w:p>
    <w:p w14:paraId="73053989" w14:textId="77777777" w:rsidR="00C12A54" w:rsidRDefault="008F6C8A" w:rsidP="00C83030">
      <w:pPr>
        <w:pStyle w:val="NormalWeb"/>
        <w:numPr>
          <w:ilvl w:val="0"/>
          <w:numId w:val="221"/>
        </w:numPr>
      </w:pPr>
      <w:r>
        <w:rPr>
          <w:rStyle w:val="Strong"/>
        </w:rPr>
        <w:t>Unity, holiness, and accountability</w:t>
      </w:r>
      <w:r>
        <w:t xml:space="preserve"> are essential in the church.</w:t>
      </w:r>
    </w:p>
    <w:p w14:paraId="2A7D3C39" w14:textId="77777777" w:rsidR="00C12A54" w:rsidRDefault="008F6C8A" w:rsidP="00C83030">
      <w:pPr>
        <w:pStyle w:val="NormalWeb"/>
        <w:numPr>
          <w:ilvl w:val="0"/>
          <w:numId w:val="221"/>
        </w:numPr>
      </w:pPr>
      <w:r>
        <w:t xml:space="preserve">Spiritual maturity comes from </w:t>
      </w:r>
      <w:r>
        <w:rPr>
          <w:rStyle w:val="Strong"/>
        </w:rPr>
        <w:t>relying on God’s wisdom, not human standards</w:t>
      </w:r>
      <w:r>
        <w:t>.</w:t>
      </w:r>
    </w:p>
    <w:p w14:paraId="217C2F80" w14:textId="77777777" w:rsidR="00C12A54" w:rsidRDefault="008F6C8A">
      <w:r>
        <w:t>______________________________________________________________________________________________________</w:t>
      </w:r>
    </w:p>
    <w:p w14:paraId="3436FE58" w14:textId="77777777" w:rsidR="00C12A54" w:rsidRDefault="008F6C8A">
      <w:r>
        <w:t>18. 1 Corinthians 7-16 and 2 Corinthians — Week 11 (Due by: 15 September)</w:t>
      </w:r>
    </w:p>
    <w:p w14:paraId="3CC83C54" w14:textId="77777777" w:rsidR="00C12A54" w:rsidRDefault="008F6C8A">
      <w:r>
        <w:t>☐ Completed</w:t>
      </w:r>
    </w:p>
    <w:p w14:paraId="68BF2B7E" w14:textId="77777777" w:rsidR="00C12A54" w:rsidRDefault="008F6C8A">
      <w:r>
        <w:t>Comments:</w:t>
      </w:r>
    </w:p>
    <w:p w14:paraId="08F47DD5" w14:textId="77777777" w:rsidR="00C12A54" w:rsidRDefault="008F6C8A">
      <w:pPr>
        <w:pStyle w:val="Heading2"/>
      </w:pPr>
      <w:r>
        <w:rPr>
          <w:rStyle w:val="Strong"/>
          <w:b/>
          <w:bCs/>
        </w:rPr>
        <w:t>Commentary on 1 Corinthians 7–16</w:t>
      </w:r>
    </w:p>
    <w:p w14:paraId="268C0DED" w14:textId="77777777" w:rsidR="00C12A54" w:rsidRDefault="008F6C8A">
      <w:pPr>
        <w:pStyle w:val="NormalWeb"/>
      </w:pPr>
      <w:r>
        <w:t xml:space="preserve">This section of Paul’s letter deals with </w:t>
      </w:r>
      <w:r>
        <w:rPr>
          <w:rStyle w:val="Strong"/>
        </w:rPr>
        <w:t>practical issues in the Corinthian church</w:t>
      </w:r>
      <w:r>
        <w:t>, including marriage, Christian conduct, spiritual gifts, and the resurrection.</w:t>
      </w:r>
    </w:p>
    <w:p w14:paraId="65FF03C1" w14:textId="77777777" w:rsidR="00C12A54" w:rsidRDefault="00000000">
      <w:r>
        <w:pict w14:anchorId="080E4FA5">
          <v:rect id="_x0000_i1160" style="width:0;height:1.5pt" o:hralign="center" o:hrstd="t" o:hr="t" fillcolor="#a0a0a0" stroked="f"/>
        </w:pict>
      </w:r>
    </w:p>
    <w:p w14:paraId="033FE7F9" w14:textId="77777777" w:rsidR="00C12A54" w:rsidRDefault="008F6C8A">
      <w:pPr>
        <w:pStyle w:val="Heading3"/>
      </w:pPr>
      <w:r>
        <w:rPr>
          <w:rStyle w:val="Strong"/>
          <w:b/>
          <w:bCs/>
        </w:rPr>
        <w:t>1. 1 Corinthians 7 — Marriage and Singleness</w:t>
      </w:r>
    </w:p>
    <w:p w14:paraId="45B2DB4D" w14:textId="77777777" w:rsidR="00C12A54" w:rsidRDefault="008F6C8A" w:rsidP="00C83030">
      <w:pPr>
        <w:pStyle w:val="NormalWeb"/>
        <w:numPr>
          <w:ilvl w:val="0"/>
          <w:numId w:val="222"/>
        </w:numPr>
      </w:pPr>
      <w:r>
        <w:t xml:space="preserve">Paul gives guidance on </w:t>
      </w:r>
      <w:r>
        <w:rPr>
          <w:rStyle w:val="Strong"/>
        </w:rPr>
        <w:t>marriage, singleness, and sexual relations</w:t>
      </w:r>
      <w:r>
        <w:t>.</w:t>
      </w:r>
    </w:p>
    <w:p w14:paraId="7993FA61" w14:textId="77777777" w:rsidR="00C12A54" w:rsidRDefault="008F6C8A" w:rsidP="00C83030">
      <w:pPr>
        <w:pStyle w:val="NormalWeb"/>
        <w:numPr>
          <w:ilvl w:val="0"/>
          <w:numId w:val="222"/>
        </w:numPr>
      </w:pPr>
      <w:r>
        <w:t>Emphasizes contentment in one’s calling and devotion to God.</w:t>
      </w:r>
    </w:p>
    <w:p w14:paraId="3CF9512D" w14:textId="77777777" w:rsidR="00C12A54" w:rsidRDefault="008F6C8A" w:rsidP="00C83030">
      <w:pPr>
        <w:pStyle w:val="NormalWeb"/>
        <w:numPr>
          <w:ilvl w:val="0"/>
          <w:numId w:val="222"/>
        </w:numPr>
      </w:pPr>
      <w:r>
        <w:rPr>
          <w:rStyle w:val="Strong"/>
        </w:rPr>
        <w:t>Key insight:</w:t>
      </w:r>
      <w:r>
        <w:t xml:space="preserve"> God values both marriage and singleness; spiritual devotion and faithfulness take priority.</w:t>
      </w:r>
    </w:p>
    <w:p w14:paraId="43AC0197" w14:textId="77777777" w:rsidR="00C12A54" w:rsidRDefault="00000000">
      <w:r>
        <w:lastRenderedPageBreak/>
        <w:pict w14:anchorId="0D94FA29">
          <v:rect id="_x0000_i1161" style="width:0;height:1.5pt" o:hralign="center" o:hrstd="t" o:hr="t" fillcolor="#a0a0a0" stroked="f"/>
        </w:pict>
      </w:r>
    </w:p>
    <w:p w14:paraId="38C5DA51" w14:textId="77777777" w:rsidR="00C12A54" w:rsidRDefault="008F6C8A">
      <w:pPr>
        <w:pStyle w:val="Heading3"/>
      </w:pPr>
      <w:r>
        <w:rPr>
          <w:rStyle w:val="Strong"/>
          <w:b/>
          <w:bCs/>
        </w:rPr>
        <w:t>2. 1 Corinthians 8–10 — Christian Freedom and Responsibility</w:t>
      </w:r>
    </w:p>
    <w:p w14:paraId="195534D0" w14:textId="77777777" w:rsidR="00C12A54" w:rsidRDefault="008F6C8A" w:rsidP="00C83030">
      <w:pPr>
        <w:pStyle w:val="NormalWeb"/>
        <w:numPr>
          <w:ilvl w:val="0"/>
          <w:numId w:val="223"/>
        </w:numPr>
      </w:pPr>
      <w:r>
        <w:t xml:space="preserve">Discusses </w:t>
      </w:r>
      <w:r>
        <w:rPr>
          <w:rStyle w:val="Strong"/>
        </w:rPr>
        <w:t>food sacrificed to idols</w:t>
      </w:r>
      <w:r>
        <w:t xml:space="preserve"> and other practices.</w:t>
      </w:r>
    </w:p>
    <w:p w14:paraId="74D7CBCD" w14:textId="77777777" w:rsidR="00C12A54" w:rsidRDefault="008F6C8A" w:rsidP="00C83030">
      <w:pPr>
        <w:pStyle w:val="NormalWeb"/>
        <w:numPr>
          <w:ilvl w:val="0"/>
          <w:numId w:val="223"/>
        </w:numPr>
      </w:pPr>
      <w:r>
        <w:t xml:space="preserve">Believers must act </w:t>
      </w:r>
      <w:r>
        <w:rPr>
          <w:rStyle w:val="Strong"/>
        </w:rPr>
        <w:t>out of love and consideration for others</w:t>
      </w:r>
      <w:r>
        <w:t>, not mere knowledge.</w:t>
      </w:r>
    </w:p>
    <w:p w14:paraId="15B2792D" w14:textId="77777777" w:rsidR="00C12A54" w:rsidRDefault="008F6C8A" w:rsidP="00C83030">
      <w:pPr>
        <w:pStyle w:val="NormalWeb"/>
        <w:numPr>
          <w:ilvl w:val="0"/>
          <w:numId w:val="223"/>
        </w:numPr>
      </w:pPr>
      <w:r>
        <w:rPr>
          <w:rStyle w:val="Strong"/>
        </w:rPr>
        <w:t>Key insight:</w:t>
      </w:r>
      <w:r>
        <w:t xml:space="preserve"> Christian freedom must be tempered with </w:t>
      </w:r>
      <w:r>
        <w:rPr>
          <w:rStyle w:val="Strong"/>
        </w:rPr>
        <w:t>love, conscience, and responsibility toward others</w:t>
      </w:r>
      <w:r>
        <w:t>.</w:t>
      </w:r>
    </w:p>
    <w:p w14:paraId="7ADF7701" w14:textId="77777777" w:rsidR="00C12A54" w:rsidRDefault="00000000">
      <w:r>
        <w:pict w14:anchorId="4649ADA4">
          <v:rect id="_x0000_i1162" style="width:0;height:1.5pt" o:hralign="center" o:hrstd="t" o:hr="t" fillcolor="#a0a0a0" stroked="f"/>
        </w:pict>
      </w:r>
    </w:p>
    <w:p w14:paraId="69E56263" w14:textId="77777777" w:rsidR="00C12A54" w:rsidRDefault="008F6C8A">
      <w:pPr>
        <w:pStyle w:val="Heading3"/>
      </w:pPr>
      <w:r>
        <w:rPr>
          <w:rStyle w:val="Strong"/>
          <w:b/>
          <w:bCs/>
        </w:rPr>
        <w:t>3. 1 Corinthians 11 — Worship and the Lord’s Supper</w:t>
      </w:r>
    </w:p>
    <w:p w14:paraId="1FFC6814" w14:textId="77777777" w:rsidR="00C12A54" w:rsidRDefault="008F6C8A" w:rsidP="00C83030">
      <w:pPr>
        <w:pStyle w:val="NormalWeb"/>
        <w:numPr>
          <w:ilvl w:val="0"/>
          <w:numId w:val="224"/>
        </w:numPr>
      </w:pPr>
      <w:r>
        <w:t xml:space="preserve">Addresses </w:t>
      </w:r>
      <w:r>
        <w:rPr>
          <w:rStyle w:val="Strong"/>
        </w:rPr>
        <w:t>proper conduct in worship</w:t>
      </w:r>
      <w:r>
        <w:t>, including head coverings and order.</w:t>
      </w:r>
    </w:p>
    <w:p w14:paraId="31318143" w14:textId="77777777" w:rsidR="00C12A54" w:rsidRDefault="008F6C8A" w:rsidP="00C83030">
      <w:pPr>
        <w:pStyle w:val="NormalWeb"/>
        <w:numPr>
          <w:ilvl w:val="0"/>
          <w:numId w:val="224"/>
        </w:numPr>
      </w:pPr>
      <w:r>
        <w:t xml:space="preserve">Warns against </w:t>
      </w:r>
      <w:r>
        <w:rPr>
          <w:rStyle w:val="Strong"/>
        </w:rPr>
        <w:t>disorderly participation in the Lord’s Supper</w:t>
      </w:r>
      <w:r>
        <w:t>.</w:t>
      </w:r>
    </w:p>
    <w:p w14:paraId="5338B171" w14:textId="77777777" w:rsidR="00C12A54" w:rsidRDefault="008F6C8A" w:rsidP="00C83030">
      <w:pPr>
        <w:pStyle w:val="NormalWeb"/>
        <w:numPr>
          <w:ilvl w:val="0"/>
          <w:numId w:val="224"/>
        </w:numPr>
      </w:pPr>
      <w:r>
        <w:rPr>
          <w:rStyle w:val="Strong"/>
        </w:rPr>
        <w:t>Key insight:</w:t>
      </w:r>
      <w:r>
        <w:t xml:space="preserve"> Worship must be </w:t>
      </w:r>
      <w:r>
        <w:rPr>
          <w:rStyle w:val="Strong"/>
        </w:rPr>
        <w:t>respectful, orderly, and reflective of reverence for God</w:t>
      </w:r>
      <w:r>
        <w:t>.</w:t>
      </w:r>
    </w:p>
    <w:p w14:paraId="40FC2E8B" w14:textId="77777777" w:rsidR="00C12A54" w:rsidRDefault="00000000">
      <w:r>
        <w:pict w14:anchorId="75C33CB5">
          <v:rect id="_x0000_i1163" style="width:0;height:1.5pt" o:hralign="center" o:hrstd="t" o:hr="t" fillcolor="#a0a0a0" stroked="f"/>
        </w:pict>
      </w:r>
    </w:p>
    <w:p w14:paraId="259252F4" w14:textId="77777777" w:rsidR="00C12A54" w:rsidRDefault="008F6C8A">
      <w:pPr>
        <w:pStyle w:val="Heading3"/>
      </w:pPr>
      <w:r>
        <w:rPr>
          <w:rStyle w:val="Strong"/>
          <w:b/>
          <w:bCs/>
        </w:rPr>
        <w:t>4. 1 Corinthians 12–14 — Spiritual Gifts and Love</w:t>
      </w:r>
    </w:p>
    <w:p w14:paraId="798526EA" w14:textId="77777777" w:rsidR="00C12A54" w:rsidRDefault="008F6C8A" w:rsidP="00C83030">
      <w:pPr>
        <w:pStyle w:val="NormalWeb"/>
        <w:numPr>
          <w:ilvl w:val="0"/>
          <w:numId w:val="225"/>
        </w:numPr>
      </w:pPr>
      <w:r>
        <w:t xml:space="preserve">Teaches about </w:t>
      </w:r>
      <w:r>
        <w:rPr>
          <w:rStyle w:val="Strong"/>
        </w:rPr>
        <w:t>spiritual gifts</w:t>
      </w:r>
      <w:r>
        <w:t xml:space="preserve">, emphasizing that all are for the </w:t>
      </w:r>
      <w:r>
        <w:rPr>
          <w:rStyle w:val="Strong"/>
        </w:rPr>
        <w:t>common good</w:t>
      </w:r>
      <w:r>
        <w:t>.</w:t>
      </w:r>
    </w:p>
    <w:p w14:paraId="0432DBC4" w14:textId="77777777" w:rsidR="00C12A54" w:rsidRDefault="008F6C8A" w:rsidP="00C83030">
      <w:pPr>
        <w:pStyle w:val="NormalWeb"/>
        <w:numPr>
          <w:ilvl w:val="0"/>
          <w:numId w:val="225"/>
        </w:numPr>
      </w:pPr>
      <w:r>
        <w:t xml:space="preserve">Chapter 13 highlights </w:t>
      </w:r>
      <w:r>
        <w:rPr>
          <w:rStyle w:val="Strong"/>
        </w:rPr>
        <w:t>love as the greatest virtue</w:t>
      </w:r>
      <w:r>
        <w:t>, surpassing all gifts.</w:t>
      </w:r>
    </w:p>
    <w:p w14:paraId="2E25B250" w14:textId="77777777" w:rsidR="00C12A54" w:rsidRDefault="008F6C8A" w:rsidP="00C83030">
      <w:pPr>
        <w:pStyle w:val="NormalWeb"/>
        <w:numPr>
          <w:ilvl w:val="0"/>
          <w:numId w:val="225"/>
        </w:numPr>
      </w:pPr>
      <w:r>
        <w:t xml:space="preserve">Chapter 14 stresses </w:t>
      </w:r>
      <w:r>
        <w:rPr>
          <w:rStyle w:val="Strong"/>
        </w:rPr>
        <w:t>orderly use of gifts in public worship</w:t>
      </w:r>
      <w:r>
        <w:t>.</w:t>
      </w:r>
    </w:p>
    <w:p w14:paraId="7736852B" w14:textId="77777777" w:rsidR="00C12A54" w:rsidRDefault="008F6C8A" w:rsidP="00C83030">
      <w:pPr>
        <w:pStyle w:val="NormalWeb"/>
        <w:numPr>
          <w:ilvl w:val="0"/>
          <w:numId w:val="225"/>
        </w:numPr>
      </w:pPr>
      <w:r>
        <w:rPr>
          <w:rStyle w:val="Strong"/>
        </w:rPr>
        <w:t>Key insight:</w:t>
      </w:r>
      <w:r>
        <w:t xml:space="preserve"> Gifts are given for </w:t>
      </w:r>
      <w:r>
        <w:rPr>
          <w:rStyle w:val="Strong"/>
        </w:rPr>
        <w:t>service and edification</w:t>
      </w:r>
      <w:r>
        <w:t>, not personal prestige; love guides all actions.</w:t>
      </w:r>
    </w:p>
    <w:p w14:paraId="019FC839" w14:textId="77777777" w:rsidR="00C12A54" w:rsidRDefault="00000000">
      <w:r>
        <w:pict w14:anchorId="70236D09">
          <v:rect id="_x0000_i1164" style="width:0;height:1.5pt" o:hralign="center" o:hrstd="t" o:hr="t" fillcolor="#a0a0a0" stroked="f"/>
        </w:pict>
      </w:r>
    </w:p>
    <w:p w14:paraId="69D0E116" w14:textId="77777777" w:rsidR="00C12A54" w:rsidRDefault="008F6C8A">
      <w:pPr>
        <w:pStyle w:val="Heading3"/>
      </w:pPr>
      <w:r>
        <w:rPr>
          <w:rStyle w:val="Strong"/>
          <w:b/>
          <w:bCs/>
        </w:rPr>
        <w:t>5. 1 Corinthians 15 — Resurrection</w:t>
      </w:r>
    </w:p>
    <w:p w14:paraId="0D57F38B" w14:textId="77777777" w:rsidR="00C12A54" w:rsidRDefault="008F6C8A" w:rsidP="00C83030">
      <w:pPr>
        <w:pStyle w:val="NormalWeb"/>
        <w:numPr>
          <w:ilvl w:val="0"/>
          <w:numId w:val="226"/>
        </w:numPr>
      </w:pPr>
      <w:r>
        <w:t xml:space="preserve">Paul defends the </w:t>
      </w:r>
      <w:r>
        <w:rPr>
          <w:rStyle w:val="Strong"/>
        </w:rPr>
        <w:t>bodily resurrection of Christ and believers</w:t>
      </w:r>
      <w:r>
        <w:t>.</w:t>
      </w:r>
    </w:p>
    <w:p w14:paraId="0226E5AE" w14:textId="77777777" w:rsidR="00C12A54" w:rsidRDefault="008F6C8A" w:rsidP="00C83030">
      <w:pPr>
        <w:pStyle w:val="NormalWeb"/>
        <w:numPr>
          <w:ilvl w:val="0"/>
          <w:numId w:val="226"/>
        </w:numPr>
      </w:pPr>
      <w:r>
        <w:t>Explains the victory over death through Christ.</w:t>
      </w:r>
    </w:p>
    <w:p w14:paraId="2945F0F2" w14:textId="77777777" w:rsidR="00C12A54" w:rsidRDefault="008F6C8A" w:rsidP="00C83030">
      <w:pPr>
        <w:pStyle w:val="NormalWeb"/>
        <w:numPr>
          <w:ilvl w:val="0"/>
          <w:numId w:val="226"/>
        </w:numPr>
      </w:pPr>
      <w:r>
        <w:rPr>
          <w:rStyle w:val="Strong"/>
        </w:rPr>
        <w:t>Key insight:</w:t>
      </w:r>
      <w:r>
        <w:t xml:space="preserve"> The resurrection is central to Christian faith, hope, and eternal life.</w:t>
      </w:r>
    </w:p>
    <w:p w14:paraId="7B39383F" w14:textId="77777777" w:rsidR="00C12A54" w:rsidRDefault="00000000">
      <w:r>
        <w:pict w14:anchorId="7CDFAB3A">
          <v:rect id="_x0000_i1165" style="width:0;height:1.5pt" o:hralign="center" o:hrstd="t" o:hr="t" fillcolor="#a0a0a0" stroked="f"/>
        </w:pict>
      </w:r>
    </w:p>
    <w:p w14:paraId="5D2FD2E7" w14:textId="77777777" w:rsidR="00C12A54" w:rsidRDefault="008F6C8A">
      <w:pPr>
        <w:pStyle w:val="Heading3"/>
      </w:pPr>
      <w:r>
        <w:rPr>
          <w:rStyle w:val="Strong"/>
          <w:b/>
          <w:bCs/>
        </w:rPr>
        <w:t>6. 1 Corinthians 16 — Final Instructions and Greetings</w:t>
      </w:r>
    </w:p>
    <w:p w14:paraId="0EBAD83D" w14:textId="77777777" w:rsidR="00C12A54" w:rsidRDefault="008F6C8A" w:rsidP="00C83030">
      <w:pPr>
        <w:pStyle w:val="NormalWeb"/>
        <w:numPr>
          <w:ilvl w:val="0"/>
          <w:numId w:val="227"/>
        </w:numPr>
      </w:pPr>
      <w:r>
        <w:t xml:space="preserve">Paul gives instructions for </w:t>
      </w:r>
      <w:r>
        <w:rPr>
          <w:rStyle w:val="Strong"/>
        </w:rPr>
        <w:t>collections, travel plans, and greetings</w:t>
      </w:r>
      <w:r>
        <w:t>.</w:t>
      </w:r>
    </w:p>
    <w:p w14:paraId="31065A5A" w14:textId="77777777" w:rsidR="00C12A54" w:rsidRDefault="008F6C8A" w:rsidP="00C83030">
      <w:pPr>
        <w:pStyle w:val="NormalWeb"/>
        <w:numPr>
          <w:ilvl w:val="0"/>
          <w:numId w:val="227"/>
        </w:numPr>
      </w:pPr>
      <w:r>
        <w:t>Encourages steadfastness, generosity, and faithfulness.</w:t>
      </w:r>
    </w:p>
    <w:p w14:paraId="5BC4FF64" w14:textId="77777777" w:rsidR="00C12A54" w:rsidRDefault="008F6C8A" w:rsidP="00C83030">
      <w:pPr>
        <w:pStyle w:val="NormalWeb"/>
        <w:numPr>
          <w:ilvl w:val="0"/>
          <w:numId w:val="227"/>
        </w:numPr>
      </w:pPr>
      <w:r>
        <w:rPr>
          <w:rStyle w:val="Strong"/>
        </w:rPr>
        <w:t>Key insight:</w:t>
      </w:r>
      <w:r>
        <w:t xml:space="preserve"> Christian life involves practical obedience, fellowship, and mutual support.</w:t>
      </w:r>
    </w:p>
    <w:p w14:paraId="2F869138" w14:textId="77777777" w:rsidR="00C12A54" w:rsidRDefault="00000000">
      <w:r>
        <w:pict w14:anchorId="4C3AA7EF">
          <v:rect id="_x0000_i1166" style="width:0;height:1.5pt" o:hralign="center" o:hrstd="t" o:hr="t" fillcolor="#a0a0a0" stroked="f"/>
        </w:pict>
      </w:r>
    </w:p>
    <w:p w14:paraId="587DEEC7" w14:textId="77777777" w:rsidR="00C12A54" w:rsidRDefault="008F6C8A">
      <w:pPr>
        <w:pStyle w:val="Heading3"/>
      </w:pPr>
      <w:r>
        <w:rPr>
          <w:rStyle w:val="Strong"/>
          <w:b/>
          <w:bCs/>
        </w:rPr>
        <w:lastRenderedPageBreak/>
        <w:t>Summary Table of 1 Corinthians 7–16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412"/>
        <w:gridCol w:w="5347"/>
      </w:tblGrid>
      <w:tr w:rsidR="00C12A54" w14:paraId="2C4C7AA7" w14:textId="77777777">
        <w:trPr>
          <w:tblHeader/>
          <w:tblCellSpacing w:w="15" w:type="dxa"/>
        </w:trPr>
        <w:tc>
          <w:tcPr>
            <w:tcW w:w="0" w:type="auto"/>
            <w:vAlign w:val="center"/>
          </w:tcPr>
          <w:p w14:paraId="723E3589" w14:textId="77777777" w:rsidR="00C12A54" w:rsidRDefault="008F6C8A">
            <w:pPr>
              <w:jc w:val="center"/>
              <w:rPr>
                <w:b/>
                <w:bCs/>
              </w:rPr>
            </w:pPr>
            <w:r>
              <w:rPr>
                <w:b/>
                <w:bCs/>
              </w:rPr>
              <w:t>Chapter</w:t>
            </w:r>
          </w:p>
        </w:tc>
        <w:tc>
          <w:tcPr>
            <w:tcW w:w="0" w:type="auto"/>
            <w:vAlign w:val="center"/>
          </w:tcPr>
          <w:p w14:paraId="5798C287" w14:textId="77777777" w:rsidR="00C12A54" w:rsidRDefault="008F6C8A">
            <w:pPr>
              <w:jc w:val="center"/>
              <w:rPr>
                <w:b/>
                <w:bCs/>
              </w:rPr>
            </w:pPr>
            <w:r>
              <w:rPr>
                <w:b/>
                <w:bCs/>
              </w:rPr>
              <w:t>Focus</w:t>
            </w:r>
          </w:p>
        </w:tc>
        <w:tc>
          <w:tcPr>
            <w:tcW w:w="0" w:type="auto"/>
            <w:vAlign w:val="center"/>
          </w:tcPr>
          <w:p w14:paraId="1A6B9554" w14:textId="77777777" w:rsidR="00C12A54" w:rsidRDefault="008F6C8A">
            <w:pPr>
              <w:jc w:val="center"/>
              <w:rPr>
                <w:b/>
                <w:bCs/>
              </w:rPr>
            </w:pPr>
            <w:r>
              <w:rPr>
                <w:b/>
                <w:bCs/>
              </w:rPr>
              <w:t>Key Insight</w:t>
            </w:r>
          </w:p>
        </w:tc>
      </w:tr>
      <w:tr w:rsidR="00C12A54" w14:paraId="21D3AE30" w14:textId="77777777">
        <w:trPr>
          <w:tblCellSpacing w:w="15" w:type="dxa"/>
        </w:trPr>
        <w:tc>
          <w:tcPr>
            <w:tcW w:w="0" w:type="auto"/>
            <w:vAlign w:val="center"/>
          </w:tcPr>
          <w:p w14:paraId="0D0A28EB" w14:textId="77777777" w:rsidR="00C12A54" w:rsidRDefault="008F6C8A">
            <w:r>
              <w:t>7</w:t>
            </w:r>
          </w:p>
        </w:tc>
        <w:tc>
          <w:tcPr>
            <w:tcW w:w="0" w:type="auto"/>
            <w:vAlign w:val="center"/>
          </w:tcPr>
          <w:p w14:paraId="59D08773" w14:textId="77777777" w:rsidR="00C12A54" w:rsidRDefault="008F6C8A">
            <w:r>
              <w:t>Marriage &amp; Singleness</w:t>
            </w:r>
          </w:p>
        </w:tc>
        <w:tc>
          <w:tcPr>
            <w:tcW w:w="0" w:type="auto"/>
            <w:vAlign w:val="center"/>
          </w:tcPr>
          <w:p w14:paraId="2FE93CF1" w14:textId="77777777" w:rsidR="00C12A54" w:rsidRDefault="008F6C8A">
            <w:r>
              <w:t>Faithfulness and devotion to God in all life circumstances</w:t>
            </w:r>
          </w:p>
        </w:tc>
      </w:tr>
      <w:tr w:rsidR="00C12A54" w14:paraId="1C85F9EA" w14:textId="77777777">
        <w:trPr>
          <w:tblCellSpacing w:w="15" w:type="dxa"/>
        </w:trPr>
        <w:tc>
          <w:tcPr>
            <w:tcW w:w="0" w:type="auto"/>
            <w:vAlign w:val="center"/>
          </w:tcPr>
          <w:p w14:paraId="50CE2999" w14:textId="77777777" w:rsidR="00C12A54" w:rsidRDefault="008F6C8A">
            <w:r>
              <w:t>8–10</w:t>
            </w:r>
          </w:p>
        </w:tc>
        <w:tc>
          <w:tcPr>
            <w:tcW w:w="0" w:type="auto"/>
            <w:vAlign w:val="center"/>
          </w:tcPr>
          <w:p w14:paraId="101EBB56" w14:textId="77777777" w:rsidR="00C12A54" w:rsidRDefault="008F6C8A">
            <w:r>
              <w:t>Christian freedom</w:t>
            </w:r>
          </w:p>
        </w:tc>
        <w:tc>
          <w:tcPr>
            <w:tcW w:w="0" w:type="auto"/>
            <w:vAlign w:val="center"/>
          </w:tcPr>
          <w:p w14:paraId="0605832D" w14:textId="77777777" w:rsidR="00C12A54" w:rsidRDefault="008F6C8A">
            <w:r>
              <w:t>Freedom exercised with love and responsibility</w:t>
            </w:r>
          </w:p>
        </w:tc>
      </w:tr>
      <w:tr w:rsidR="00C12A54" w14:paraId="7C26FD87" w14:textId="77777777">
        <w:trPr>
          <w:tblCellSpacing w:w="15" w:type="dxa"/>
        </w:trPr>
        <w:tc>
          <w:tcPr>
            <w:tcW w:w="0" w:type="auto"/>
            <w:vAlign w:val="center"/>
          </w:tcPr>
          <w:p w14:paraId="5AD1520F" w14:textId="77777777" w:rsidR="00C12A54" w:rsidRDefault="008F6C8A">
            <w:r>
              <w:t>11</w:t>
            </w:r>
          </w:p>
        </w:tc>
        <w:tc>
          <w:tcPr>
            <w:tcW w:w="0" w:type="auto"/>
            <w:vAlign w:val="center"/>
          </w:tcPr>
          <w:p w14:paraId="2B45F14D" w14:textId="77777777" w:rsidR="00C12A54" w:rsidRDefault="008F6C8A">
            <w:r>
              <w:t>Worship &amp; Lord’s Supper</w:t>
            </w:r>
          </w:p>
        </w:tc>
        <w:tc>
          <w:tcPr>
            <w:tcW w:w="0" w:type="auto"/>
            <w:vAlign w:val="center"/>
          </w:tcPr>
          <w:p w14:paraId="3546E75F" w14:textId="77777777" w:rsidR="00C12A54" w:rsidRDefault="008F6C8A">
            <w:r>
              <w:t>Reverent, orderly worship honors God</w:t>
            </w:r>
          </w:p>
        </w:tc>
      </w:tr>
      <w:tr w:rsidR="00C12A54" w14:paraId="1236011F" w14:textId="77777777">
        <w:trPr>
          <w:tblCellSpacing w:w="15" w:type="dxa"/>
        </w:trPr>
        <w:tc>
          <w:tcPr>
            <w:tcW w:w="0" w:type="auto"/>
            <w:vAlign w:val="center"/>
          </w:tcPr>
          <w:p w14:paraId="7ED911F6" w14:textId="77777777" w:rsidR="00C12A54" w:rsidRDefault="008F6C8A">
            <w:r>
              <w:t>12–14</w:t>
            </w:r>
          </w:p>
        </w:tc>
        <w:tc>
          <w:tcPr>
            <w:tcW w:w="0" w:type="auto"/>
            <w:vAlign w:val="center"/>
          </w:tcPr>
          <w:p w14:paraId="6892F630" w14:textId="77777777" w:rsidR="00C12A54" w:rsidRDefault="008F6C8A">
            <w:r>
              <w:t>Spiritual gifts &amp; love</w:t>
            </w:r>
          </w:p>
        </w:tc>
        <w:tc>
          <w:tcPr>
            <w:tcW w:w="0" w:type="auto"/>
            <w:vAlign w:val="center"/>
          </w:tcPr>
          <w:p w14:paraId="68FB77F6" w14:textId="77777777" w:rsidR="00C12A54" w:rsidRDefault="008F6C8A">
            <w:r>
              <w:t>Gifts serve the common good; love guides all actions</w:t>
            </w:r>
          </w:p>
        </w:tc>
      </w:tr>
      <w:tr w:rsidR="00C12A54" w14:paraId="32F9C979" w14:textId="77777777">
        <w:trPr>
          <w:tblCellSpacing w:w="15" w:type="dxa"/>
        </w:trPr>
        <w:tc>
          <w:tcPr>
            <w:tcW w:w="0" w:type="auto"/>
            <w:vAlign w:val="center"/>
          </w:tcPr>
          <w:p w14:paraId="3CD5B331" w14:textId="77777777" w:rsidR="00C12A54" w:rsidRDefault="008F6C8A">
            <w:r>
              <w:t>15</w:t>
            </w:r>
          </w:p>
        </w:tc>
        <w:tc>
          <w:tcPr>
            <w:tcW w:w="0" w:type="auto"/>
            <w:vAlign w:val="center"/>
          </w:tcPr>
          <w:p w14:paraId="6D4829BA" w14:textId="77777777" w:rsidR="00C12A54" w:rsidRDefault="008F6C8A">
            <w:r>
              <w:t>Resurrection</w:t>
            </w:r>
          </w:p>
        </w:tc>
        <w:tc>
          <w:tcPr>
            <w:tcW w:w="0" w:type="auto"/>
            <w:vAlign w:val="center"/>
          </w:tcPr>
          <w:p w14:paraId="0475B6FD" w14:textId="77777777" w:rsidR="00C12A54" w:rsidRDefault="008F6C8A">
            <w:r>
              <w:t>Hope and victory through Christ’s resurrection</w:t>
            </w:r>
          </w:p>
        </w:tc>
      </w:tr>
      <w:tr w:rsidR="00C12A54" w14:paraId="7C9948E4" w14:textId="77777777">
        <w:trPr>
          <w:tblCellSpacing w:w="15" w:type="dxa"/>
        </w:trPr>
        <w:tc>
          <w:tcPr>
            <w:tcW w:w="0" w:type="auto"/>
            <w:vAlign w:val="center"/>
          </w:tcPr>
          <w:p w14:paraId="33B2FE53" w14:textId="77777777" w:rsidR="00C12A54" w:rsidRDefault="008F6C8A">
            <w:r>
              <w:t>16</w:t>
            </w:r>
          </w:p>
        </w:tc>
        <w:tc>
          <w:tcPr>
            <w:tcW w:w="0" w:type="auto"/>
            <w:vAlign w:val="center"/>
          </w:tcPr>
          <w:p w14:paraId="74D3880C" w14:textId="77777777" w:rsidR="00C12A54" w:rsidRDefault="008F6C8A">
            <w:r>
              <w:t>Final instructions</w:t>
            </w:r>
          </w:p>
        </w:tc>
        <w:tc>
          <w:tcPr>
            <w:tcW w:w="0" w:type="auto"/>
            <w:vAlign w:val="center"/>
          </w:tcPr>
          <w:p w14:paraId="721722A7" w14:textId="77777777" w:rsidR="00C12A54" w:rsidRDefault="008F6C8A">
            <w:r>
              <w:t>Practical obedience, generosity, and fellowship</w:t>
            </w:r>
          </w:p>
        </w:tc>
      </w:tr>
    </w:tbl>
    <w:p w14:paraId="1F8E4625" w14:textId="77777777" w:rsidR="00C12A54" w:rsidRDefault="00000000">
      <w:r>
        <w:pict w14:anchorId="743B45A7">
          <v:rect id="_x0000_i1167" style="width:0;height:1.5pt" o:hralign="center" o:hrstd="t" o:hr="t" fillcolor="#a0a0a0" stroked="f"/>
        </w:pict>
      </w:r>
    </w:p>
    <w:p w14:paraId="3025C1E6" w14:textId="77777777" w:rsidR="00C12A54" w:rsidRDefault="008F6C8A">
      <w:pPr>
        <w:pStyle w:val="Heading2"/>
      </w:pPr>
      <w:r>
        <w:rPr>
          <w:rStyle w:val="Strong"/>
          <w:b/>
          <w:bCs/>
        </w:rPr>
        <w:t>Commentary on 2 Corinthians</w:t>
      </w:r>
    </w:p>
    <w:p w14:paraId="338C60D5" w14:textId="77777777" w:rsidR="00C12A54" w:rsidRDefault="008F6C8A">
      <w:pPr>
        <w:pStyle w:val="NormalWeb"/>
      </w:pPr>
      <w:r>
        <w:t xml:space="preserve">Paul writes 2 Corinthians to </w:t>
      </w:r>
      <w:r>
        <w:rPr>
          <w:rStyle w:val="Strong"/>
        </w:rPr>
        <w:t>defend his apostleship, encourage generosity, and comfort believers amid suffering</w:t>
      </w:r>
      <w:r>
        <w:t>.</w:t>
      </w:r>
    </w:p>
    <w:p w14:paraId="2B6BA1C6" w14:textId="77777777" w:rsidR="00C12A54" w:rsidRDefault="00000000">
      <w:r>
        <w:pict w14:anchorId="66F3E183">
          <v:rect id="_x0000_i1168" style="width:0;height:1.5pt" o:hralign="center" o:hrstd="t" o:hr="t" fillcolor="#a0a0a0" stroked="f"/>
        </w:pict>
      </w:r>
    </w:p>
    <w:p w14:paraId="5B29ECF7" w14:textId="77777777" w:rsidR="00C12A54" w:rsidRDefault="008F6C8A">
      <w:pPr>
        <w:pStyle w:val="Heading3"/>
      </w:pPr>
      <w:r>
        <w:rPr>
          <w:rStyle w:val="Strong"/>
          <w:b/>
          <w:bCs/>
        </w:rPr>
        <w:t>1. 2 Corinthians 1 — Comfort in Affliction</w:t>
      </w:r>
    </w:p>
    <w:p w14:paraId="727496DF" w14:textId="77777777" w:rsidR="00C12A54" w:rsidRDefault="008F6C8A" w:rsidP="00C83030">
      <w:pPr>
        <w:pStyle w:val="NormalWeb"/>
        <w:numPr>
          <w:ilvl w:val="0"/>
          <w:numId w:val="228"/>
        </w:numPr>
      </w:pPr>
      <w:r>
        <w:t>God comforts believers so they can comfort others.</w:t>
      </w:r>
    </w:p>
    <w:p w14:paraId="7DCCCC5D" w14:textId="77777777" w:rsidR="00C12A54" w:rsidRDefault="008F6C8A" w:rsidP="00C83030">
      <w:pPr>
        <w:pStyle w:val="NormalWeb"/>
        <w:numPr>
          <w:ilvl w:val="0"/>
          <w:numId w:val="228"/>
        </w:numPr>
      </w:pPr>
      <w:r>
        <w:rPr>
          <w:rStyle w:val="Strong"/>
        </w:rPr>
        <w:t>Key insight:</w:t>
      </w:r>
      <w:r>
        <w:t xml:space="preserve"> Suffering produces empathy and ministry for others.</w:t>
      </w:r>
    </w:p>
    <w:p w14:paraId="34C90698" w14:textId="77777777" w:rsidR="00C12A54" w:rsidRDefault="008F6C8A">
      <w:pPr>
        <w:pStyle w:val="Heading3"/>
      </w:pPr>
      <w:r>
        <w:rPr>
          <w:rStyle w:val="Strong"/>
          <w:b/>
          <w:bCs/>
        </w:rPr>
        <w:t>2. 2 Corinthians 2–7 — Forgiveness and Reconciliation</w:t>
      </w:r>
    </w:p>
    <w:p w14:paraId="1F0EC3F9" w14:textId="77777777" w:rsidR="00C12A54" w:rsidRDefault="008F6C8A" w:rsidP="00C83030">
      <w:pPr>
        <w:pStyle w:val="NormalWeb"/>
        <w:numPr>
          <w:ilvl w:val="0"/>
          <w:numId w:val="229"/>
        </w:numPr>
      </w:pPr>
      <w:r>
        <w:t xml:space="preserve">Encourages </w:t>
      </w:r>
      <w:r>
        <w:rPr>
          <w:rStyle w:val="Strong"/>
        </w:rPr>
        <w:t>forgiveness</w:t>
      </w:r>
      <w:r>
        <w:t xml:space="preserve"> and reconciliation within the church.</w:t>
      </w:r>
    </w:p>
    <w:p w14:paraId="1480D744" w14:textId="77777777" w:rsidR="00C12A54" w:rsidRDefault="008F6C8A" w:rsidP="00C83030">
      <w:pPr>
        <w:pStyle w:val="NormalWeb"/>
        <w:numPr>
          <w:ilvl w:val="0"/>
          <w:numId w:val="229"/>
        </w:numPr>
      </w:pPr>
      <w:r>
        <w:t>Paul defends his integrity and ministry.</w:t>
      </w:r>
    </w:p>
    <w:p w14:paraId="2DCEFAD6" w14:textId="77777777" w:rsidR="00C12A54" w:rsidRDefault="008F6C8A" w:rsidP="00C83030">
      <w:pPr>
        <w:pStyle w:val="NormalWeb"/>
        <w:numPr>
          <w:ilvl w:val="0"/>
          <w:numId w:val="229"/>
        </w:numPr>
      </w:pPr>
      <w:r>
        <w:rPr>
          <w:rStyle w:val="Strong"/>
        </w:rPr>
        <w:t>Key insight:</w:t>
      </w:r>
      <w:r>
        <w:t xml:space="preserve"> God’s ministry is marked by </w:t>
      </w:r>
      <w:r>
        <w:rPr>
          <w:rStyle w:val="Strong"/>
        </w:rPr>
        <w:t>gentleness, sincerity, and reconciliation</w:t>
      </w:r>
      <w:r>
        <w:t>.</w:t>
      </w:r>
    </w:p>
    <w:p w14:paraId="7879A0E1" w14:textId="77777777" w:rsidR="00C12A54" w:rsidRDefault="008F6C8A">
      <w:pPr>
        <w:pStyle w:val="Heading3"/>
      </w:pPr>
      <w:r>
        <w:rPr>
          <w:rStyle w:val="Strong"/>
          <w:b/>
          <w:bCs/>
        </w:rPr>
        <w:t>3. 2 Corinthians 8–9 — Generosity</w:t>
      </w:r>
    </w:p>
    <w:p w14:paraId="6D1DE055" w14:textId="77777777" w:rsidR="00C12A54" w:rsidRDefault="008F6C8A" w:rsidP="00C83030">
      <w:pPr>
        <w:pStyle w:val="NormalWeb"/>
        <w:numPr>
          <w:ilvl w:val="0"/>
          <w:numId w:val="230"/>
        </w:numPr>
      </w:pPr>
      <w:r>
        <w:t xml:space="preserve">Teaches about </w:t>
      </w:r>
      <w:r>
        <w:rPr>
          <w:rStyle w:val="Strong"/>
        </w:rPr>
        <w:t>giving generously and cheerfully</w:t>
      </w:r>
      <w:r>
        <w:t>.</w:t>
      </w:r>
    </w:p>
    <w:p w14:paraId="2E33FBD1" w14:textId="77777777" w:rsidR="00C12A54" w:rsidRDefault="008F6C8A" w:rsidP="00C83030">
      <w:pPr>
        <w:pStyle w:val="NormalWeb"/>
        <w:numPr>
          <w:ilvl w:val="0"/>
          <w:numId w:val="230"/>
        </w:numPr>
      </w:pPr>
      <w:r>
        <w:t>Example of Macedonian churches’ generosity.</w:t>
      </w:r>
    </w:p>
    <w:p w14:paraId="1B5039CD" w14:textId="77777777" w:rsidR="00C12A54" w:rsidRDefault="008F6C8A" w:rsidP="00C83030">
      <w:pPr>
        <w:pStyle w:val="NormalWeb"/>
        <w:numPr>
          <w:ilvl w:val="0"/>
          <w:numId w:val="230"/>
        </w:numPr>
      </w:pPr>
      <w:r>
        <w:rPr>
          <w:rStyle w:val="Strong"/>
        </w:rPr>
        <w:t>Key insight:</w:t>
      </w:r>
      <w:r>
        <w:t xml:space="preserve"> Giving reflects God’s grace and strengthens the community.</w:t>
      </w:r>
    </w:p>
    <w:p w14:paraId="6FC61BC7" w14:textId="77777777" w:rsidR="00C12A54" w:rsidRDefault="008F6C8A">
      <w:pPr>
        <w:pStyle w:val="Heading3"/>
      </w:pPr>
      <w:r>
        <w:rPr>
          <w:rStyle w:val="Strong"/>
          <w:b/>
          <w:bCs/>
        </w:rPr>
        <w:lastRenderedPageBreak/>
        <w:t>4. 2 Corinthians 10–13 — Defense of Paul’s Apostleship</w:t>
      </w:r>
    </w:p>
    <w:p w14:paraId="1E2484E0" w14:textId="77777777" w:rsidR="00C12A54" w:rsidRDefault="008F6C8A" w:rsidP="00C83030">
      <w:pPr>
        <w:pStyle w:val="NormalWeb"/>
        <w:numPr>
          <w:ilvl w:val="0"/>
          <w:numId w:val="231"/>
        </w:numPr>
      </w:pPr>
      <w:r>
        <w:t>Paul defends his ministry against critics.</w:t>
      </w:r>
    </w:p>
    <w:p w14:paraId="7A0A4848" w14:textId="77777777" w:rsidR="00C12A54" w:rsidRDefault="008F6C8A" w:rsidP="00C83030">
      <w:pPr>
        <w:pStyle w:val="NormalWeb"/>
        <w:numPr>
          <w:ilvl w:val="0"/>
          <w:numId w:val="231"/>
        </w:numPr>
      </w:pPr>
      <w:r>
        <w:t xml:space="preserve">Highlights </w:t>
      </w:r>
      <w:r>
        <w:rPr>
          <w:rStyle w:val="Strong"/>
        </w:rPr>
        <w:t>strength in weakness</w:t>
      </w:r>
      <w:r>
        <w:t xml:space="preserve"> and reliance on God’s power.</w:t>
      </w:r>
    </w:p>
    <w:p w14:paraId="7783FA39" w14:textId="77777777" w:rsidR="00C12A54" w:rsidRDefault="008F6C8A" w:rsidP="00C83030">
      <w:pPr>
        <w:pStyle w:val="NormalWeb"/>
        <w:numPr>
          <w:ilvl w:val="0"/>
          <w:numId w:val="231"/>
        </w:numPr>
      </w:pPr>
      <w:r>
        <w:rPr>
          <w:rStyle w:val="Strong"/>
        </w:rPr>
        <w:t>Key insight:</w:t>
      </w:r>
      <w:r>
        <w:t xml:space="preserve"> True spiritual authority depends on </w:t>
      </w:r>
      <w:r>
        <w:rPr>
          <w:rStyle w:val="Strong"/>
        </w:rPr>
        <w:t>faithfulness, humility, and dependence on God, not human approval</w:t>
      </w:r>
      <w:r>
        <w:t>.</w:t>
      </w:r>
    </w:p>
    <w:p w14:paraId="1D235784" w14:textId="77777777" w:rsidR="00C12A54" w:rsidRDefault="00000000">
      <w:r>
        <w:pict w14:anchorId="629CE634">
          <v:rect id="_x0000_i1169" style="width:0;height:1.5pt" o:hralign="center" o:hrstd="t" o:hr="t" fillcolor="#a0a0a0" stroked="f"/>
        </w:pict>
      </w:r>
    </w:p>
    <w:p w14:paraId="6FE131B3" w14:textId="77777777" w:rsidR="00C12A54" w:rsidRDefault="008F6C8A">
      <w:pPr>
        <w:pStyle w:val="Heading3"/>
      </w:pPr>
      <w:r>
        <w:rPr>
          <w:rStyle w:val="Strong"/>
          <w:b/>
          <w:bCs/>
        </w:rPr>
        <w:t>Summary Table of 2 Corinthians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656"/>
        <w:gridCol w:w="5002"/>
      </w:tblGrid>
      <w:tr w:rsidR="00C12A54" w14:paraId="251CEE9A" w14:textId="77777777">
        <w:trPr>
          <w:tblHeader/>
          <w:tblCellSpacing w:w="15" w:type="dxa"/>
        </w:trPr>
        <w:tc>
          <w:tcPr>
            <w:tcW w:w="0" w:type="auto"/>
            <w:vAlign w:val="center"/>
          </w:tcPr>
          <w:p w14:paraId="2D3C9C8F" w14:textId="77777777" w:rsidR="00C12A54" w:rsidRDefault="008F6C8A">
            <w:pPr>
              <w:jc w:val="center"/>
              <w:rPr>
                <w:b/>
                <w:bCs/>
              </w:rPr>
            </w:pPr>
            <w:r>
              <w:rPr>
                <w:b/>
                <w:bCs/>
              </w:rPr>
              <w:t>Chapters</w:t>
            </w:r>
          </w:p>
        </w:tc>
        <w:tc>
          <w:tcPr>
            <w:tcW w:w="0" w:type="auto"/>
            <w:vAlign w:val="center"/>
          </w:tcPr>
          <w:p w14:paraId="094EEF99" w14:textId="77777777" w:rsidR="00C12A54" w:rsidRDefault="008F6C8A">
            <w:pPr>
              <w:jc w:val="center"/>
              <w:rPr>
                <w:b/>
                <w:bCs/>
              </w:rPr>
            </w:pPr>
            <w:r>
              <w:rPr>
                <w:b/>
                <w:bCs/>
              </w:rPr>
              <w:t>Focus</w:t>
            </w:r>
          </w:p>
        </w:tc>
        <w:tc>
          <w:tcPr>
            <w:tcW w:w="0" w:type="auto"/>
            <w:vAlign w:val="center"/>
          </w:tcPr>
          <w:p w14:paraId="344A654C" w14:textId="77777777" w:rsidR="00C12A54" w:rsidRDefault="008F6C8A">
            <w:pPr>
              <w:jc w:val="center"/>
              <w:rPr>
                <w:b/>
                <w:bCs/>
              </w:rPr>
            </w:pPr>
            <w:r>
              <w:rPr>
                <w:b/>
                <w:bCs/>
              </w:rPr>
              <w:t>Key Insight</w:t>
            </w:r>
          </w:p>
        </w:tc>
      </w:tr>
      <w:tr w:rsidR="00C12A54" w14:paraId="6E04EE52" w14:textId="77777777">
        <w:trPr>
          <w:tblCellSpacing w:w="15" w:type="dxa"/>
        </w:trPr>
        <w:tc>
          <w:tcPr>
            <w:tcW w:w="0" w:type="auto"/>
            <w:vAlign w:val="center"/>
          </w:tcPr>
          <w:p w14:paraId="61FA4330" w14:textId="77777777" w:rsidR="00C12A54" w:rsidRDefault="008F6C8A">
            <w:r>
              <w:t>1</w:t>
            </w:r>
          </w:p>
        </w:tc>
        <w:tc>
          <w:tcPr>
            <w:tcW w:w="0" w:type="auto"/>
            <w:vAlign w:val="center"/>
          </w:tcPr>
          <w:p w14:paraId="58F07FF2" w14:textId="77777777" w:rsidR="00C12A54" w:rsidRDefault="008F6C8A">
            <w:r>
              <w:t>Comfort in affliction</w:t>
            </w:r>
          </w:p>
        </w:tc>
        <w:tc>
          <w:tcPr>
            <w:tcW w:w="0" w:type="auto"/>
            <w:vAlign w:val="center"/>
          </w:tcPr>
          <w:p w14:paraId="1D695C41" w14:textId="77777777" w:rsidR="00C12A54" w:rsidRDefault="008F6C8A">
            <w:r>
              <w:t>God comforts so we can comfort others</w:t>
            </w:r>
          </w:p>
        </w:tc>
      </w:tr>
      <w:tr w:rsidR="00C12A54" w14:paraId="32228E58" w14:textId="77777777">
        <w:trPr>
          <w:tblCellSpacing w:w="15" w:type="dxa"/>
        </w:trPr>
        <w:tc>
          <w:tcPr>
            <w:tcW w:w="0" w:type="auto"/>
            <w:vAlign w:val="center"/>
          </w:tcPr>
          <w:p w14:paraId="4E37AF48" w14:textId="77777777" w:rsidR="00C12A54" w:rsidRDefault="008F6C8A">
            <w:r>
              <w:t>2–7</w:t>
            </w:r>
          </w:p>
        </w:tc>
        <w:tc>
          <w:tcPr>
            <w:tcW w:w="0" w:type="auto"/>
            <w:vAlign w:val="center"/>
          </w:tcPr>
          <w:p w14:paraId="494C41C9" w14:textId="77777777" w:rsidR="00C12A54" w:rsidRDefault="008F6C8A">
            <w:r>
              <w:t>Forgiveness &amp; reconciliation</w:t>
            </w:r>
          </w:p>
        </w:tc>
        <w:tc>
          <w:tcPr>
            <w:tcW w:w="0" w:type="auto"/>
            <w:vAlign w:val="center"/>
          </w:tcPr>
          <w:p w14:paraId="0D8493B0" w14:textId="77777777" w:rsidR="00C12A54" w:rsidRDefault="008F6C8A">
            <w:r>
              <w:t>Ministry marked by gentleness and reconciliation</w:t>
            </w:r>
          </w:p>
        </w:tc>
      </w:tr>
      <w:tr w:rsidR="00C12A54" w14:paraId="431D8D43" w14:textId="77777777">
        <w:trPr>
          <w:tblCellSpacing w:w="15" w:type="dxa"/>
        </w:trPr>
        <w:tc>
          <w:tcPr>
            <w:tcW w:w="0" w:type="auto"/>
            <w:vAlign w:val="center"/>
          </w:tcPr>
          <w:p w14:paraId="72BBA3C7" w14:textId="77777777" w:rsidR="00C12A54" w:rsidRDefault="008F6C8A">
            <w:r>
              <w:t>8–9</w:t>
            </w:r>
          </w:p>
        </w:tc>
        <w:tc>
          <w:tcPr>
            <w:tcW w:w="0" w:type="auto"/>
            <w:vAlign w:val="center"/>
          </w:tcPr>
          <w:p w14:paraId="2386F305" w14:textId="77777777" w:rsidR="00C12A54" w:rsidRDefault="008F6C8A">
            <w:r>
              <w:t>Generosity</w:t>
            </w:r>
          </w:p>
        </w:tc>
        <w:tc>
          <w:tcPr>
            <w:tcW w:w="0" w:type="auto"/>
            <w:vAlign w:val="center"/>
          </w:tcPr>
          <w:p w14:paraId="0B25C5AF" w14:textId="77777777" w:rsidR="00C12A54" w:rsidRDefault="008F6C8A">
            <w:r>
              <w:t>Giving reflects God’s grace and strengthens community</w:t>
            </w:r>
          </w:p>
        </w:tc>
      </w:tr>
      <w:tr w:rsidR="00C12A54" w14:paraId="0ACA3A39" w14:textId="77777777">
        <w:trPr>
          <w:tblCellSpacing w:w="15" w:type="dxa"/>
        </w:trPr>
        <w:tc>
          <w:tcPr>
            <w:tcW w:w="0" w:type="auto"/>
            <w:vAlign w:val="center"/>
          </w:tcPr>
          <w:p w14:paraId="5FC11024" w14:textId="77777777" w:rsidR="00C12A54" w:rsidRDefault="008F6C8A">
            <w:r>
              <w:t>10–13</w:t>
            </w:r>
          </w:p>
        </w:tc>
        <w:tc>
          <w:tcPr>
            <w:tcW w:w="0" w:type="auto"/>
            <w:vAlign w:val="center"/>
          </w:tcPr>
          <w:p w14:paraId="0C9515E4" w14:textId="77777777" w:rsidR="00C12A54" w:rsidRDefault="008F6C8A">
            <w:r>
              <w:t>Defense of apostleship</w:t>
            </w:r>
          </w:p>
        </w:tc>
        <w:tc>
          <w:tcPr>
            <w:tcW w:w="0" w:type="auto"/>
            <w:vAlign w:val="center"/>
          </w:tcPr>
          <w:p w14:paraId="4E757304" w14:textId="77777777" w:rsidR="00C12A54" w:rsidRDefault="008F6C8A">
            <w:r>
              <w:t>Strength comes through weakness and reliance on God</w:t>
            </w:r>
          </w:p>
        </w:tc>
      </w:tr>
    </w:tbl>
    <w:p w14:paraId="0B28410D" w14:textId="77777777" w:rsidR="00C12A54" w:rsidRDefault="00000000">
      <w:r>
        <w:pict w14:anchorId="784B9CCC">
          <v:rect id="_x0000_i1170" style="width:0;height:1.5pt" o:hralign="center" o:hrstd="t" o:hr="t" fillcolor="#a0a0a0" stroked="f"/>
        </w:pict>
      </w:r>
    </w:p>
    <w:p w14:paraId="225446DF" w14:textId="77777777" w:rsidR="00C12A54" w:rsidRDefault="008F6C8A">
      <w:pPr>
        <w:pStyle w:val="Heading3"/>
      </w:pPr>
      <w:r>
        <w:rPr>
          <w:rStyle w:val="Strong"/>
          <w:b/>
          <w:bCs/>
        </w:rPr>
        <w:t>Overall Message of 1 &amp; 2 Corinthians (Chapters Covered)</w:t>
      </w:r>
    </w:p>
    <w:p w14:paraId="162FA6DD" w14:textId="77777777" w:rsidR="00C12A54" w:rsidRDefault="008F6C8A" w:rsidP="00C83030">
      <w:pPr>
        <w:pStyle w:val="NormalWeb"/>
        <w:numPr>
          <w:ilvl w:val="0"/>
          <w:numId w:val="232"/>
        </w:numPr>
      </w:pPr>
      <w:r>
        <w:rPr>
          <w:rStyle w:val="Strong"/>
        </w:rPr>
        <w:t>Faithfulness in conduct and service</w:t>
      </w:r>
      <w:r>
        <w:t xml:space="preserve"> is essential for church unity.</w:t>
      </w:r>
    </w:p>
    <w:p w14:paraId="3D213B8F" w14:textId="77777777" w:rsidR="00C12A54" w:rsidRDefault="008F6C8A" w:rsidP="00C83030">
      <w:pPr>
        <w:pStyle w:val="NormalWeb"/>
        <w:numPr>
          <w:ilvl w:val="0"/>
          <w:numId w:val="232"/>
        </w:numPr>
      </w:pPr>
      <w:r>
        <w:rPr>
          <w:rStyle w:val="Strong"/>
        </w:rPr>
        <w:t>Love and humility</w:t>
      </w:r>
      <w:r>
        <w:t xml:space="preserve"> guide the use of spiritual gifts and interpersonal relationships.</w:t>
      </w:r>
    </w:p>
    <w:p w14:paraId="3EF6BD88" w14:textId="77777777" w:rsidR="00C12A54" w:rsidRDefault="008F6C8A" w:rsidP="00C83030">
      <w:pPr>
        <w:pStyle w:val="NormalWeb"/>
        <w:numPr>
          <w:ilvl w:val="0"/>
          <w:numId w:val="232"/>
        </w:numPr>
      </w:pPr>
      <w:r>
        <w:rPr>
          <w:rStyle w:val="Strong"/>
        </w:rPr>
        <w:t>Hope in resurrection and God’s comfort</w:t>
      </w:r>
      <w:r>
        <w:t xml:space="preserve"> sustains believers amid trials.</w:t>
      </w:r>
    </w:p>
    <w:p w14:paraId="1AD1E96B" w14:textId="77777777" w:rsidR="00C12A54" w:rsidRDefault="008F6C8A" w:rsidP="00C83030">
      <w:pPr>
        <w:pStyle w:val="NormalWeb"/>
        <w:numPr>
          <w:ilvl w:val="0"/>
          <w:numId w:val="232"/>
        </w:numPr>
      </w:pPr>
      <w:r>
        <w:rPr>
          <w:rStyle w:val="Strong"/>
        </w:rPr>
        <w:t>Generosity, forgiveness, and reconciliation</w:t>
      </w:r>
      <w:r>
        <w:t xml:space="preserve"> strengthen the church and reflect God’s character.</w:t>
      </w:r>
    </w:p>
    <w:p w14:paraId="01F46DA4" w14:textId="77777777" w:rsidR="00C12A54" w:rsidRDefault="008F6C8A" w:rsidP="00C83030">
      <w:pPr>
        <w:pStyle w:val="NormalWeb"/>
        <w:numPr>
          <w:ilvl w:val="0"/>
          <w:numId w:val="232"/>
        </w:numPr>
      </w:pPr>
      <w:r>
        <w:rPr>
          <w:rStyle w:val="Strong"/>
        </w:rPr>
        <w:t>Spiritual authority and leadership</w:t>
      </w:r>
      <w:r>
        <w:t xml:space="preserve"> rely on faithfulness to God, not human standards.</w:t>
      </w:r>
    </w:p>
    <w:p w14:paraId="191ECFCC" w14:textId="77777777" w:rsidR="00C12A54" w:rsidRDefault="008F6C8A">
      <w:r>
        <w:t>_________________________________________________________________________________________________________</w:t>
      </w:r>
    </w:p>
    <w:p w14:paraId="4E1686D3" w14:textId="77777777" w:rsidR="00C12A54" w:rsidRDefault="008F6C8A">
      <w:r>
        <w:t>19. Romans 1-4 — Week 11 (Due by: 15 September)</w:t>
      </w:r>
    </w:p>
    <w:p w14:paraId="513F2298" w14:textId="77777777" w:rsidR="00C12A54" w:rsidRDefault="008F6C8A">
      <w:r>
        <w:t>☐ Completed</w:t>
      </w:r>
    </w:p>
    <w:p w14:paraId="7E1F082B" w14:textId="77777777" w:rsidR="00C12A54" w:rsidRDefault="008F6C8A">
      <w:r>
        <w:t>Comments:</w:t>
      </w:r>
    </w:p>
    <w:p w14:paraId="0789497E" w14:textId="77777777" w:rsidR="00C12A54" w:rsidRDefault="008F6C8A">
      <w:pPr>
        <w:pStyle w:val="Heading2"/>
      </w:pPr>
      <w:r>
        <w:rPr>
          <w:rStyle w:val="Strong"/>
          <w:b/>
          <w:bCs/>
        </w:rPr>
        <w:lastRenderedPageBreak/>
        <w:t>Commentary on Romans 1–4</w:t>
      </w:r>
    </w:p>
    <w:p w14:paraId="38D52198" w14:textId="77777777" w:rsidR="00C12A54" w:rsidRDefault="008F6C8A">
      <w:pPr>
        <w:pStyle w:val="NormalWeb"/>
      </w:pPr>
      <w:r>
        <w:t xml:space="preserve">Paul’s letter to the Romans is a theological masterpiece, explaining </w:t>
      </w:r>
      <w:r>
        <w:rPr>
          <w:rStyle w:val="Strong"/>
        </w:rPr>
        <w:t>God’s righteousness, human sin, and justification by faith</w:t>
      </w:r>
      <w:r>
        <w:t>. Chapters 1–4 set the foundation for understanding salvation.</w:t>
      </w:r>
    </w:p>
    <w:p w14:paraId="63768E3F" w14:textId="77777777" w:rsidR="00C12A54" w:rsidRDefault="00000000">
      <w:r>
        <w:pict w14:anchorId="6C3FBD40">
          <v:rect id="_x0000_i1171" style="width:0;height:1.5pt" o:hralign="center" o:hrstd="t" o:hr="t" fillcolor="#a0a0a0" stroked="f"/>
        </w:pict>
      </w:r>
    </w:p>
    <w:p w14:paraId="563BF268" w14:textId="77777777" w:rsidR="00C12A54" w:rsidRDefault="008F6C8A">
      <w:pPr>
        <w:pStyle w:val="Heading3"/>
      </w:pPr>
      <w:r>
        <w:rPr>
          <w:rStyle w:val="Strong"/>
          <w:b/>
          <w:bCs/>
        </w:rPr>
        <w:t>1. Romans 1 — The Sinfulness of Humanity</w:t>
      </w:r>
    </w:p>
    <w:p w14:paraId="54CF72B8" w14:textId="77777777" w:rsidR="00C12A54" w:rsidRDefault="008F6C8A" w:rsidP="00C83030">
      <w:pPr>
        <w:pStyle w:val="NormalWeb"/>
        <w:numPr>
          <w:ilvl w:val="0"/>
          <w:numId w:val="233"/>
        </w:numPr>
      </w:pPr>
      <w:r>
        <w:t>Paul explains that God’s wrath is revealed against all ungodliness and unrighteousness.</w:t>
      </w:r>
    </w:p>
    <w:p w14:paraId="3570EF1C" w14:textId="77777777" w:rsidR="00C12A54" w:rsidRDefault="008F6C8A" w:rsidP="00C83030">
      <w:pPr>
        <w:pStyle w:val="NormalWeb"/>
        <w:numPr>
          <w:ilvl w:val="0"/>
          <w:numId w:val="233"/>
        </w:numPr>
      </w:pPr>
      <w:r>
        <w:t>Humanity has suppressed the truth about God, turning to idolatry and sinful desires.</w:t>
      </w:r>
    </w:p>
    <w:p w14:paraId="4891DF16" w14:textId="77777777" w:rsidR="00C12A54" w:rsidRDefault="008F6C8A" w:rsidP="00C83030">
      <w:pPr>
        <w:pStyle w:val="NormalWeb"/>
        <w:numPr>
          <w:ilvl w:val="0"/>
          <w:numId w:val="233"/>
        </w:numPr>
      </w:pPr>
      <w:r>
        <w:rPr>
          <w:rStyle w:val="Strong"/>
        </w:rPr>
        <w:t>Key insight:</w:t>
      </w:r>
      <w:r>
        <w:t xml:space="preserve"> All people, Jew and Gentile alike, are accountable to God because He has revealed Himself through creation. Sin separates humanity from God.</w:t>
      </w:r>
    </w:p>
    <w:p w14:paraId="1F2827A2" w14:textId="77777777" w:rsidR="00C12A54" w:rsidRDefault="00000000">
      <w:r>
        <w:pict w14:anchorId="2F17F6F1">
          <v:rect id="_x0000_i1172" style="width:0;height:1.5pt" o:hralign="center" o:hrstd="t" o:hr="t" fillcolor="#a0a0a0" stroked="f"/>
        </w:pict>
      </w:r>
    </w:p>
    <w:p w14:paraId="6285471E" w14:textId="77777777" w:rsidR="00C12A54" w:rsidRDefault="008F6C8A">
      <w:pPr>
        <w:pStyle w:val="Heading3"/>
      </w:pPr>
      <w:r>
        <w:rPr>
          <w:rStyle w:val="Strong"/>
          <w:b/>
          <w:bCs/>
        </w:rPr>
        <w:t>2. Romans 2 — God’s Righteous Judgment</w:t>
      </w:r>
    </w:p>
    <w:p w14:paraId="2E063EDD" w14:textId="77777777" w:rsidR="00C12A54" w:rsidRDefault="008F6C8A" w:rsidP="00C83030">
      <w:pPr>
        <w:pStyle w:val="NormalWeb"/>
        <w:numPr>
          <w:ilvl w:val="0"/>
          <w:numId w:val="234"/>
        </w:numPr>
      </w:pPr>
      <w:r>
        <w:t>Paul addresses those who judge others while committing sin themselves.</w:t>
      </w:r>
    </w:p>
    <w:p w14:paraId="40A66C84" w14:textId="77777777" w:rsidR="00C12A54" w:rsidRDefault="008F6C8A" w:rsidP="00C83030">
      <w:pPr>
        <w:pStyle w:val="NormalWeb"/>
        <w:numPr>
          <w:ilvl w:val="0"/>
          <w:numId w:val="234"/>
        </w:numPr>
      </w:pPr>
      <w:r>
        <w:t>True righteousness comes from God, not from mere possession of the Law or outward appearance.</w:t>
      </w:r>
    </w:p>
    <w:p w14:paraId="4B9DE1B0" w14:textId="77777777" w:rsidR="00C12A54" w:rsidRDefault="008F6C8A" w:rsidP="00C83030">
      <w:pPr>
        <w:pStyle w:val="NormalWeb"/>
        <w:numPr>
          <w:ilvl w:val="0"/>
          <w:numId w:val="234"/>
        </w:numPr>
      </w:pPr>
      <w:r>
        <w:rPr>
          <w:rStyle w:val="Strong"/>
        </w:rPr>
        <w:t>Key insight:</w:t>
      </w:r>
      <w:r>
        <w:t xml:space="preserve"> God judges impartially, and hypocrisy is condemned. External religion alone is not enough; the heart matters.</w:t>
      </w:r>
    </w:p>
    <w:p w14:paraId="02E7FFB2" w14:textId="77777777" w:rsidR="00C12A54" w:rsidRDefault="00000000">
      <w:r>
        <w:pict w14:anchorId="5059195B">
          <v:rect id="_x0000_i1173" style="width:0;height:1.5pt" o:hralign="center" o:hrstd="t" o:hr="t" fillcolor="#a0a0a0" stroked="f"/>
        </w:pict>
      </w:r>
    </w:p>
    <w:p w14:paraId="19491294" w14:textId="77777777" w:rsidR="00C12A54" w:rsidRDefault="008F6C8A">
      <w:pPr>
        <w:pStyle w:val="Heading3"/>
      </w:pPr>
      <w:r>
        <w:rPr>
          <w:rStyle w:val="Strong"/>
          <w:b/>
          <w:bCs/>
        </w:rPr>
        <w:t>3. Romans 3 — Universal Sinfulness and God’s Righteousness</w:t>
      </w:r>
    </w:p>
    <w:p w14:paraId="235A731D" w14:textId="77777777" w:rsidR="00C12A54" w:rsidRDefault="008F6C8A" w:rsidP="00C83030">
      <w:pPr>
        <w:pStyle w:val="NormalWeb"/>
        <w:numPr>
          <w:ilvl w:val="0"/>
          <w:numId w:val="235"/>
        </w:numPr>
      </w:pPr>
      <w:r>
        <w:t xml:space="preserve">Paul declares that </w:t>
      </w:r>
      <w:r>
        <w:rPr>
          <w:rStyle w:val="Strong"/>
        </w:rPr>
        <w:t>all have sinned and fall short of God’s glory</w:t>
      </w:r>
      <w:r>
        <w:t>.</w:t>
      </w:r>
    </w:p>
    <w:p w14:paraId="5FFEE49E" w14:textId="77777777" w:rsidR="00C12A54" w:rsidRDefault="008F6C8A" w:rsidP="00C83030">
      <w:pPr>
        <w:pStyle w:val="NormalWeb"/>
        <w:numPr>
          <w:ilvl w:val="0"/>
          <w:numId w:val="235"/>
        </w:numPr>
      </w:pPr>
      <w:r>
        <w:t xml:space="preserve">Justification (being declared righteous) comes </w:t>
      </w:r>
      <w:r>
        <w:rPr>
          <w:rStyle w:val="Strong"/>
        </w:rPr>
        <w:t>through faith in Jesus Christ</w:t>
      </w:r>
      <w:r>
        <w:t>, apart from works of the Law.</w:t>
      </w:r>
    </w:p>
    <w:p w14:paraId="50956D5F" w14:textId="77777777" w:rsidR="00C12A54" w:rsidRDefault="008F6C8A" w:rsidP="00C83030">
      <w:pPr>
        <w:pStyle w:val="NormalWeb"/>
        <w:numPr>
          <w:ilvl w:val="0"/>
          <w:numId w:val="235"/>
        </w:numPr>
      </w:pPr>
      <w:r>
        <w:rPr>
          <w:rStyle w:val="Strong"/>
        </w:rPr>
        <w:t>Key insight:</w:t>
      </w:r>
      <w:r>
        <w:t xml:space="preserve"> Salvation is God’s gift, not earned by human effort. Faith is the channel for God’s grace.</w:t>
      </w:r>
    </w:p>
    <w:p w14:paraId="0F91A58A" w14:textId="77777777" w:rsidR="00C12A54" w:rsidRDefault="00000000">
      <w:r>
        <w:pict w14:anchorId="06CA6B46">
          <v:rect id="_x0000_i1174" style="width:0;height:1.5pt" o:hralign="center" o:hrstd="t" o:hr="t" fillcolor="#a0a0a0" stroked="f"/>
        </w:pict>
      </w:r>
    </w:p>
    <w:p w14:paraId="6188524F" w14:textId="77777777" w:rsidR="00C12A54" w:rsidRDefault="008F6C8A">
      <w:pPr>
        <w:pStyle w:val="Heading3"/>
      </w:pPr>
      <w:r>
        <w:rPr>
          <w:rStyle w:val="Strong"/>
          <w:b/>
          <w:bCs/>
        </w:rPr>
        <w:t>4. Romans 4 — Abraham as an Example of Faith</w:t>
      </w:r>
    </w:p>
    <w:p w14:paraId="45CA7CDC" w14:textId="77777777" w:rsidR="00C12A54" w:rsidRDefault="008F6C8A" w:rsidP="00C83030">
      <w:pPr>
        <w:pStyle w:val="NormalWeb"/>
        <w:numPr>
          <w:ilvl w:val="0"/>
          <w:numId w:val="236"/>
        </w:numPr>
      </w:pPr>
      <w:r>
        <w:t xml:space="preserve">Abraham was </w:t>
      </w:r>
      <w:r>
        <w:rPr>
          <w:rStyle w:val="Strong"/>
        </w:rPr>
        <w:t>justified by faith, not by works</w:t>
      </w:r>
      <w:r>
        <w:t>.</w:t>
      </w:r>
    </w:p>
    <w:p w14:paraId="0424EDCD" w14:textId="77777777" w:rsidR="00C12A54" w:rsidRDefault="008F6C8A" w:rsidP="00C83030">
      <w:pPr>
        <w:pStyle w:val="NormalWeb"/>
        <w:numPr>
          <w:ilvl w:val="0"/>
          <w:numId w:val="236"/>
        </w:numPr>
      </w:pPr>
      <w:r>
        <w:t>Paul shows that this principle applies to all who believe, not just Jews.</w:t>
      </w:r>
    </w:p>
    <w:p w14:paraId="17C377D7" w14:textId="77777777" w:rsidR="00C12A54" w:rsidRDefault="008F6C8A" w:rsidP="00C83030">
      <w:pPr>
        <w:pStyle w:val="NormalWeb"/>
        <w:numPr>
          <w:ilvl w:val="0"/>
          <w:numId w:val="236"/>
        </w:numPr>
      </w:pPr>
      <w:r>
        <w:rPr>
          <w:rStyle w:val="Strong"/>
        </w:rPr>
        <w:t>Key insight:</w:t>
      </w:r>
      <w:r>
        <w:t xml:space="preserve"> Faith, not human effort, is the basis of righteousness. God’s promise is received by believing in His word.</w:t>
      </w:r>
    </w:p>
    <w:p w14:paraId="40D92695" w14:textId="77777777" w:rsidR="00C12A54" w:rsidRDefault="00000000">
      <w:r>
        <w:lastRenderedPageBreak/>
        <w:pict w14:anchorId="43826304">
          <v:rect id="_x0000_i1175" style="width:0;height:1.5pt" o:hralign="center" o:hrstd="t" o:hr="t" fillcolor="#a0a0a0" stroked="f"/>
        </w:pict>
      </w:r>
    </w:p>
    <w:p w14:paraId="65A9F3CC" w14:textId="77777777" w:rsidR="00C12A54" w:rsidRDefault="008F6C8A">
      <w:pPr>
        <w:pStyle w:val="Heading3"/>
      </w:pPr>
      <w:r>
        <w:rPr>
          <w:rStyle w:val="Strong"/>
          <w:b/>
          <w:bCs/>
        </w:rPr>
        <w:t>Summary Table of Romans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651"/>
        <w:gridCol w:w="5108"/>
      </w:tblGrid>
      <w:tr w:rsidR="00C12A54" w14:paraId="6D0018F2" w14:textId="77777777">
        <w:trPr>
          <w:tblHeader/>
          <w:tblCellSpacing w:w="15" w:type="dxa"/>
        </w:trPr>
        <w:tc>
          <w:tcPr>
            <w:tcW w:w="0" w:type="auto"/>
            <w:vAlign w:val="center"/>
          </w:tcPr>
          <w:p w14:paraId="43FAD8DD" w14:textId="77777777" w:rsidR="00C12A54" w:rsidRDefault="008F6C8A">
            <w:pPr>
              <w:jc w:val="center"/>
              <w:rPr>
                <w:b/>
                <w:bCs/>
              </w:rPr>
            </w:pPr>
            <w:r>
              <w:rPr>
                <w:b/>
                <w:bCs/>
              </w:rPr>
              <w:t>Chapter</w:t>
            </w:r>
          </w:p>
        </w:tc>
        <w:tc>
          <w:tcPr>
            <w:tcW w:w="0" w:type="auto"/>
            <w:vAlign w:val="center"/>
          </w:tcPr>
          <w:p w14:paraId="095E6484" w14:textId="77777777" w:rsidR="00C12A54" w:rsidRDefault="008F6C8A">
            <w:pPr>
              <w:jc w:val="center"/>
              <w:rPr>
                <w:b/>
                <w:bCs/>
              </w:rPr>
            </w:pPr>
            <w:r>
              <w:rPr>
                <w:b/>
                <w:bCs/>
              </w:rPr>
              <w:t>Focus</w:t>
            </w:r>
          </w:p>
        </w:tc>
        <w:tc>
          <w:tcPr>
            <w:tcW w:w="0" w:type="auto"/>
            <w:vAlign w:val="center"/>
          </w:tcPr>
          <w:p w14:paraId="0542C159" w14:textId="77777777" w:rsidR="00C12A54" w:rsidRDefault="008F6C8A">
            <w:pPr>
              <w:jc w:val="center"/>
              <w:rPr>
                <w:b/>
                <w:bCs/>
              </w:rPr>
            </w:pPr>
            <w:r>
              <w:rPr>
                <w:b/>
                <w:bCs/>
              </w:rPr>
              <w:t>Key Insight</w:t>
            </w:r>
          </w:p>
        </w:tc>
      </w:tr>
      <w:tr w:rsidR="00C12A54" w14:paraId="7A7C0D51" w14:textId="77777777">
        <w:trPr>
          <w:tblCellSpacing w:w="15" w:type="dxa"/>
        </w:trPr>
        <w:tc>
          <w:tcPr>
            <w:tcW w:w="0" w:type="auto"/>
            <w:vAlign w:val="center"/>
          </w:tcPr>
          <w:p w14:paraId="37C9DCCC" w14:textId="77777777" w:rsidR="00C12A54" w:rsidRDefault="008F6C8A">
            <w:r>
              <w:t>1</w:t>
            </w:r>
          </w:p>
        </w:tc>
        <w:tc>
          <w:tcPr>
            <w:tcW w:w="0" w:type="auto"/>
            <w:vAlign w:val="center"/>
          </w:tcPr>
          <w:p w14:paraId="562852B4" w14:textId="77777777" w:rsidR="00C12A54" w:rsidRDefault="008F6C8A">
            <w:r>
              <w:t>Human Sinfulness</w:t>
            </w:r>
          </w:p>
        </w:tc>
        <w:tc>
          <w:tcPr>
            <w:tcW w:w="0" w:type="auto"/>
            <w:vAlign w:val="center"/>
          </w:tcPr>
          <w:p w14:paraId="63F9A000" w14:textId="77777777" w:rsidR="00C12A54" w:rsidRDefault="008F6C8A">
            <w:r>
              <w:t>All are accountable to God; sin separates humanity from Him</w:t>
            </w:r>
          </w:p>
        </w:tc>
      </w:tr>
      <w:tr w:rsidR="00C12A54" w14:paraId="675857F1" w14:textId="77777777">
        <w:trPr>
          <w:tblCellSpacing w:w="15" w:type="dxa"/>
        </w:trPr>
        <w:tc>
          <w:tcPr>
            <w:tcW w:w="0" w:type="auto"/>
            <w:vAlign w:val="center"/>
          </w:tcPr>
          <w:p w14:paraId="0417DD28" w14:textId="77777777" w:rsidR="00C12A54" w:rsidRDefault="008F6C8A">
            <w:r>
              <w:t>2</w:t>
            </w:r>
          </w:p>
        </w:tc>
        <w:tc>
          <w:tcPr>
            <w:tcW w:w="0" w:type="auto"/>
            <w:vAlign w:val="center"/>
          </w:tcPr>
          <w:p w14:paraId="228BFD68" w14:textId="77777777" w:rsidR="00C12A54" w:rsidRDefault="008F6C8A">
            <w:r>
              <w:t>God’s Righteous Judgment</w:t>
            </w:r>
          </w:p>
        </w:tc>
        <w:tc>
          <w:tcPr>
            <w:tcW w:w="0" w:type="auto"/>
            <w:vAlign w:val="center"/>
          </w:tcPr>
          <w:p w14:paraId="6F854942" w14:textId="77777777" w:rsidR="00C12A54" w:rsidRDefault="008F6C8A">
            <w:r>
              <w:t>God judges impartially; true righteousness is internal, not external</w:t>
            </w:r>
          </w:p>
        </w:tc>
      </w:tr>
      <w:tr w:rsidR="00C12A54" w14:paraId="2D5E8096" w14:textId="77777777">
        <w:trPr>
          <w:tblCellSpacing w:w="15" w:type="dxa"/>
        </w:trPr>
        <w:tc>
          <w:tcPr>
            <w:tcW w:w="0" w:type="auto"/>
            <w:vAlign w:val="center"/>
          </w:tcPr>
          <w:p w14:paraId="4332B934" w14:textId="77777777" w:rsidR="00C12A54" w:rsidRDefault="008F6C8A">
            <w:r>
              <w:t>3</w:t>
            </w:r>
          </w:p>
        </w:tc>
        <w:tc>
          <w:tcPr>
            <w:tcW w:w="0" w:type="auto"/>
            <w:vAlign w:val="center"/>
          </w:tcPr>
          <w:p w14:paraId="0BF7D503" w14:textId="77777777" w:rsidR="00C12A54" w:rsidRDefault="008F6C8A">
            <w:r>
              <w:t>Universal Sinfulness &amp; Justification</w:t>
            </w:r>
          </w:p>
        </w:tc>
        <w:tc>
          <w:tcPr>
            <w:tcW w:w="0" w:type="auto"/>
            <w:vAlign w:val="center"/>
          </w:tcPr>
          <w:p w14:paraId="3DB394C1" w14:textId="77777777" w:rsidR="00C12A54" w:rsidRDefault="008F6C8A">
            <w:r>
              <w:t>Salvation is by faith, not works; all have sinned</w:t>
            </w:r>
          </w:p>
        </w:tc>
      </w:tr>
      <w:tr w:rsidR="00C12A54" w14:paraId="0FFAF1C8" w14:textId="77777777">
        <w:trPr>
          <w:tblCellSpacing w:w="15" w:type="dxa"/>
        </w:trPr>
        <w:tc>
          <w:tcPr>
            <w:tcW w:w="0" w:type="auto"/>
            <w:vAlign w:val="center"/>
          </w:tcPr>
          <w:p w14:paraId="1D77D77B" w14:textId="77777777" w:rsidR="00C12A54" w:rsidRDefault="008F6C8A">
            <w:r>
              <w:t>4</w:t>
            </w:r>
          </w:p>
        </w:tc>
        <w:tc>
          <w:tcPr>
            <w:tcW w:w="0" w:type="auto"/>
            <w:vAlign w:val="center"/>
          </w:tcPr>
          <w:p w14:paraId="19924D1F" w14:textId="77777777" w:rsidR="00C12A54" w:rsidRDefault="008F6C8A">
            <w:r>
              <w:t>Abraham &amp; Faith</w:t>
            </w:r>
          </w:p>
        </w:tc>
        <w:tc>
          <w:tcPr>
            <w:tcW w:w="0" w:type="auto"/>
            <w:vAlign w:val="center"/>
          </w:tcPr>
          <w:p w14:paraId="1CA56406" w14:textId="77777777" w:rsidR="00C12A54" w:rsidRDefault="008F6C8A">
            <w:r>
              <w:t>Faith is the basis of righteousness; God’s promises are received by belief</w:t>
            </w:r>
          </w:p>
        </w:tc>
      </w:tr>
    </w:tbl>
    <w:p w14:paraId="291A3098" w14:textId="77777777" w:rsidR="00C12A54" w:rsidRDefault="00000000">
      <w:r>
        <w:pict w14:anchorId="71371B43">
          <v:rect id="_x0000_i1176" style="width:0;height:1.5pt" o:hralign="center" o:hrstd="t" o:hr="t" fillcolor="#a0a0a0" stroked="f"/>
        </w:pict>
      </w:r>
    </w:p>
    <w:p w14:paraId="6CC6EDC4" w14:textId="77777777" w:rsidR="00C12A54" w:rsidRDefault="008F6C8A">
      <w:pPr>
        <w:pStyle w:val="Heading3"/>
      </w:pPr>
      <w:r>
        <w:rPr>
          <w:rStyle w:val="Strong"/>
          <w:b/>
          <w:bCs/>
        </w:rPr>
        <w:t>Overall Message of Romans 1–4</w:t>
      </w:r>
    </w:p>
    <w:p w14:paraId="269C5B09" w14:textId="77777777" w:rsidR="00C12A54" w:rsidRDefault="008F6C8A" w:rsidP="00C83030">
      <w:pPr>
        <w:pStyle w:val="NormalWeb"/>
        <w:numPr>
          <w:ilvl w:val="0"/>
          <w:numId w:val="237"/>
        </w:numPr>
      </w:pPr>
      <w:r>
        <w:t>Humanity is sinful and under God’s judgment.</w:t>
      </w:r>
    </w:p>
    <w:p w14:paraId="575D3239" w14:textId="77777777" w:rsidR="00C12A54" w:rsidRDefault="008F6C8A" w:rsidP="00C83030">
      <w:pPr>
        <w:pStyle w:val="NormalWeb"/>
        <w:numPr>
          <w:ilvl w:val="0"/>
          <w:numId w:val="237"/>
        </w:numPr>
      </w:pPr>
      <w:r>
        <w:t>External observance of the Law cannot save; God looks at the heart.</w:t>
      </w:r>
    </w:p>
    <w:p w14:paraId="2D5C9943" w14:textId="77777777" w:rsidR="00C12A54" w:rsidRDefault="008F6C8A" w:rsidP="00C83030">
      <w:pPr>
        <w:pStyle w:val="NormalWeb"/>
        <w:numPr>
          <w:ilvl w:val="0"/>
          <w:numId w:val="237"/>
        </w:numPr>
      </w:pPr>
      <w:r>
        <w:t xml:space="preserve">Justification comes </w:t>
      </w:r>
      <w:r>
        <w:rPr>
          <w:rStyle w:val="Strong"/>
        </w:rPr>
        <w:t>through faith in Jesus Christ</w:t>
      </w:r>
      <w:r>
        <w:t>, as exemplified by Abraham.</w:t>
      </w:r>
    </w:p>
    <w:p w14:paraId="54707009" w14:textId="77777777" w:rsidR="00C12A54" w:rsidRDefault="008F6C8A" w:rsidP="00C83030">
      <w:pPr>
        <w:pStyle w:val="NormalWeb"/>
        <w:numPr>
          <w:ilvl w:val="0"/>
          <w:numId w:val="237"/>
        </w:numPr>
      </w:pPr>
      <w:r>
        <w:t>Salvation is a gift of grace, available to all who believe, Jew or Gentile.</w:t>
      </w:r>
    </w:p>
    <w:p w14:paraId="7886FB28" w14:textId="77777777" w:rsidR="00C12A54" w:rsidRDefault="008F6C8A">
      <w:r>
        <w:t>_________________________________________________________________________________________________________</w:t>
      </w:r>
    </w:p>
    <w:p w14:paraId="6D5E3154" w14:textId="77777777" w:rsidR="00C12A54" w:rsidRDefault="008F6C8A">
      <w:r>
        <w:t>20. Romans 5-11 — Week 11 (Due by: 15 September)</w:t>
      </w:r>
    </w:p>
    <w:p w14:paraId="519750D6" w14:textId="77777777" w:rsidR="00C12A54" w:rsidRDefault="008F6C8A">
      <w:r>
        <w:t>☐ Completed</w:t>
      </w:r>
    </w:p>
    <w:p w14:paraId="3504FC2E" w14:textId="77777777" w:rsidR="00C12A54" w:rsidRDefault="008F6C8A">
      <w:r>
        <w:t>Comments:</w:t>
      </w:r>
    </w:p>
    <w:p w14:paraId="1B4B53C5" w14:textId="77777777" w:rsidR="00C12A54" w:rsidRDefault="008F6C8A">
      <w:pPr>
        <w:pStyle w:val="Heading2"/>
      </w:pPr>
      <w:r>
        <w:rPr>
          <w:rStyle w:val="Strong"/>
          <w:b/>
          <w:bCs/>
        </w:rPr>
        <w:t>Commentary on Romans 5–11</w:t>
      </w:r>
    </w:p>
    <w:p w14:paraId="33D964FD" w14:textId="77777777" w:rsidR="00C12A54" w:rsidRDefault="008F6C8A">
      <w:pPr>
        <w:pStyle w:val="NormalWeb"/>
      </w:pPr>
      <w:r>
        <w:t xml:space="preserve">These chapters develop Paul’s explanation of </w:t>
      </w:r>
      <w:r>
        <w:rPr>
          <w:rStyle w:val="Strong"/>
        </w:rPr>
        <w:t>salvation, grace, life in Christ, and God’s plan for Israel and the Gentiles</w:t>
      </w:r>
      <w:r>
        <w:t>.</w:t>
      </w:r>
    </w:p>
    <w:p w14:paraId="36040F22" w14:textId="77777777" w:rsidR="00C12A54" w:rsidRDefault="00000000">
      <w:r>
        <w:pict w14:anchorId="2815C8EC">
          <v:rect id="_x0000_i1177" style="width:0;height:1.5pt" o:hralign="center" o:hrstd="t" o:hr="t" fillcolor="#a0a0a0" stroked="f"/>
        </w:pict>
      </w:r>
    </w:p>
    <w:p w14:paraId="54C5614B" w14:textId="77777777" w:rsidR="00C12A54" w:rsidRDefault="008F6C8A">
      <w:pPr>
        <w:pStyle w:val="Heading3"/>
      </w:pPr>
      <w:r>
        <w:rPr>
          <w:rStyle w:val="Strong"/>
          <w:b/>
          <w:bCs/>
        </w:rPr>
        <w:t>1. Romans 5 — Peace and Hope through Christ</w:t>
      </w:r>
    </w:p>
    <w:p w14:paraId="33326133" w14:textId="77777777" w:rsidR="00C12A54" w:rsidRDefault="008F6C8A" w:rsidP="00C83030">
      <w:pPr>
        <w:pStyle w:val="NormalWeb"/>
        <w:numPr>
          <w:ilvl w:val="0"/>
          <w:numId w:val="238"/>
        </w:numPr>
      </w:pPr>
      <w:r>
        <w:t xml:space="preserve">Faith in Christ brings </w:t>
      </w:r>
      <w:r>
        <w:rPr>
          <w:rStyle w:val="Strong"/>
        </w:rPr>
        <w:t>justification</w:t>
      </w:r>
      <w:r>
        <w:t>, peace with God, and reconciliation.</w:t>
      </w:r>
    </w:p>
    <w:p w14:paraId="2EC7AB09" w14:textId="77777777" w:rsidR="00C12A54" w:rsidRDefault="008F6C8A" w:rsidP="00C83030">
      <w:pPr>
        <w:pStyle w:val="NormalWeb"/>
        <w:numPr>
          <w:ilvl w:val="0"/>
          <w:numId w:val="238"/>
        </w:numPr>
      </w:pPr>
      <w:r>
        <w:t>Suffering produces perseverance, character, and hope.</w:t>
      </w:r>
    </w:p>
    <w:p w14:paraId="3CF93304" w14:textId="77777777" w:rsidR="00C12A54" w:rsidRDefault="008F6C8A" w:rsidP="00C83030">
      <w:pPr>
        <w:pStyle w:val="NormalWeb"/>
        <w:numPr>
          <w:ilvl w:val="0"/>
          <w:numId w:val="238"/>
        </w:numPr>
      </w:pPr>
      <w:r>
        <w:rPr>
          <w:rStyle w:val="Strong"/>
        </w:rPr>
        <w:lastRenderedPageBreak/>
        <w:t>Key insight:</w:t>
      </w:r>
      <w:r>
        <w:t xml:space="preserve"> Grace transforms life; even trials can strengthen faith and hope in God’s promises.</w:t>
      </w:r>
    </w:p>
    <w:p w14:paraId="3F26E384" w14:textId="77777777" w:rsidR="00C12A54" w:rsidRDefault="00000000">
      <w:r>
        <w:pict w14:anchorId="2A8EC138">
          <v:rect id="_x0000_i1178" style="width:0;height:1.5pt" o:hralign="center" o:hrstd="t" o:hr="t" fillcolor="#a0a0a0" stroked="f"/>
        </w:pict>
      </w:r>
    </w:p>
    <w:p w14:paraId="51F3083B" w14:textId="77777777" w:rsidR="00C12A54" w:rsidRDefault="008F6C8A">
      <w:pPr>
        <w:pStyle w:val="Heading3"/>
      </w:pPr>
      <w:r>
        <w:rPr>
          <w:rStyle w:val="Strong"/>
          <w:b/>
          <w:bCs/>
        </w:rPr>
        <w:t>2. Romans 6 — Dead to Sin, Alive in Christ</w:t>
      </w:r>
    </w:p>
    <w:p w14:paraId="738FB1FF" w14:textId="77777777" w:rsidR="00C12A54" w:rsidRDefault="008F6C8A" w:rsidP="00C83030">
      <w:pPr>
        <w:pStyle w:val="NormalWeb"/>
        <w:numPr>
          <w:ilvl w:val="0"/>
          <w:numId w:val="239"/>
        </w:numPr>
      </w:pPr>
      <w:r>
        <w:t>Believers are united with Christ in His death and resurrection.</w:t>
      </w:r>
    </w:p>
    <w:p w14:paraId="6AAC796C" w14:textId="77777777" w:rsidR="00C12A54" w:rsidRDefault="008F6C8A" w:rsidP="00C83030">
      <w:pPr>
        <w:pStyle w:val="NormalWeb"/>
        <w:numPr>
          <w:ilvl w:val="0"/>
          <w:numId w:val="239"/>
        </w:numPr>
      </w:pPr>
      <w:r>
        <w:t>Sin no longer rules; Christians are called to live righteously.</w:t>
      </w:r>
    </w:p>
    <w:p w14:paraId="75BB12C0" w14:textId="77777777" w:rsidR="00C12A54" w:rsidRDefault="008F6C8A" w:rsidP="00C83030">
      <w:pPr>
        <w:pStyle w:val="NormalWeb"/>
        <w:numPr>
          <w:ilvl w:val="0"/>
          <w:numId w:val="239"/>
        </w:numPr>
      </w:pPr>
      <w:r>
        <w:rPr>
          <w:rStyle w:val="Strong"/>
        </w:rPr>
        <w:t>Key insight:</w:t>
      </w:r>
      <w:r>
        <w:t xml:space="preserve"> Baptism symbolizes death to sin and new life in Christ. Obedience and holiness follow faith.</w:t>
      </w:r>
    </w:p>
    <w:p w14:paraId="24CB4CE2" w14:textId="77777777" w:rsidR="00C12A54" w:rsidRDefault="00000000">
      <w:r>
        <w:pict w14:anchorId="74E69299">
          <v:rect id="_x0000_i1179" style="width:0;height:1.5pt" o:hralign="center" o:hrstd="t" o:hr="t" fillcolor="#a0a0a0" stroked="f"/>
        </w:pict>
      </w:r>
    </w:p>
    <w:p w14:paraId="26513AC4" w14:textId="77777777" w:rsidR="00C12A54" w:rsidRDefault="008F6C8A">
      <w:pPr>
        <w:pStyle w:val="Heading3"/>
      </w:pPr>
      <w:r>
        <w:rPr>
          <w:rStyle w:val="Strong"/>
          <w:b/>
          <w:bCs/>
        </w:rPr>
        <w:t>3. Romans 7 — The Law and Sin</w:t>
      </w:r>
    </w:p>
    <w:p w14:paraId="154841AE" w14:textId="77777777" w:rsidR="00C12A54" w:rsidRDefault="008F6C8A" w:rsidP="00C83030">
      <w:pPr>
        <w:pStyle w:val="NormalWeb"/>
        <w:numPr>
          <w:ilvl w:val="0"/>
          <w:numId w:val="240"/>
        </w:numPr>
      </w:pPr>
      <w:r>
        <w:t xml:space="preserve">Paul explains the struggle between the </w:t>
      </w:r>
      <w:r>
        <w:rPr>
          <w:rStyle w:val="Strong"/>
        </w:rPr>
        <w:t>desire to do good and the power of sin</w:t>
      </w:r>
      <w:r>
        <w:t>.</w:t>
      </w:r>
    </w:p>
    <w:p w14:paraId="100C66D6" w14:textId="77777777" w:rsidR="00C12A54" w:rsidRDefault="008F6C8A" w:rsidP="00C83030">
      <w:pPr>
        <w:pStyle w:val="NormalWeb"/>
        <w:numPr>
          <w:ilvl w:val="0"/>
          <w:numId w:val="240"/>
        </w:numPr>
      </w:pPr>
      <w:r>
        <w:t>The Law exposes sin but cannot save from it.</w:t>
      </w:r>
    </w:p>
    <w:p w14:paraId="46D1E32D" w14:textId="77777777" w:rsidR="00C12A54" w:rsidRDefault="008F6C8A" w:rsidP="00C83030">
      <w:pPr>
        <w:pStyle w:val="NormalWeb"/>
        <w:numPr>
          <w:ilvl w:val="0"/>
          <w:numId w:val="240"/>
        </w:numPr>
      </w:pPr>
      <w:r>
        <w:rPr>
          <w:rStyle w:val="Strong"/>
        </w:rPr>
        <w:t>Key insight:</w:t>
      </w:r>
      <w:r>
        <w:t xml:space="preserve"> Recognition of human weakness points to the need for God’s deliverance through Christ.</w:t>
      </w:r>
    </w:p>
    <w:p w14:paraId="7D052177" w14:textId="77777777" w:rsidR="00C12A54" w:rsidRDefault="00000000">
      <w:r>
        <w:pict w14:anchorId="672B98CA">
          <v:rect id="_x0000_i1180" style="width:0;height:1.5pt" o:hralign="center" o:hrstd="t" o:hr="t" fillcolor="#a0a0a0" stroked="f"/>
        </w:pict>
      </w:r>
    </w:p>
    <w:p w14:paraId="48E1D68E" w14:textId="77777777" w:rsidR="00C12A54" w:rsidRDefault="008F6C8A">
      <w:pPr>
        <w:pStyle w:val="Heading3"/>
      </w:pPr>
      <w:r>
        <w:rPr>
          <w:rStyle w:val="Strong"/>
          <w:b/>
          <w:bCs/>
        </w:rPr>
        <w:t>4. Romans 8 — Life in the Spirit</w:t>
      </w:r>
    </w:p>
    <w:p w14:paraId="1AF0D709" w14:textId="77777777" w:rsidR="00C12A54" w:rsidRDefault="008F6C8A" w:rsidP="00C83030">
      <w:pPr>
        <w:pStyle w:val="NormalWeb"/>
        <w:numPr>
          <w:ilvl w:val="0"/>
          <w:numId w:val="241"/>
        </w:numPr>
      </w:pPr>
      <w:r>
        <w:t>Believers are set free from condemnation through the Spirit.</w:t>
      </w:r>
    </w:p>
    <w:p w14:paraId="247638C2" w14:textId="77777777" w:rsidR="00C12A54" w:rsidRDefault="008F6C8A" w:rsidP="00C83030">
      <w:pPr>
        <w:pStyle w:val="NormalWeb"/>
        <w:numPr>
          <w:ilvl w:val="0"/>
          <w:numId w:val="241"/>
        </w:numPr>
      </w:pPr>
      <w:r>
        <w:t>The Spirit empowers victory over sin and assures believers of God’s love.</w:t>
      </w:r>
    </w:p>
    <w:p w14:paraId="666C1EB3" w14:textId="77777777" w:rsidR="00C12A54" w:rsidRDefault="008F6C8A" w:rsidP="00C83030">
      <w:pPr>
        <w:pStyle w:val="NormalWeb"/>
        <w:numPr>
          <w:ilvl w:val="0"/>
          <w:numId w:val="241"/>
        </w:numPr>
      </w:pPr>
      <w:r>
        <w:t>Nothing can separate us from God’s love in Christ.</w:t>
      </w:r>
    </w:p>
    <w:p w14:paraId="5CE2AA05" w14:textId="77777777" w:rsidR="00C12A54" w:rsidRDefault="008F6C8A" w:rsidP="00C83030">
      <w:pPr>
        <w:pStyle w:val="NormalWeb"/>
        <w:numPr>
          <w:ilvl w:val="0"/>
          <w:numId w:val="241"/>
        </w:numPr>
      </w:pPr>
      <w:r>
        <w:rPr>
          <w:rStyle w:val="Strong"/>
        </w:rPr>
        <w:t>Key insight:</w:t>
      </w:r>
      <w:r>
        <w:t xml:space="preserve"> Life in the Spirit provides freedom, assurance, and hope, even in trials.</w:t>
      </w:r>
    </w:p>
    <w:p w14:paraId="7EA1585B" w14:textId="77777777" w:rsidR="00C12A54" w:rsidRDefault="00000000">
      <w:r>
        <w:pict w14:anchorId="61ECBA5F">
          <v:rect id="_x0000_i1181" style="width:0;height:1.5pt" o:hralign="center" o:hrstd="t" o:hr="t" fillcolor="#a0a0a0" stroked="f"/>
        </w:pict>
      </w:r>
    </w:p>
    <w:p w14:paraId="0EC79366" w14:textId="77777777" w:rsidR="00C12A54" w:rsidRDefault="008F6C8A">
      <w:pPr>
        <w:pStyle w:val="Heading3"/>
      </w:pPr>
      <w:r>
        <w:rPr>
          <w:rStyle w:val="Strong"/>
          <w:b/>
          <w:bCs/>
        </w:rPr>
        <w:t>5. Romans 9 — God’s Sovereign Choice</w:t>
      </w:r>
    </w:p>
    <w:p w14:paraId="196E58BE" w14:textId="77777777" w:rsidR="00C12A54" w:rsidRDefault="008F6C8A" w:rsidP="00C83030">
      <w:pPr>
        <w:pStyle w:val="NormalWeb"/>
        <w:numPr>
          <w:ilvl w:val="0"/>
          <w:numId w:val="242"/>
        </w:numPr>
      </w:pPr>
      <w:r>
        <w:t xml:space="preserve">Paul discusses </w:t>
      </w:r>
      <w:r>
        <w:rPr>
          <w:rStyle w:val="Strong"/>
        </w:rPr>
        <w:t>God’s sovereignty</w:t>
      </w:r>
      <w:r>
        <w:t xml:space="preserve"> in choosing individuals and nations for His purposes.</w:t>
      </w:r>
    </w:p>
    <w:p w14:paraId="394F3CB4" w14:textId="77777777" w:rsidR="00C12A54" w:rsidRDefault="008F6C8A" w:rsidP="00C83030">
      <w:pPr>
        <w:pStyle w:val="NormalWeb"/>
        <w:numPr>
          <w:ilvl w:val="0"/>
          <w:numId w:val="242"/>
        </w:numPr>
      </w:pPr>
      <w:r>
        <w:t>Israel’s unbelief highlights God’s mercy and justice.</w:t>
      </w:r>
    </w:p>
    <w:p w14:paraId="2FD88A67" w14:textId="77777777" w:rsidR="00C12A54" w:rsidRDefault="008F6C8A" w:rsidP="00C83030">
      <w:pPr>
        <w:pStyle w:val="NormalWeb"/>
        <w:numPr>
          <w:ilvl w:val="0"/>
          <w:numId w:val="242"/>
        </w:numPr>
      </w:pPr>
      <w:r>
        <w:rPr>
          <w:rStyle w:val="Strong"/>
        </w:rPr>
        <w:t>Key insight:</w:t>
      </w:r>
      <w:r>
        <w:t xml:space="preserve"> God’s plan is based on His mercy and wisdom, not human effort.</w:t>
      </w:r>
    </w:p>
    <w:p w14:paraId="2142500F" w14:textId="77777777" w:rsidR="00C12A54" w:rsidRDefault="00000000">
      <w:r>
        <w:pict w14:anchorId="29B5704A">
          <v:rect id="_x0000_i1182" style="width:0;height:1.5pt" o:hralign="center" o:hrstd="t" o:hr="t" fillcolor="#a0a0a0" stroked="f"/>
        </w:pict>
      </w:r>
    </w:p>
    <w:p w14:paraId="08062399" w14:textId="77777777" w:rsidR="00C12A54" w:rsidRDefault="008F6C8A">
      <w:pPr>
        <w:pStyle w:val="Heading3"/>
      </w:pPr>
      <w:r>
        <w:rPr>
          <w:rStyle w:val="Strong"/>
          <w:b/>
          <w:bCs/>
        </w:rPr>
        <w:t>6. Romans 10 — Salvation through Faith</w:t>
      </w:r>
    </w:p>
    <w:p w14:paraId="6E905762" w14:textId="77777777" w:rsidR="00C12A54" w:rsidRDefault="008F6C8A" w:rsidP="00C83030">
      <w:pPr>
        <w:pStyle w:val="NormalWeb"/>
        <w:numPr>
          <w:ilvl w:val="0"/>
          <w:numId w:val="243"/>
        </w:numPr>
      </w:pPr>
      <w:r>
        <w:t xml:space="preserve">Salvation comes through </w:t>
      </w:r>
      <w:r>
        <w:rPr>
          <w:rStyle w:val="Strong"/>
        </w:rPr>
        <w:t>confession and belief in Christ</w:t>
      </w:r>
      <w:r>
        <w:t>, not works.</w:t>
      </w:r>
    </w:p>
    <w:p w14:paraId="32752A49" w14:textId="77777777" w:rsidR="00C12A54" w:rsidRDefault="008F6C8A" w:rsidP="00C83030">
      <w:pPr>
        <w:pStyle w:val="NormalWeb"/>
        <w:numPr>
          <w:ilvl w:val="0"/>
          <w:numId w:val="243"/>
        </w:numPr>
      </w:pPr>
      <w:r>
        <w:t>Faith requires hearing and accepting the Gospel.</w:t>
      </w:r>
    </w:p>
    <w:p w14:paraId="53E40AB6" w14:textId="77777777" w:rsidR="00C12A54" w:rsidRDefault="008F6C8A" w:rsidP="00C83030">
      <w:pPr>
        <w:pStyle w:val="NormalWeb"/>
        <w:numPr>
          <w:ilvl w:val="0"/>
          <w:numId w:val="243"/>
        </w:numPr>
      </w:pPr>
      <w:r>
        <w:rPr>
          <w:rStyle w:val="Strong"/>
        </w:rPr>
        <w:lastRenderedPageBreak/>
        <w:t>Key insight:</w:t>
      </w:r>
      <w:r>
        <w:t xml:space="preserve"> God’s offer of salvation is available to everyone; personal faith is essential.</w:t>
      </w:r>
    </w:p>
    <w:p w14:paraId="6E7BB9F0" w14:textId="77777777" w:rsidR="00C12A54" w:rsidRDefault="00000000">
      <w:r>
        <w:pict w14:anchorId="7BF585F4">
          <v:rect id="_x0000_i1183" style="width:0;height:1.5pt" o:hralign="center" o:hrstd="t" o:hr="t" fillcolor="#a0a0a0" stroked="f"/>
        </w:pict>
      </w:r>
    </w:p>
    <w:p w14:paraId="1B991384" w14:textId="77777777" w:rsidR="00C12A54" w:rsidRDefault="008F6C8A">
      <w:pPr>
        <w:pStyle w:val="Heading3"/>
      </w:pPr>
      <w:r>
        <w:rPr>
          <w:rStyle w:val="Strong"/>
          <w:b/>
          <w:bCs/>
        </w:rPr>
        <w:t>7. Romans 11 — God’s Plan for Israel and the Gentiles</w:t>
      </w:r>
    </w:p>
    <w:p w14:paraId="5A8E7503" w14:textId="77777777" w:rsidR="00C12A54" w:rsidRDefault="008F6C8A" w:rsidP="00C83030">
      <w:pPr>
        <w:pStyle w:val="NormalWeb"/>
        <w:numPr>
          <w:ilvl w:val="0"/>
          <w:numId w:val="244"/>
        </w:numPr>
      </w:pPr>
      <w:r>
        <w:t>Israel has not been rejected completely; God preserves a remnant by grace.</w:t>
      </w:r>
    </w:p>
    <w:p w14:paraId="262BC790" w14:textId="77777777" w:rsidR="00C12A54" w:rsidRDefault="008F6C8A" w:rsidP="00C83030">
      <w:pPr>
        <w:pStyle w:val="NormalWeb"/>
        <w:numPr>
          <w:ilvl w:val="0"/>
          <w:numId w:val="244"/>
        </w:numPr>
      </w:pPr>
      <w:r>
        <w:t>Gentiles are grafted into God’s covenant through faith.</w:t>
      </w:r>
    </w:p>
    <w:p w14:paraId="7893A01F" w14:textId="77777777" w:rsidR="00C12A54" w:rsidRDefault="008F6C8A" w:rsidP="00C83030">
      <w:pPr>
        <w:pStyle w:val="NormalWeb"/>
        <w:numPr>
          <w:ilvl w:val="0"/>
          <w:numId w:val="244"/>
        </w:numPr>
      </w:pPr>
      <w:r>
        <w:rPr>
          <w:rStyle w:val="Strong"/>
        </w:rPr>
        <w:t>Key insight:</w:t>
      </w:r>
      <w:r>
        <w:t xml:space="preserve"> God’s plan is inclusive, merciful, and faithful to His promises. Humility and gratitude guide believers.</w:t>
      </w:r>
    </w:p>
    <w:p w14:paraId="5272CA09" w14:textId="77777777" w:rsidR="00C12A54" w:rsidRDefault="00000000">
      <w:r>
        <w:pict w14:anchorId="5167B63E">
          <v:rect id="_x0000_i1184" style="width:0;height:1.5pt" o:hralign="center" o:hrstd="t" o:hr="t" fillcolor="#a0a0a0" stroked="f"/>
        </w:pict>
      </w:r>
    </w:p>
    <w:p w14:paraId="18BD9004" w14:textId="77777777" w:rsidR="00C12A54" w:rsidRDefault="008F6C8A">
      <w:pPr>
        <w:pStyle w:val="Heading3"/>
      </w:pPr>
      <w:r>
        <w:rPr>
          <w:rStyle w:val="Strong"/>
          <w:b/>
          <w:bCs/>
        </w:rPr>
        <w:t>Summary Table of Romans 5–11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486"/>
        <w:gridCol w:w="5273"/>
      </w:tblGrid>
      <w:tr w:rsidR="00C12A54" w14:paraId="28E01978" w14:textId="77777777">
        <w:trPr>
          <w:tblHeader/>
          <w:tblCellSpacing w:w="15" w:type="dxa"/>
        </w:trPr>
        <w:tc>
          <w:tcPr>
            <w:tcW w:w="0" w:type="auto"/>
            <w:vAlign w:val="center"/>
          </w:tcPr>
          <w:p w14:paraId="3B4AADA3" w14:textId="77777777" w:rsidR="00C12A54" w:rsidRDefault="008F6C8A">
            <w:pPr>
              <w:jc w:val="center"/>
              <w:rPr>
                <w:b/>
                <w:bCs/>
              </w:rPr>
            </w:pPr>
            <w:r>
              <w:rPr>
                <w:b/>
                <w:bCs/>
              </w:rPr>
              <w:t>Chapter</w:t>
            </w:r>
          </w:p>
        </w:tc>
        <w:tc>
          <w:tcPr>
            <w:tcW w:w="0" w:type="auto"/>
            <w:vAlign w:val="center"/>
          </w:tcPr>
          <w:p w14:paraId="3AF42B4B" w14:textId="77777777" w:rsidR="00C12A54" w:rsidRDefault="008F6C8A">
            <w:pPr>
              <w:jc w:val="center"/>
              <w:rPr>
                <w:b/>
                <w:bCs/>
              </w:rPr>
            </w:pPr>
            <w:r>
              <w:rPr>
                <w:b/>
                <w:bCs/>
              </w:rPr>
              <w:t>Focus</w:t>
            </w:r>
          </w:p>
        </w:tc>
        <w:tc>
          <w:tcPr>
            <w:tcW w:w="0" w:type="auto"/>
            <w:vAlign w:val="center"/>
          </w:tcPr>
          <w:p w14:paraId="442DB75C" w14:textId="77777777" w:rsidR="00C12A54" w:rsidRDefault="008F6C8A">
            <w:pPr>
              <w:jc w:val="center"/>
              <w:rPr>
                <w:b/>
                <w:bCs/>
              </w:rPr>
            </w:pPr>
            <w:r>
              <w:rPr>
                <w:b/>
                <w:bCs/>
              </w:rPr>
              <w:t>Key Insight</w:t>
            </w:r>
          </w:p>
        </w:tc>
      </w:tr>
      <w:tr w:rsidR="00C12A54" w14:paraId="352420C8" w14:textId="77777777">
        <w:trPr>
          <w:tblCellSpacing w:w="15" w:type="dxa"/>
        </w:trPr>
        <w:tc>
          <w:tcPr>
            <w:tcW w:w="0" w:type="auto"/>
            <w:vAlign w:val="center"/>
          </w:tcPr>
          <w:p w14:paraId="383DCA4A" w14:textId="77777777" w:rsidR="00C12A54" w:rsidRDefault="008F6C8A">
            <w:r>
              <w:t>5</w:t>
            </w:r>
          </w:p>
        </w:tc>
        <w:tc>
          <w:tcPr>
            <w:tcW w:w="0" w:type="auto"/>
            <w:vAlign w:val="center"/>
          </w:tcPr>
          <w:p w14:paraId="35864D7A" w14:textId="77777777" w:rsidR="00C12A54" w:rsidRDefault="008F6C8A">
            <w:r>
              <w:t>Peace &amp; Hope in Christ</w:t>
            </w:r>
          </w:p>
        </w:tc>
        <w:tc>
          <w:tcPr>
            <w:tcW w:w="0" w:type="auto"/>
            <w:vAlign w:val="center"/>
          </w:tcPr>
          <w:p w14:paraId="7C571DEE" w14:textId="77777777" w:rsidR="00C12A54" w:rsidRDefault="008F6C8A">
            <w:r>
              <w:t>Justification brings reconciliation, hope, and endurance</w:t>
            </w:r>
          </w:p>
        </w:tc>
      </w:tr>
      <w:tr w:rsidR="00C12A54" w14:paraId="4AE431B4" w14:textId="77777777">
        <w:trPr>
          <w:tblCellSpacing w:w="15" w:type="dxa"/>
        </w:trPr>
        <w:tc>
          <w:tcPr>
            <w:tcW w:w="0" w:type="auto"/>
            <w:vAlign w:val="center"/>
          </w:tcPr>
          <w:p w14:paraId="460A7318" w14:textId="77777777" w:rsidR="00C12A54" w:rsidRDefault="008F6C8A">
            <w:r>
              <w:t>6</w:t>
            </w:r>
          </w:p>
        </w:tc>
        <w:tc>
          <w:tcPr>
            <w:tcW w:w="0" w:type="auto"/>
            <w:vAlign w:val="center"/>
          </w:tcPr>
          <w:p w14:paraId="19EE42C7" w14:textId="77777777" w:rsidR="00C12A54" w:rsidRDefault="008F6C8A">
            <w:r>
              <w:t>Dead to Sin, Alive in Christ</w:t>
            </w:r>
          </w:p>
        </w:tc>
        <w:tc>
          <w:tcPr>
            <w:tcW w:w="0" w:type="auto"/>
            <w:vAlign w:val="center"/>
          </w:tcPr>
          <w:p w14:paraId="648484B6" w14:textId="77777777" w:rsidR="00C12A54" w:rsidRDefault="008F6C8A">
            <w:r>
              <w:t>Baptism symbolizes new life; sin no longer rules</w:t>
            </w:r>
          </w:p>
        </w:tc>
      </w:tr>
      <w:tr w:rsidR="00C12A54" w14:paraId="411E2A35" w14:textId="77777777">
        <w:trPr>
          <w:tblCellSpacing w:w="15" w:type="dxa"/>
        </w:trPr>
        <w:tc>
          <w:tcPr>
            <w:tcW w:w="0" w:type="auto"/>
            <w:vAlign w:val="center"/>
          </w:tcPr>
          <w:p w14:paraId="2F539C56" w14:textId="77777777" w:rsidR="00C12A54" w:rsidRDefault="008F6C8A">
            <w:r>
              <w:t>7</w:t>
            </w:r>
          </w:p>
        </w:tc>
        <w:tc>
          <w:tcPr>
            <w:tcW w:w="0" w:type="auto"/>
            <w:vAlign w:val="center"/>
          </w:tcPr>
          <w:p w14:paraId="35A14FD5" w14:textId="77777777" w:rsidR="00C12A54" w:rsidRDefault="008F6C8A">
            <w:r>
              <w:t>Law &amp; Sin</w:t>
            </w:r>
          </w:p>
        </w:tc>
        <w:tc>
          <w:tcPr>
            <w:tcW w:w="0" w:type="auto"/>
            <w:vAlign w:val="center"/>
          </w:tcPr>
          <w:p w14:paraId="088067E3" w14:textId="77777777" w:rsidR="00C12A54" w:rsidRDefault="008F6C8A">
            <w:r>
              <w:t>Law exposes sin; humans need God’s deliverance</w:t>
            </w:r>
          </w:p>
        </w:tc>
      </w:tr>
      <w:tr w:rsidR="00C12A54" w14:paraId="5B8F673E" w14:textId="77777777">
        <w:trPr>
          <w:tblCellSpacing w:w="15" w:type="dxa"/>
        </w:trPr>
        <w:tc>
          <w:tcPr>
            <w:tcW w:w="0" w:type="auto"/>
            <w:vAlign w:val="center"/>
          </w:tcPr>
          <w:p w14:paraId="3D461CAE" w14:textId="77777777" w:rsidR="00C12A54" w:rsidRDefault="008F6C8A">
            <w:r>
              <w:t>8</w:t>
            </w:r>
          </w:p>
        </w:tc>
        <w:tc>
          <w:tcPr>
            <w:tcW w:w="0" w:type="auto"/>
            <w:vAlign w:val="center"/>
          </w:tcPr>
          <w:p w14:paraId="45C7087E" w14:textId="77777777" w:rsidR="00C12A54" w:rsidRDefault="008F6C8A">
            <w:r>
              <w:t>Life in the Spirit</w:t>
            </w:r>
          </w:p>
        </w:tc>
        <w:tc>
          <w:tcPr>
            <w:tcW w:w="0" w:type="auto"/>
            <w:vAlign w:val="center"/>
          </w:tcPr>
          <w:p w14:paraId="7F9D95F9" w14:textId="77777777" w:rsidR="00C12A54" w:rsidRDefault="008F6C8A">
            <w:r>
              <w:t>The Spirit gives freedom, assurance, and victory in Christ</w:t>
            </w:r>
          </w:p>
        </w:tc>
      </w:tr>
      <w:tr w:rsidR="00C12A54" w14:paraId="5F762861" w14:textId="77777777">
        <w:trPr>
          <w:tblCellSpacing w:w="15" w:type="dxa"/>
        </w:trPr>
        <w:tc>
          <w:tcPr>
            <w:tcW w:w="0" w:type="auto"/>
            <w:vAlign w:val="center"/>
          </w:tcPr>
          <w:p w14:paraId="2778A40B" w14:textId="77777777" w:rsidR="00C12A54" w:rsidRDefault="008F6C8A">
            <w:r>
              <w:t>9</w:t>
            </w:r>
          </w:p>
        </w:tc>
        <w:tc>
          <w:tcPr>
            <w:tcW w:w="0" w:type="auto"/>
            <w:vAlign w:val="center"/>
          </w:tcPr>
          <w:p w14:paraId="5A3A10C3" w14:textId="77777777" w:rsidR="00C12A54" w:rsidRDefault="008F6C8A">
            <w:r>
              <w:t>God’s Sovereign Choice</w:t>
            </w:r>
          </w:p>
        </w:tc>
        <w:tc>
          <w:tcPr>
            <w:tcW w:w="0" w:type="auto"/>
            <w:vAlign w:val="center"/>
          </w:tcPr>
          <w:p w14:paraId="00A1EFB8" w14:textId="77777777" w:rsidR="00C12A54" w:rsidRDefault="008F6C8A">
            <w:r>
              <w:t>God’s plan is based on mercy and divine wisdom</w:t>
            </w:r>
          </w:p>
        </w:tc>
      </w:tr>
      <w:tr w:rsidR="00C12A54" w14:paraId="338D5B15" w14:textId="77777777">
        <w:trPr>
          <w:tblCellSpacing w:w="15" w:type="dxa"/>
        </w:trPr>
        <w:tc>
          <w:tcPr>
            <w:tcW w:w="0" w:type="auto"/>
            <w:vAlign w:val="center"/>
          </w:tcPr>
          <w:p w14:paraId="52F7F677" w14:textId="77777777" w:rsidR="00C12A54" w:rsidRDefault="008F6C8A">
            <w:r>
              <w:t>10</w:t>
            </w:r>
          </w:p>
        </w:tc>
        <w:tc>
          <w:tcPr>
            <w:tcW w:w="0" w:type="auto"/>
            <w:vAlign w:val="center"/>
          </w:tcPr>
          <w:p w14:paraId="0DB727BF" w14:textId="77777777" w:rsidR="00C12A54" w:rsidRDefault="008F6C8A">
            <w:r>
              <w:t>Salvation by Faith</w:t>
            </w:r>
          </w:p>
        </w:tc>
        <w:tc>
          <w:tcPr>
            <w:tcW w:w="0" w:type="auto"/>
            <w:vAlign w:val="center"/>
          </w:tcPr>
          <w:p w14:paraId="467C8F2C" w14:textId="77777777" w:rsidR="00C12A54" w:rsidRDefault="008F6C8A">
            <w:r>
              <w:t>Confession and faith bring salvation to all who believe</w:t>
            </w:r>
          </w:p>
        </w:tc>
      </w:tr>
      <w:tr w:rsidR="00C12A54" w14:paraId="088725FE" w14:textId="77777777">
        <w:trPr>
          <w:tblCellSpacing w:w="15" w:type="dxa"/>
        </w:trPr>
        <w:tc>
          <w:tcPr>
            <w:tcW w:w="0" w:type="auto"/>
            <w:vAlign w:val="center"/>
          </w:tcPr>
          <w:p w14:paraId="50EC1523" w14:textId="77777777" w:rsidR="00C12A54" w:rsidRDefault="008F6C8A">
            <w:r>
              <w:t>11</w:t>
            </w:r>
          </w:p>
        </w:tc>
        <w:tc>
          <w:tcPr>
            <w:tcW w:w="0" w:type="auto"/>
            <w:vAlign w:val="center"/>
          </w:tcPr>
          <w:p w14:paraId="0BF3B7C2" w14:textId="77777777" w:rsidR="00C12A54" w:rsidRDefault="008F6C8A">
            <w:r>
              <w:t>Israel &amp; Gentiles</w:t>
            </w:r>
          </w:p>
        </w:tc>
        <w:tc>
          <w:tcPr>
            <w:tcW w:w="0" w:type="auto"/>
            <w:vAlign w:val="center"/>
          </w:tcPr>
          <w:p w14:paraId="1FDD515D" w14:textId="77777777" w:rsidR="00C12A54" w:rsidRDefault="008F6C8A">
            <w:r>
              <w:t>God’s plan is faithful, inclusive, and calls for humility</w:t>
            </w:r>
          </w:p>
        </w:tc>
      </w:tr>
    </w:tbl>
    <w:p w14:paraId="43C94682" w14:textId="77777777" w:rsidR="00C12A54" w:rsidRDefault="00000000">
      <w:r>
        <w:pict w14:anchorId="6A7AD6F3">
          <v:rect id="_x0000_i1185" style="width:0;height:1.5pt" o:hralign="center" o:hrstd="t" o:hr="t" fillcolor="#a0a0a0" stroked="f"/>
        </w:pict>
      </w:r>
    </w:p>
    <w:p w14:paraId="1BA2BCC6" w14:textId="77777777" w:rsidR="00C12A54" w:rsidRDefault="008F6C8A">
      <w:pPr>
        <w:pStyle w:val="Heading3"/>
      </w:pPr>
      <w:r>
        <w:rPr>
          <w:rStyle w:val="Strong"/>
          <w:b/>
          <w:bCs/>
        </w:rPr>
        <w:t>Overall Message of Romans 5–11</w:t>
      </w:r>
    </w:p>
    <w:p w14:paraId="4D30BFB6" w14:textId="77777777" w:rsidR="00C12A54" w:rsidRDefault="008F6C8A" w:rsidP="00C83030">
      <w:pPr>
        <w:pStyle w:val="NormalWeb"/>
        <w:numPr>
          <w:ilvl w:val="0"/>
          <w:numId w:val="245"/>
        </w:numPr>
      </w:pPr>
      <w:r>
        <w:t>Justification brings peace with God and transforms life.</w:t>
      </w:r>
    </w:p>
    <w:p w14:paraId="62378367" w14:textId="77777777" w:rsidR="00C12A54" w:rsidRDefault="008F6C8A" w:rsidP="00C83030">
      <w:pPr>
        <w:pStyle w:val="NormalWeb"/>
        <w:numPr>
          <w:ilvl w:val="0"/>
          <w:numId w:val="245"/>
        </w:numPr>
      </w:pPr>
      <w:r>
        <w:t>Life in Christ is empowered by the Spirit, leading to holiness and hope.</w:t>
      </w:r>
    </w:p>
    <w:p w14:paraId="06B901E7" w14:textId="77777777" w:rsidR="00C12A54" w:rsidRDefault="008F6C8A" w:rsidP="00C83030">
      <w:pPr>
        <w:pStyle w:val="NormalWeb"/>
        <w:numPr>
          <w:ilvl w:val="0"/>
          <w:numId w:val="245"/>
        </w:numPr>
      </w:pPr>
      <w:r>
        <w:t>Human effort cannot save; salvation is by faith and God’s mercy.</w:t>
      </w:r>
    </w:p>
    <w:p w14:paraId="028ABB96" w14:textId="77777777" w:rsidR="00C12A54" w:rsidRDefault="008F6C8A" w:rsidP="00C83030">
      <w:pPr>
        <w:pStyle w:val="NormalWeb"/>
        <w:numPr>
          <w:ilvl w:val="0"/>
          <w:numId w:val="245"/>
        </w:numPr>
      </w:pPr>
      <w:r>
        <w:t>God’s plan includes both Jews and Gentiles, highlighting His sovereignty and faithfulness.</w:t>
      </w:r>
    </w:p>
    <w:p w14:paraId="1F4B139B" w14:textId="77777777" w:rsidR="00C12A54" w:rsidRDefault="008F6C8A" w:rsidP="00C83030">
      <w:pPr>
        <w:pStyle w:val="NormalWeb"/>
        <w:numPr>
          <w:ilvl w:val="0"/>
          <w:numId w:val="245"/>
        </w:numPr>
      </w:pPr>
      <w:r>
        <w:t>Believers are called to trust, obey, and live humbly within God’s redemptive purposes.</w:t>
      </w:r>
    </w:p>
    <w:p w14:paraId="1E3BD7F0" w14:textId="77777777" w:rsidR="00C12A54" w:rsidRDefault="008F6C8A">
      <w:r>
        <w:t>_________________________________________________________________________________________________________</w:t>
      </w:r>
    </w:p>
    <w:p w14:paraId="78D7C642" w14:textId="77777777" w:rsidR="00C12A54" w:rsidRDefault="008F6C8A">
      <w:r>
        <w:lastRenderedPageBreak/>
        <w:t>21. Romans 12-16 — Week 11 (Due by: 15 September)</w:t>
      </w:r>
    </w:p>
    <w:p w14:paraId="08DDDB66" w14:textId="77777777" w:rsidR="00C12A54" w:rsidRDefault="008F6C8A">
      <w:r>
        <w:t>☐ Completed</w:t>
      </w:r>
    </w:p>
    <w:p w14:paraId="423690A0" w14:textId="77777777" w:rsidR="00C12A54" w:rsidRDefault="008F6C8A">
      <w:r>
        <w:t>Comments:</w:t>
      </w:r>
    </w:p>
    <w:p w14:paraId="42572949" w14:textId="77777777" w:rsidR="00C12A54" w:rsidRDefault="008F6C8A">
      <w:pPr>
        <w:pStyle w:val="Heading2"/>
      </w:pPr>
      <w:r>
        <w:rPr>
          <w:rStyle w:val="Strong"/>
          <w:b/>
          <w:bCs/>
        </w:rPr>
        <w:t>Commentary on Romans 12–16</w:t>
      </w:r>
    </w:p>
    <w:p w14:paraId="24D7A339" w14:textId="77777777" w:rsidR="00C12A54" w:rsidRDefault="008F6C8A">
      <w:pPr>
        <w:pStyle w:val="NormalWeb"/>
      </w:pPr>
      <w:r>
        <w:t xml:space="preserve">These chapters focus on </w:t>
      </w:r>
      <w:r>
        <w:rPr>
          <w:rStyle w:val="Strong"/>
        </w:rPr>
        <w:t>practical Christian living, relationships, and ethical conduct</w:t>
      </w:r>
      <w:r>
        <w:t xml:space="preserve"> in light of the theological truths Paul has laid out in Romans 1–11.</w:t>
      </w:r>
    </w:p>
    <w:p w14:paraId="7F9D830A" w14:textId="77777777" w:rsidR="00C12A54" w:rsidRDefault="00000000">
      <w:r>
        <w:pict w14:anchorId="2DB5F214">
          <v:rect id="_x0000_i1186" style="width:0;height:1.5pt" o:hralign="center" o:hrstd="t" o:hr="t" fillcolor="#a0a0a0" stroked="f"/>
        </w:pict>
      </w:r>
    </w:p>
    <w:p w14:paraId="58B925D2" w14:textId="77777777" w:rsidR="00C12A54" w:rsidRDefault="008F6C8A">
      <w:pPr>
        <w:pStyle w:val="Heading3"/>
      </w:pPr>
      <w:r>
        <w:rPr>
          <w:rStyle w:val="Strong"/>
          <w:b/>
          <w:bCs/>
        </w:rPr>
        <w:t>1. Romans 12 — Living Sacrifices and Humble Service</w:t>
      </w:r>
    </w:p>
    <w:p w14:paraId="51ECC79F" w14:textId="77777777" w:rsidR="00C12A54" w:rsidRDefault="008F6C8A" w:rsidP="00C83030">
      <w:pPr>
        <w:pStyle w:val="NormalWeb"/>
        <w:numPr>
          <w:ilvl w:val="0"/>
          <w:numId w:val="246"/>
        </w:numPr>
      </w:pPr>
      <w:r>
        <w:t xml:space="preserve">Paul urges believers to </w:t>
      </w:r>
      <w:r>
        <w:rPr>
          <w:rStyle w:val="Strong"/>
        </w:rPr>
        <w:t>offer themselves as living sacrifices</w:t>
      </w:r>
      <w:r>
        <w:t>, not conforming to the world.</w:t>
      </w:r>
    </w:p>
    <w:p w14:paraId="03B312E8" w14:textId="77777777" w:rsidR="00C12A54" w:rsidRDefault="008F6C8A" w:rsidP="00C83030">
      <w:pPr>
        <w:pStyle w:val="NormalWeb"/>
        <w:numPr>
          <w:ilvl w:val="0"/>
          <w:numId w:val="246"/>
        </w:numPr>
      </w:pPr>
      <w:r>
        <w:t xml:space="preserve">Emphasizes </w:t>
      </w:r>
      <w:r>
        <w:rPr>
          <w:rStyle w:val="Strong"/>
        </w:rPr>
        <w:t>spiritual gifts</w:t>
      </w:r>
      <w:r>
        <w:t>, humility, and service to others.</w:t>
      </w:r>
    </w:p>
    <w:p w14:paraId="07E8F03A" w14:textId="77777777" w:rsidR="00C12A54" w:rsidRDefault="008F6C8A" w:rsidP="00C83030">
      <w:pPr>
        <w:pStyle w:val="NormalWeb"/>
        <w:numPr>
          <w:ilvl w:val="0"/>
          <w:numId w:val="246"/>
        </w:numPr>
      </w:pPr>
      <w:r>
        <w:t>Commands love, patience, and overcoming evil with good.</w:t>
      </w:r>
    </w:p>
    <w:p w14:paraId="0E549F6A" w14:textId="77777777" w:rsidR="00C12A54" w:rsidRDefault="008F6C8A" w:rsidP="00C83030">
      <w:pPr>
        <w:pStyle w:val="NormalWeb"/>
        <w:numPr>
          <w:ilvl w:val="0"/>
          <w:numId w:val="246"/>
        </w:numPr>
      </w:pPr>
      <w:r>
        <w:rPr>
          <w:rStyle w:val="Strong"/>
        </w:rPr>
        <w:t>Key insight:</w:t>
      </w:r>
      <w:r>
        <w:t xml:space="preserve"> Faith must be expressed in daily life through love, service, and moral integrity.</w:t>
      </w:r>
    </w:p>
    <w:p w14:paraId="5F745DC7" w14:textId="77777777" w:rsidR="00C12A54" w:rsidRDefault="00000000">
      <w:r>
        <w:pict w14:anchorId="3E645772">
          <v:rect id="_x0000_i1187" style="width:0;height:1.5pt" o:hralign="center" o:hrstd="t" o:hr="t" fillcolor="#a0a0a0" stroked="f"/>
        </w:pict>
      </w:r>
    </w:p>
    <w:p w14:paraId="0E3E84F2" w14:textId="77777777" w:rsidR="00C12A54" w:rsidRDefault="008F6C8A">
      <w:pPr>
        <w:pStyle w:val="Heading3"/>
      </w:pPr>
      <w:r>
        <w:rPr>
          <w:rStyle w:val="Strong"/>
          <w:b/>
          <w:bCs/>
        </w:rPr>
        <w:t>2. Romans 13 — Submission to Authorities</w:t>
      </w:r>
    </w:p>
    <w:p w14:paraId="0F7EEFBD" w14:textId="77777777" w:rsidR="00C12A54" w:rsidRDefault="008F6C8A" w:rsidP="00C83030">
      <w:pPr>
        <w:pStyle w:val="NormalWeb"/>
        <w:numPr>
          <w:ilvl w:val="0"/>
          <w:numId w:val="247"/>
        </w:numPr>
      </w:pPr>
      <w:r>
        <w:t>Believers are called to respect governing authorities as established by God.</w:t>
      </w:r>
    </w:p>
    <w:p w14:paraId="13BFE581" w14:textId="77777777" w:rsidR="00C12A54" w:rsidRDefault="008F6C8A" w:rsidP="00C83030">
      <w:pPr>
        <w:pStyle w:val="NormalWeb"/>
        <w:numPr>
          <w:ilvl w:val="0"/>
          <w:numId w:val="247"/>
        </w:numPr>
      </w:pPr>
      <w:r>
        <w:t>Love fulfills the Law; moral conduct includes honesty, integrity, and living honorably.</w:t>
      </w:r>
    </w:p>
    <w:p w14:paraId="43D4300C" w14:textId="77777777" w:rsidR="00C12A54" w:rsidRDefault="008F6C8A" w:rsidP="00C83030">
      <w:pPr>
        <w:pStyle w:val="NormalWeb"/>
        <w:numPr>
          <w:ilvl w:val="0"/>
          <w:numId w:val="247"/>
        </w:numPr>
      </w:pPr>
      <w:r>
        <w:rPr>
          <w:rStyle w:val="Strong"/>
        </w:rPr>
        <w:t>Key insight:</w:t>
      </w:r>
      <w:r>
        <w:t xml:space="preserve"> Faith impacts societal conduct; Christians live responsibly under God’s guidance.</w:t>
      </w:r>
    </w:p>
    <w:p w14:paraId="3E442050" w14:textId="77777777" w:rsidR="00C12A54" w:rsidRDefault="00000000">
      <w:r>
        <w:pict w14:anchorId="0C6DE963">
          <v:rect id="_x0000_i1188" style="width:0;height:1.5pt" o:hralign="center" o:hrstd="t" o:hr="t" fillcolor="#a0a0a0" stroked="f"/>
        </w:pict>
      </w:r>
    </w:p>
    <w:p w14:paraId="569882BD" w14:textId="77777777" w:rsidR="00C12A54" w:rsidRDefault="008F6C8A">
      <w:pPr>
        <w:pStyle w:val="Heading3"/>
      </w:pPr>
      <w:r>
        <w:rPr>
          <w:rStyle w:val="Strong"/>
          <w:b/>
          <w:bCs/>
        </w:rPr>
        <w:t>3. Romans 14 — Do Not Judge Others</w:t>
      </w:r>
    </w:p>
    <w:p w14:paraId="33DC7928" w14:textId="77777777" w:rsidR="00C12A54" w:rsidRDefault="008F6C8A" w:rsidP="00C83030">
      <w:pPr>
        <w:pStyle w:val="NormalWeb"/>
        <w:numPr>
          <w:ilvl w:val="0"/>
          <w:numId w:val="248"/>
        </w:numPr>
      </w:pPr>
      <w:r>
        <w:t xml:space="preserve">Paul addresses </w:t>
      </w:r>
      <w:r>
        <w:rPr>
          <w:rStyle w:val="Strong"/>
        </w:rPr>
        <w:t>differences in personal convictions</w:t>
      </w:r>
      <w:r>
        <w:t>, such as dietary practices and observance of days.</w:t>
      </w:r>
    </w:p>
    <w:p w14:paraId="2C20CDF9" w14:textId="77777777" w:rsidR="00C12A54" w:rsidRDefault="008F6C8A" w:rsidP="00C83030">
      <w:pPr>
        <w:pStyle w:val="NormalWeb"/>
        <w:numPr>
          <w:ilvl w:val="0"/>
          <w:numId w:val="248"/>
        </w:numPr>
      </w:pPr>
      <w:r>
        <w:t>Encourages tolerance, mutual respect, and avoiding causing others to stumble.</w:t>
      </w:r>
    </w:p>
    <w:p w14:paraId="018A8627" w14:textId="77777777" w:rsidR="00C12A54" w:rsidRDefault="008F6C8A" w:rsidP="00C83030">
      <w:pPr>
        <w:pStyle w:val="NormalWeb"/>
        <w:numPr>
          <w:ilvl w:val="0"/>
          <w:numId w:val="248"/>
        </w:numPr>
      </w:pPr>
      <w:r>
        <w:rPr>
          <w:rStyle w:val="Strong"/>
        </w:rPr>
        <w:t>Key insight:</w:t>
      </w:r>
      <w:r>
        <w:t xml:space="preserve"> Unity and love in the church are more important than personal preferences or liberties.</w:t>
      </w:r>
    </w:p>
    <w:p w14:paraId="3A493E97" w14:textId="77777777" w:rsidR="00C12A54" w:rsidRDefault="00000000">
      <w:r>
        <w:pict w14:anchorId="5CD6FC72">
          <v:rect id="_x0000_i1189" style="width:0;height:1.5pt" o:hralign="center" o:hrstd="t" o:hr="t" fillcolor="#a0a0a0" stroked="f"/>
        </w:pict>
      </w:r>
    </w:p>
    <w:p w14:paraId="26F2F815" w14:textId="77777777" w:rsidR="00C12A54" w:rsidRDefault="008F6C8A">
      <w:pPr>
        <w:pStyle w:val="Heading3"/>
      </w:pPr>
      <w:r>
        <w:rPr>
          <w:rStyle w:val="Strong"/>
          <w:b/>
          <w:bCs/>
        </w:rPr>
        <w:lastRenderedPageBreak/>
        <w:t>4. Romans 15 — Unity and Mission</w:t>
      </w:r>
    </w:p>
    <w:p w14:paraId="5223F8AC" w14:textId="77777777" w:rsidR="00C12A54" w:rsidRDefault="008F6C8A" w:rsidP="00C83030">
      <w:pPr>
        <w:pStyle w:val="NormalWeb"/>
        <w:numPr>
          <w:ilvl w:val="0"/>
          <w:numId w:val="249"/>
        </w:numPr>
      </w:pPr>
      <w:r>
        <w:t>Paul urges harmony between Jews and Gentiles, encouraging believers to bear with one another.</w:t>
      </w:r>
    </w:p>
    <w:p w14:paraId="4907BD6B" w14:textId="77777777" w:rsidR="00C12A54" w:rsidRDefault="008F6C8A" w:rsidP="00C83030">
      <w:pPr>
        <w:pStyle w:val="NormalWeb"/>
        <w:numPr>
          <w:ilvl w:val="0"/>
          <w:numId w:val="249"/>
        </w:numPr>
      </w:pPr>
      <w:r>
        <w:t>Stresses the importance of glorifying God together and supporting mission work.</w:t>
      </w:r>
    </w:p>
    <w:p w14:paraId="48FA9108" w14:textId="77777777" w:rsidR="00C12A54" w:rsidRDefault="008F6C8A" w:rsidP="00C83030">
      <w:pPr>
        <w:pStyle w:val="NormalWeb"/>
        <w:numPr>
          <w:ilvl w:val="0"/>
          <w:numId w:val="249"/>
        </w:numPr>
      </w:pPr>
      <w:r>
        <w:rPr>
          <w:rStyle w:val="Strong"/>
        </w:rPr>
        <w:t>Key insight:</w:t>
      </w:r>
      <w:r>
        <w:t xml:space="preserve"> The church’s mission requires cooperation, encouragement, and focus on God’s glory.</w:t>
      </w:r>
    </w:p>
    <w:p w14:paraId="4F9AAD9B" w14:textId="77777777" w:rsidR="00C12A54" w:rsidRDefault="00000000">
      <w:r>
        <w:pict w14:anchorId="6EEBFFC1">
          <v:rect id="_x0000_i1190" style="width:0;height:1.5pt" o:hralign="center" o:hrstd="t" o:hr="t" fillcolor="#a0a0a0" stroked="f"/>
        </w:pict>
      </w:r>
    </w:p>
    <w:p w14:paraId="7C02FB02" w14:textId="77777777" w:rsidR="00C12A54" w:rsidRDefault="008F6C8A">
      <w:pPr>
        <w:pStyle w:val="Heading3"/>
      </w:pPr>
      <w:r>
        <w:rPr>
          <w:rStyle w:val="Strong"/>
          <w:b/>
          <w:bCs/>
        </w:rPr>
        <w:t>5. Romans 16 — Personal Greetings and Warnings</w:t>
      </w:r>
    </w:p>
    <w:p w14:paraId="1964648E" w14:textId="77777777" w:rsidR="00C12A54" w:rsidRDefault="008F6C8A" w:rsidP="00C83030">
      <w:pPr>
        <w:pStyle w:val="NormalWeb"/>
        <w:numPr>
          <w:ilvl w:val="0"/>
          <w:numId w:val="250"/>
        </w:numPr>
      </w:pPr>
      <w:r>
        <w:t>Paul sends personal greetings to many individuals, highlighting their service.</w:t>
      </w:r>
    </w:p>
    <w:p w14:paraId="3B72538F" w14:textId="77777777" w:rsidR="00C12A54" w:rsidRDefault="008F6C8A" w:rsidP="00C83030">
      <w:pPr>
        <w:pStyle w:val="NormalWeb"/>
        <w:numPr>
          <w:ilvl w:val="0"/>
          <w:numId w:val="250"/>
        </w:numPr>
      </w:pPr>
      <w:r>
        <w:t>Warns against those who cause divisions.</w:t>
      </w:r>
    </w:p>
    <w:p w14:paraId="2BFC62BA" w14:textId="77777777" w:rsidR="00C12A54" w:rsidRDefault="008F6C8A" w:rsidP="00C83030">
      <w:pPr>
        <w:pStyle w:val="NormalWeb"/>
        <w:numPr>
          <w:ilvl w:val="0"/>
          <w:numId w:val="250"/>
        </w:numPr>
      </w:pPr>
      <w:r>
        <w:rPr>
          <w:rStyle w:val="Strong"/>
        </w:rPr>
        <w:t>Key insight:</w:t>
      </w:r>
      <w:r>
        <w:t xml:space="preserve"> Christian community thrives on recognition, encouragement, and vigilance against false teaching.</w:t>
      </w:r>
    </w:p>
    <w:p w14:paraId="0C6441E1" w14:textId="77777777" w:rsidR="00C12A54" w:rsidRDefault="00000000">
      <w:r>
        <w:pict w14:anchorId="13BA9ECF">
          <v:rect id="_x0000_i1191" style="width:0;height:1.5pt" o:hralign="center" o:hrstd="t" o:hr="t" fillcolor="#a0a0a0" stroked="f"/>
        </w:pict>
      </w:r>
    </w:p>
    <w:p w14:paraId="7D401313" w14:textId="77777777" w:rsidR="00C12A54" w:rsidRDefault="008F6C8A">
      <w:pPr>
        <w:pStyle w:val="Heading3"/>
      </w:pPr>
      <w:r>
        <w:rPr>
          <w:rStyle w:val="Strong"/>
          <w:b/>
          <w:bCs/>
        </w:rPr>
        <w:t>Summary Table of Romans 12–16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445"/>
        <w:gridCol w:w="5314"/>
      </w:tblGrid>
      <w:tr w:rsidR="00C12A54" w14:paraId="1EA98AFF" w14:textId="77777777">
        <w:trPr>
          <w:tblHeader/>
          <w:tblCellSpacing w:w="15" w:type="dxa"/>
        </w:trPr>
        <w:tc>
          <w:tcPr>
            <w:tcW w:w="0" w:type="auto"/>
            <w:vAlign w:val="center"/>
          </w:tcPr>
          <w:p w14:paraId="1E28C4E7" w14:textId="77777777" w:rsidR="00C12A54" w:rsidRDefault="008F6C8A">
            <w:pPr>
              <w:jc w:val="center"/>
              <w:rPr>
                <w:b/>
                <w:bCs/>
              </w:rPr>
            </w:pPr>
            <w:r>
              <w:rPr>
                <w:b/>
                <w:bCs/>
              </w:rPr>
              <w:t>Chapter</w:t>
            </w:r>
          </w:p>
        </w:tc>
        <w:tc>
          <w:tcPr>
            <w:tcW w:w="0" w:type="auto"/>
            <w:vAlign w:val="center"/>
          </w:tcPr>
          <w:p w14:paraId="1D169548" w14:textId="77777777" w:rsidR="00C12A54" w:rsidRDefault="008F6C8A">
            <w:pPr>
              <w:jc w:val="center"/>
              <w:rPr>
                <w:b/>
                <w:bCs/>
              </w:rPr>
            </w:pPr>
            <w:r>
              <w:rPr>
                <w:b/>
                <w:bCs/>
              </w:rPr>
              <w:t>Focus</w:t>
            </w:r>
          </w:p>
        </w:tc>
        <w:tc>
          <w:tcPr>
            <w:tcW w:w="0" w:type="auto"/>
            <w:vAlign w:val="center"/>
          </w:tcPr>
          <w:p w14:paraId="0669A9F3" w14:textId="77777777" w:rsidR="00C12A54" w:rsidRDefault="008F6C8A">
            <w:pPr>
              <w:jc w:val="center"/>
              <w:rPr>
                <w:b/>
                <w:bCs/>
              </w:rPr>
            </w:pPr>
            <w:r>
              <w:rPr>
                <w:b/>
                <w:bCs/>
              </w:rPr>
              <w:t>Key Insight</w:t>
            </w:r>
          </w:p>
        </w:tc>
      </w:tr>
      <w:tr w:rsidR="00C12A54" w14:paraId="06103FDC" w14:textId="77777777">
        <w:trPr>
          <w:tblCellSpacing w:w="15" w:type="dxa"/>
        </w:trPr>
        <w:tc>
          <w:tcPr>
            <w:tcW w:w="0" w:type="auto"/>
            <w:vAlign w:val="center"/>
          </w:tcPr>
          <w:p w14:paraId="6946298F" w14:textId="77777777" w:rsidR="00C12A54" w:rsidRDefault="008F6C8A">
            <w:r>
              <w:t>12</w:t>
            </w:r>
          </w:p>
        </w:tc>
        <w:tc>
          <w:tcPr>
            <w:tcW w:w="0" w:type="auto"/>
            <w:vAlign w:val="center"/>
          </w:tcPr>
          <w:p w14:paraId="43B53362" w14:textId="77777777" w:rsidR="00C12A54" w:rsidRDefault="008F6C8A">
            <w:r>
              <w:t>Living Sacrifices &amp; Service</w:t>
            </w:r>
          </w:p>
        </w:tc>
        <w:tc>
          <w:tcPr>
            <w:tcW w:w="0" w:type="auto"/>
            <w:vAlign w:val="center"/>
          </w:tcPr>
          <w:p w14:paraId="198107AD" w14:textId="77777777" w:rsidR="00C12A54" w:rsidRDefault="008F6C8A">
            <w:r>
              <w:t>Express faith through love, humility, and service</w:t>
            </w:r>
          </w:p>
        </w:tc>
      </w:tr>
      <w:tr w:rsidR="00C12A54" w14:paraId="08FC9592" w14:textId="77777777">
        <w:trPr>
          <w:tblCellSpacing w:w="15" w:type="dxa"/>
        </w:trPr>
        <w:tc>
          <w:tcPr>
            <w:tcW w:w="0" w:type="auto"/>
            <w:vAlign w:val="center"/>
          </w:tcPr>
          <w:p w14:paraId="386E7D64" w14:textId="77777777" w:rsidR="00C12A54" w:rsidRDefault="008F6C8A">
            <w:r>
              <w:t>13</w:t>
            </w:r>
          </w:p>
        </w:tc>
        <w:tc>
          <w:tcPr>
            <w:tcW w:w="0" w:type="auto"/>
            <w:vAlign w:val="center"/>
          </w:tcPr>
          <w:p w14:paraId="01CD2E16" w14:textId="77777777" w:rsidR="00C12A54" w:rsidRDefault="008F6C8A">
            <w:r>
              <w:t>Submission to Authorities</w:t>
            </w:r>
          </w:p>
        </w:tc>
        <w:tc>
          <w:tcPr>
            <w:tcW w:w="0" w:type="auto"/>
            <w:vAlign w:val="center"/>
          </w:tcPr>
          <w:p w14:paraId="376DC3C8" w14:textId="77777777" w:rsidR="00C12A54" w:rsidRDefault="008F6C8A">
            <w:r>
              <w:t>Responsible, moral living under God’s order</w:t>
            </w:r>
          </w:p>
        </w:tc>
      </w:tr>
      <w:tr w:rsidR="00C12A54" w14:paraId="07912E7B" w14:textId="77777777">
        <w:trPr>
          <w:tblCellSpacing w:w="15" w:type="dxa"/>
        </w:trPr>
        <w:tc>
          <w:tcPr>
            <w:tcW w:w="0" w:type="auto"/>
            <w:vAlign w:val="center"/>
          </w:tcPr>
          <w:p w14:paraId="5D02B836" w14:textId="77777777" w:rsidR="00C12A54" w:rsidRDefault="008F6C8A">
            <w:r>
              <w:t>14</w:t>
            </w:r>
          </w:p>
        </w:tc>
        <w:tc>
          <w:tcPr>
            <w:tcW w:w="0" w:type="auto"/>
            <w:vAlign w:val="center"/>
          </w:tcPr>
          <w:p w14:paraId="4C61D5F8" w14:textId="77777777" w:rsidR="00C12A54" w:rsidRDefault="008F6C8A">
            <w:r>
              <w:t>Do Not Judge Others</w:t>
            </w:r>
          </w:p>
        </w:tc>
        <w:tc>
          <w:tcPr>
            <w:tcW w:w="0" w:type="auto"/>
            <w:vAlign w:val="center"/>
          </w:tcPr>
          <w:p w14:paraId="605A6994" w14:textId="77777777" w:rsidR="00C12A54" w:rsidRDefault="008F6C8A">
            <w:r>
              <w:t>Unity and love take precedence over personal preferences</w:t>
            </w:r>
          </w:p>
        </w:tc>
      </w:tr>
      <w:tr w:rsidR="00C12A54" w14:paraId="45611E77" w14:textId="77777777">
        <w:trPr>
          <w:tblCellSpacing w:w="15" w:type="dxa"/>
        </w:trPr>
        <w:tc>
          <w:tcPr>
            <w:tcW w:w="0" w:type="auto"/>
            <w:vAlign w:val="center"/>
          </w:tcPr>
          <w:p w14:paraId="67B0E4BF" w14:textId="77777777" w:rsidR="00C12A54" w:rsidRDefault="008F6C8A">
            <w:r>
              <w:t>15</w:t>
            </w:r>
          </w:p>
        </w:tc>
        <w:tc>
          <w:tcPr>
            <w:tcW w:w="0" w:type="auto"/>
            <w:vAlign w:val="center"/>
          </w:tcPr>
          <w:p w14:paraId="084458D8" w14:textId="77777777" w:rsidR="00C12A54" w:rsidRDefault="008F6C8A">
            <w:r>
              <w:t>Unity &amp; Mission</w:t>
            </w:r>
          </w:p>
        </w:tc>
        <w:tc>
          <w:tcPr>
            <w:tcW w:w="0" w:type="auto"/>
            <w:vAlign w:val="center"/>
          </w:tcPr>
          <w:p w14:paraId="411107B2" w14:textId="77777777" w:rsidR="00C12A54" w:rsidRDefault="008F6C8A">
            <w:r>
              <w:t>Cooperation and encouragement advance God’s kingdom</w:t>
            </w:r>
          </w:p>
        </w:tc>
      </w:tr>
      <w:tr w:rsidR="00C12A54" w14:paraId="55F00AD9" w14:textId="77777777">
        <w:trPr>
          <w:tblCellSpacing w:w="15" w:type="dxa"/>
        </w:trPr>
        <w:tc>
          <w:tcPr>
            <w:tcW w:w="0" w:type="auto"/>
            <w:vAlign w:val="center"/>
          </w:tcPr>
          <w:p w14:paraId="39DA9D2A" w14:textId="77777777" w:rsidR="00C12A54" w:rsidRDefault="008F6C8A">
            <w:r>
              <w:t>16</w:t>
            </w:r>
          </w:p>
        </w:tc>
        <w:tc>
          <w:tcPr>
            <w:tcW w:w="0" w:type="auto"/>
            <w:vAlign w:val="center"/>
          </w:tcPr>
          <w:p w14:paraId="12CC173F" w14:textId="77777777" w:rsidR="00C12A54" w:rsidRDefault="008F6C8A">
            <w:r>
              <w:t>Greetings &amp; Warnings</w:t>
            </w:r>
          </w:p>
        </w:tc>
        <w:tc>
          <w:tcPr>
            <w:tcW w:w="0" w:type="auto"/>
            <w:vAlign w:val="center"/>
          </w:tcPr>
          <w:p w14:paraId="3AA48E33" w14:textId="77777777" w:rsidR="00C12A54" w:rsidRDefault="008F6C8A">
            <w:r>
              <w:t>Value service and vigilance within the community</w:t>
            </w:r>
          </w:p>
        </w:tc>
      </w:tr>
    </w:tbl>
    <w:p w14:paraId="74DD1C3E" w14:textId="77777777" w:rsidR="00C12A54" w:rsidRDefault="00000000">
      <w:r>
        <w:pict w14:anchorId="3273E06C">
          <v:rect id="_x0000_i1192" style="width:0;height:1.5pt" o:hralign="center" o:hrstd="t" o:hr="t" fillcolor="#a0a0a0" stroked="f"/>
        </w:pict>
      </w:r>
    </w:p>
    <w:p w14:paraId="61916890" w14:textId="77777777" w:rsidR="00C12A54" w:rsidRDefault="008F6C8A">
      <w:pPr>
        <w:pStyle w:val="Heading3"/>
      </w:pPr>
      <w:r>
        <w:rPr>
          <w:rStyle w:val="Strong"/>
          <w:b/>
          <w:bCs/>
        </w:rPr>
        <w:t>Overall Message of Romans 12–16</w:t>
      </w:r>
    </w:p>
    <w:p w14:paraId="226547D6" w14:textId="77777777" w:rsidR="00C12A54" w:rsidRDefault="008F6C8A" w:rsidP="00C83030">
      <w:pPr>
        <w:pStyle w:val="NormalWeb"/>
        <w:numPr>
          <w:ilvl w:val="0"/>
          <w:numId w:val="251"/>
        </w:numPr>
      </w:pPr>
      <w:r>
        <w:t xml:space="preserve">True faith expresses itself in </w:t>
      </w:r>
      <w:r>
        <w:rPr>
          <w:rStyle w:val="Strong"/>
        </w:rPr>
        <w:t>practical, daily living</w:t>
      </w:r>
      <w:r>
        <w:t xml:space="preserve"> guided by love and humility.</w:t>
      </w:r>
    </w:p>
    <w:p w14:paraId="2281A952" w14:textId="77777777" w:rsidR="00C12A54" w:rsidRDefault="008F6C8A" w:rsidP="00C83030">
      <w:pPr>
        <w:pStyle w:val="NormalWeb"/>
        <w:numPr>
          <w:ilvl w:val="0"/>
          <w:numId w:val="251"/>
        </w:numPr>
      </w:pPr>
      <w:r>
        <w:t xml:space="preserve">Believers are called to </w:t>
      </w:r>
      <w:r>
        <w:rPr>
          <w:rStyle w:val="Strong"/>
        </w:rPr>
        <w:t>serve God, respect authorities, and pursue unity</w:t>
      </w:r>
      <w:r>
        <w:t xml:space="preserve"> within the church.</w:t>
      </w:r>
    </w:p>
    <w:p w14:paraId="63497AB1" w14:textId="77777777" w:rsidR="00C12A54" w:rsidRDefault="008F6C8A" w:rsidP="00C83030">
      <w:pPr>
        <w:pStyle w:val="NormalWeb"/>
        <w:numPr>
          <w:ilvl w:val="0"/>
          <w:numId w:val="251"/>
        </w:numPr>
      </w:pPr>
      <w:r>
        <w:t xml:space="preserve">Differences in personal convictions should be handled with </w:t>
      </w:r>
      <w:r>
        <w:rPr>
          <w:rStyle w:val="Strong"/>
        </w:rPr>
        <w:t>tolerance and care</w:t>
      </w:r>
      <w:r>
        <w:t>.</w:t>
      </w:r>
    </w:p>
    <w:p w14:paraId="14F4B238" w14:textId="77777777" w:rsidR="00C12A54" w:rsidRDefault="008F6C8A" w:rsidP="00C83030">
      <w:pPr>
        <w:pStyle w:val="NormalWeb"/>
        <w:numPr>
          <w:ilvl w:val="0"/>
          <w:numId w:val="251"/>
        </w:numPr>
      </w:pPr>
      <w:r>
        <w:t xml:space="preserve">The church’s mission requires </w:t>
      </w:r>
      <w:r>
        <w:rPr>
          <w:rStyle w:val="Strong"/>
        </w:rPr>
        <w:t>cooperation, encouragement, and vigilance</w:t>
      </w:r>
      <w:r>
        <w:t>.</w:t>
      </w:r>
    </w:p>
    <w:p w14:paraId="0A65C0A0" w14:textId="77777777" w:rsidR="00C12A54" w:rsidRDefault="008F6C8A" w:rsidP="00C83030">
      <w:pPr>
        <w:pStyle w:val="NormalWeb"/>
        <w:numPr>
          <w:ilvl w:val="0"/>
          <w:numId w:val="251"/>
        </w:numPr>
      </w:pPr>
      <w:r>
        <w:lastRenderedPageBreak/>
        <w:t>Spiritual maturity is reflected in ethical conduct, love, and recognition of God’s work in others.</w:t>
      </w:r>
    </w:p>
    <w:p w14:paraId="7C9B6907" w14:textId="77777777" w:rsidR="00C12A54" w:rsidRDefault="008F6C8A">
      <w:r>
        <w:t>__________________________________________________________________________________________________</w:t>
      </w:r>
    </w:p>
    <w:p w14:paraId="71192681" w14:textId="77777777" w:rsidR="00C12A54" w:rsidRDefault="008F6C8A">
      <w:r>
        <w:t>22. Acts 21:27-28:31 - Ephesians — Week 12 (Due by: 22 September)</w:t>
      </w:r>
    </w:p>
    <w:p w14:paraId="6CE71188" w14:textId="77777777" w:rsidR="00C12A54" w:rsidRDefault="008F6C8A">
      <w:r>
        <w:t>☐ Completed</w:t>
      </w:r>
    </w:p>
    <w:p w14:paraId="7798732F" w14:textId="77777777" w:rsidR="00C12A54" w:rsidRDefault="008F6C8A">
      <w:r>
        <w:t>Comments:</w:t>
      </w:r>
    </w:p>
    <w:p w14:paraId="2E87B7C1" w14:textId="77777777" w:rsidR="00C12A54" w:rsidRDefault="008F6C8A">
      <w:pPr>
        <w:pStyle w:val="Heading2"/>
      </w:pPr>
      <w:r>
        <w:rPr>
          <w:rStyle w:val="Strong"/>
          <w:b/>
          <w:bCs/>
        </w:rPr>
        <w:t>Commentary on Acts 21:27–28:31</w:t>
      </w:r>
    </w:p>
    <w:p w14:paraId="27A12D53" w14:textId="77777777" w:rsidR="00C12A54" w:rsidRDefault="008F6C8A">
      <w:pPr>
        <w:pStyle w:val="NormalWeb"/>
      </w:pPr>
      <w:r>
        <w:t xml:space="preserve">This section covers </w:t>
      </w:r>
      <w:r>
        <w:rPr>
          <w:rStyle w:val="Strong"/>
        </w:rPr>
        <w:t>Paul’s arrest, defense, and journey to Rome</w:t>
      </w:r>
      <w:r>
        <w:t>, emphasizing God’s sovereignty and faithful witness.</w:t>
      </w:r>
    </w:p>
    <w:p w14:paraId="6D548432" w14:textId="77777777" w:rsidR="00C12A54" w:rsidRDefault="008F6C8A">
      <w:pPr>
        <w:pStyle w:val="Heading3"/>
      </w:pPr>
      <w:r>
        <w:rPr>
          <w:rStyle w:val="Strong"/>
          <w:b/>
          <w:bCs/>
        </w:rPr>
        <w:t>1. Acts 21:27–36 — Paul Arrested in Jerusalem</w:t>
      </w:r>
    </w:p>
    <w:p w14:paraId="5E605119" w14:textId="77777777" w:rsidR="00C12A54" w:rsidRDefault="008F6C8A" w:rsidP="00C83030">
      <w:pPr>
        <w:pStyle w:val="NormalWeb"/>
        <w:numPr>
          <w:ilvl w:val="0"/>
          <w:numId w:val="252"/>
        </w:numPr>
      </w:pPr>
      <w:r>
        <w:t>Paul is seized in the temple by a mob, falsely accused of bringing Gentiles into the temple.</w:t>
      </w:r>
    </w:p>
    <w:p w14:paraId="30140B51" w14:textId="77777777" w:rsidR="00C12A54" w:rsidRDefault="008F6C8A" w:rsidP="00C83030">
      <w:pPr>
        <w:pStyle w:val="NormalWeb"/>
        <w:numPr>
          <w:ilvl w:val="0"/>
          <w:numId w:val="252"/>
        </w:numPr>
      </w:pPr>
      <w:r>
        <w:t>Roman soldiers intervene to protect him.</w:t>
      </w:r>
    </w:p>
    <w:p w14:paraId="0C02F719" w14:textId="77777777" w:rsidR="00C12A54" w:rsidRDefault="008F6C8A" w:rsidP="00C83030">
      <w:pPr>
        <w:pStyle w:val="NormalWeb"/>
        <w:numPr>
          <w:ilvl w:val="0"/>
          <w:numId w:val="252"/>
        </w:numPr>
      </w:pPr>
      <w:r>
        <w:rPr>
          <w:rStyle w:val="Strong"/>
        </w:rPr>
        <w:t>Key insight:</w:t>
      </w:r>
      <w:r>
        <w:t xml:space="preserve"> Ministry often faces opposition; God’s protection ensures His plan unfolds despite hostility.</w:t>
      </w:r>
    </w:p>
    <w:p w14:paraId="68CE374C" w14:textId="77777777" w:rsidR="00C12A54" w:rsidRDefault="008F6C8A">
      <w:pPr>
        <w:pStyle w:val="Heading3"/>
      </w:pPr>
      <w:r>
        <w:rPr>
          <w:rStyle w:val="Strong"/>
          <w:b/>
          <w:bCs/>
        </w:rPr>
        <w:t>2. Acts 21:37–23:35 — Paul’s Defense Before Jewish Leaders</w:t>
      </w:r>
    </w:p>
    <w:p w14:paraId="4A2C47CF" w14:textId="77777777" w:rsidR="00C12A54" w:rsidRDefault="008F6C8A" w:rsidP="00C83030">
      <w:pPr>
        <w:pStyle w:val="NormalWeb"/>
        <w:numPr>
          <w:ilvl w:val="0"/>
          <w:numId w:val="253"/>
        </w:numPr>
      </w:pPr>
      <w:r>
        <w:t>Paul defends himself before the Jewish council, asserting his faith and heritage.</w:t>
      </w:r>
    </w:p>
    <w:p w14:paraId="1FCBAAF1" w14:textId="77777777" w:rsidR="00C12A54" w:rsidRDefault="008F6C8A" w:rsidP="00C83030">
      <w:pPr>
        <w:pStyle w:val="NormalWeb"/>
        <w:numPr>
          <w:ilvl w:val="0"/>
          <w:numId w:val="253"/>
        </w:numPr>
      </w:pPr>
      <w:r>
        <w:t xml:space="preserve">Highlights the </w:t>
      </w:r>
      <w:r>
        <w:rPr>
          <w:rStyle w:val="Strong"/>
        </w:rPr>
        <w:t>conflict between religious tradition and the Gospel</w:t>
      </w:r>
      <w:r>
        <w:t>.</w:t>
      </w:r>
    </w:p>
    <w:p w14:paraId="636991C0" w14:textId="77777777" w:rsidR="00C12A54" w:rsidRDefault="008F6C8A" w:rsidP="00C83030">
      <w:pPr>
        <w:pStyle w:val="NormalWeb"/>
        <w:numPr>
          <w:ilvl w:val="0"/>
          <w:numId w:val="253"/>
        </w:numPr>
      </w:pPr>
      <w:r>
        <w:rPr>
          <w:rStyle w:val="Strong"/>
        </w:rPr>
        <w:t>Key insight:</w:t>
      </w:r>
      <w:r>
        <w:t xml:space="preserve"> Bold, wise testimony can witness to truth even under scrutiny.</w:t>
      </w:r>
    </w:p>
    <w:p w14:paraId="64096769" w14:textId="77777777" w:rsidR="00C12A54" w:rsidRDefault="008F6C8A">
      <w:pPr>
        <w:pStyle w:val="Heading3"/>
      </w:pPr>
      <w:r>
        <w:rPr>
          <w:rStyle w:val="Strong"/>
          <w:b/>
          <w:bCs/>
        </w:rPr>
        <w:t>3. Acts 24 — Paul Before Felix</w:t>
      </w:r>
    </w:p>
    <w:p w14:paraId="57D1203A" w14:textId="77777777" w:rsidR="00C12A54" w:rsidRDefault="008F6C8A" w:rsidP="00C83030">
      <w:pPr>
        <w:pStyle w:val="NormalWeb"/>
        <w:numPr>
          <w:ilvl w:val="0"/>
          <w:numId w:val="254"/>
        </w:numPr>
      </w:pPr>
      <w:r>
        <w:t>Paul defends his faith before the governor, emphasizing righteousness, self-control, and hope in God’s promises.</w:t>
      </w:r>
    </w:p>
    <w:p w14:paraId="0CCE3F4B" w14:textId="77777777" w:rsidR="00C12A54" w:rsidRDefault="008F6C8A" w:rsidP="00C83030">
      <w:pPr>
        <w:pStyle w:val="NormalWeb"/>
        <w:numPr>
          <w:ilvl w:val="0"/>
          <w:numId w:val="254"/>
        </w:numPr>
      </w:pPr>
      <w:r>
        <w:rPr>
          <w:rStyle w:val="Strong"/>
        </w:rPr>
        <w:t>Key insight:</w:t>
      </w:r>
      <w:r>
        <w:t xml:space="preserve"> Faithful witness requires clarity, courage, and integrity before secular authorities.</w:t>
      </w:r>
    </w:p>
    <w:p w14:paraId="5F5EDB23" w14:textId="77777777" w:rsidR="00C12A54" w:rsidRDefault="008F6C8A">
      <w:pPr>
        <w:pStyle w:val="Heading3"/>
      </w:pPr>
      <w:r>
        <w:rPr>
          <w:rStyle w:val="Strong"/>
          <w:b/>
          <w:bCs/>
        </w:rPr>
        <w:t>4. Acts 25–26 — Paul Before Festus and Agrippa</w:t>
      </w:r>
    </w:p>
    <w:p w14:paraId="5509C513" w14:textId="77777777" w:rsidR="00C12A54" w:rsidRDefault="008F6C8A" w:rsidP="00C83030">
      <w:pPr>
        <w:pStyle w:val="NormalWeb"/>
        <w:numPr>
          <w:ilvl w:val="0"/>
          <w:numId w:val="255"/>
        </w:numPr>
      </w:pPr>
      <w:r>
        <w:t>Paul appeals to Caesar, asserting his rights as a Roman citizen.</w:t>
      </w:r>
    </w:p>
    <w:p w14:paraId="72DA514D" w14:textId="77777777" w:rsidR="00C12A54" w:rsidRDefault="008F6C8A" w:rsidP="00C83030">
      <w:pPr>
        <w:pStyle w:val="NormalWeb"/>
        <w:numPr>
          <w:ilvl w:val="0"/>
          <w:numId w:val="255"/>
        </w:numPr>
      </w:pPr>
      <w:r>
        <w:t>He gives a powerful defense of the Gospel, recounting his conversion and mission.</w:t>
      </w:r>
    </w:p>
    <w:p w14:paraId="3C6DEA4A" w14:textId="77777777" w:rsidR="00C12A54" w:rsidRDefault="008F6C8A" w:rsidP="00C83030">
      <w:pPr>
        <w:pStyle w:val="NormalWeb"/>
        <w:numPr>
          <w:ilvl w:val="0"/>
          <w:numId w:val="255"/>
        </w:numPr>
      </w:pPr>
      <w:r>
        <w:rPr>
          <w:rStyle w:val="Strong"/>
        </w:rPr>
        <w:t>Key insight:</w:t>
      </w:r>
      <w:r>
        <w:t xml:space="preserve"> God uses trials to advance the Gospel and demonstrate His sovereignty.</w:t>
      </w:r>
    </w:p>
    <w:p w14:paraId="5FC1E156" w14:textId="77777777" w:rsidR="00C12A54" w:rsidRDefault="008F6C8A">
      <w:pPr>
        <w:pStyle w:val="Heading3"/>
      </w:pPr>
      <w:r>
        <w:rPr>
          <w:rStyle w:val="Strong"/>
          <w:b/>
          <w:bCs/>
        </w:rPr>
        <w:lastRenderedPageBreak/>
        <w:t>5. Acts 27–28:31 — Journey and Ministry in Rome</w:t>
      </w:r>
    </w:p>
    <w:p w14:paraId="2BEE92E2" w14:textId="77777777" w:rsidR="00C12A54" w:rsidRDefault="008F6C8A" w:rsidP="00C83030">
      <w:pPr>
        <w:pStyle w:val="NormalWeb"/>
        <w:numPr>
          <w:ilvl w:val="0"/>
          <w:numId w:val="256"/>
        </w:numPr>
      </w:pPr>
      <w:r>
        <w:t>Paul sails to Rome, survives shipwreck, and continues preaching under house arrest.</w:t>
      </w:r>
    </w:p>
    <w:p w14:paraId="7A85BE7E" w14:textId="77777777" w:rsidR="00C12A54" w:rsidRDefault="008F6C8A" w:rsidP="00C83030">
      <w:pPr>
        <w:pStyle w:val="NormalWeb"/>
        <w:numPr>
          <w:ilvl w:val="0"/>
          <w:numId w:val="256"/>
        </w:numPr>
      </w:pPr>
      <w:r>
        <w:rPr>
          <w:rStyle w:val="Strong"/>
        </w:rPr>
        <w:t>Key insight:</w:t>
      </w:r>
      <w:r>
        <w:t xml:space="preserve"> God’s plan is unstoppable; faithful ministry continues even in limitations.</w:t>
      </w:r>
    </w:p>
    <w:p w14:paraId="77E9D22B" w14:textId="77777777" w:rsidR="00C12A54" w:rsidRDefault="00000000">
      <w:r>
        <w:pict w14:anchorId="0688F67A">
          <v:rect id="_x0000_i1193" style="width:0;height:1.5pt" o:hralign="center" o:hrstd="t" o:hr="t" fillcolor="#a0a0a0" stroked="f"/>
        </w:pict>
      </w:r>
    </w:p>
    <w:p w14:paraId="6030B920" w14:textId="77777777" w:rsidR="00C12A54" w:rsidRDefault="008F6C8A">
      <w:pPr>
        <w:pStyle w:val="Heading3"/>
      </w:pPr>
      <w:r>
        <w:rPr>
          <w:rStyle w:val="Strong"/>
          <w:b/>
          <w:bCs/>
        </w:rPr>
        <w:t>Commentary on Ephesians</w:t>
      </w:r>
    </w:p>
    <w:p w14:paraId="483AE40E" w14:textId="77777777" w:rsidR="00C12A54" w:rsidRDefault="008F6C8A">
      <w:pPr>
        <w:pStyle w:val="NormalWeb"/>
      </w:pPr>
      <w:r>
        <w:t xml:space="preserve">Ephesians focuses on </w:t>
      </w:r>
      <w:r>
        <w:rPr>
          <w:rStyle w:val="Strong"/>
        </w:rPr>
        <w:t>God’s plan for the church, unity in Christ, spiritual blessings, and Christian living</w:t>
      </w:r>
      <w:r>
        <w:t>.</w:t>
      </w:r>
    </w:p>
    <w:p w14:paraId="164BC85A" w14:textId="77777777" w:rsidR="00C12A54" w:rsidRDefault="008F6C8A">
      <w:pPr>
        <w:pStyle w:val="Heading3"/>
      </w:pPr>
      <w:r>
        <w:rPr>
          <w:rStyle w:val="Strong"/>
          <w:b/>
          <w:bCs/>
        </w:rPr>
        <w:t>1. Ephesians 1 — Spiritual Blessings in Christ</w:t>
      </w:r>
    </w:p>
    <w:p w14:paraId="7451E14F" w14:textId="77777777" w:rsidR="00C12A54" w:rsidRDefault="008F6C8A" w:rsidP="00C83030">
      <w:pPr>
        <w:pStyle w:val="NormalWeb"/>
        <w:numPr>
          <w:ilvl w:val="0"/>
          <w:numId w:val="257"/>
        </w:numPr>
      </w:pPr>
      <w:r>
        <w:t>Believers are chosen, redeemed, and sealed by the Spirit.</w:t>
      </w:r>
    </w:p>
    <w:p w14:paraId="043D91E2" w14:textId="77777777" w:rsidR="00C12A54" w:rsidRDefault="008F6C8A" w:rsidP="00C83030">
      <w:pPr>
        <w:pStyle w:val="NormalWeb"/>
        <w:numPr>
          <w:ilvl w:val="0"/>
          <w:numId w:val="257"/>
        </w:numPr>
      </w:pPr>
      <w:r>
        <w:t>Highlights God’s sovereignty and purpose in salvation.</w:t>
      </w:r>
    </w:p>
    <w:p w14:paraId="49123A15" w14:textId="77777777" w:rsidR="00C12A54" w:rsidRDefault="008F6C8A" w:rsidP="00C83030">
      <w:pPr>
        <w:pStyle w:val="NormalWeb"/>
        <w:numPr>
          <w:ilvl w:val="0"/>
          <w:numId w:val="257"/>
        </w:numPr>
      </w:pPr>
      <w:r>
        <w:rPr>
          <w:rStyle w:val="Strong"/>
        </w:rPr>
        <w:t>Key insight:</w:t>
      </w:r>
      <w:r>
        <w:t xml:space="preserve"> Faith in Christ brings spiritual riches, identity, and assurance in God’s plan.</w:t>
      </w:r>
    </w:p>
    <w:p w14:paraId="5B4B0D32" w14:textId="77777777" w:rsidR="00C12A54" w:rsidRDefault="008F6C8A">
      <w:pPr>
        <w:pStyle w:val="Heading3"/>
      </w:pPr>
      <w:r>
        <w:rPr>
          <w:rStyle w:val="Strong"/>
          <w:b/>
          <w:bCs/>
        </w:rPr>
        <w:t>2. Ephesians 2 — From Death to Life</w:t>
      </w:r>
    </w:p>
    <w:p w14:paraId="694621A3" w14:textId="77777777" w:rsidR="00C12A54" w:rsidRDefault="008F6C8A" w:rsidP="00C83030">
      <w:pPr>
        <w:pStyle w:val="NormalWeb"/>
        <w:numPr>
          <w:ilvl w:val="0"/>
          <w:numId w:val="258"/>
        </w:numPr>
      </w:pPr>
      <w:r>
        <w:t>Salvation is by grace through faith, not works.</w:t>
      </w:r>
    </w:p>
    <w:p w14:paraId="42854853" w14:textId="77777777" w:rsidR="00C12A54" w:rsidRDefault="008F6C8A" w:rsidP="00C83030">
      <w:pPr>
        <w:pStyle w:val="NormalWeb"/>
        <w:numPr>
          <w:ilvl w:val="0"/>
          <w:numId w:val="258"/>
        </w:numPr>
      </w:pPr>
      <w:r>
        <w:t>Jews and Gentiles are united in Christ, creating one new humanity.</w:t>
      </w:r>
    </w:p>
    <w:p w14:paraId="0E347764" w14:textId="77777777" w:rsidR="00C12A54" w:rsidRDefault="008F6C8A" w:rsidP="00C83030">
      <w:pPr>
        <w:pStyle w:val="NormalWeb"/>
        <w:numPr>
          <w:ilvl w:val="0"/>
          <w:numId w:val="258"/>
        </w:numPr>
      </w:pPr>
      <w:r>
        <w:rPr>
          <w:rStyle w:val="Strong"/>
        </w:rPr>
        <w:t>Key insight:</w:t>
      </w:r>
      <w:r>
        <w:t xml:space="preserve"> God’s grace transforms lives and reconciles diverse people into His family.</w:t>
      </w:r>
    </w:p>
    <w:p w14:paraId="0DD4E5A3" w14:textId="77777777" w:rsidR="00C12A54" w:rsidRDefault="008F6C8A">
      <w:pPr>
        <w:pStyle w:val="Heading3"/>
      </w:pPr>
      <w:r>
        <w:rPr>
          <w:rStyle w:val="Strong"/>
          <w:b/>
          <w:bCs/>
        </w:rPr>
        <w:t>3. Ephesians 3 — God’s Mystery Revealed</w:t>
      </w:r>
    </w:p>
    <w:p w14:paraId="3B7A5B6F" w14:textId="77777777" w:rsidR="00C12A54" w:rsidRDefault="008F6C8A" w:rsidP="00C83030">
      <w:pPr>
        <w:pStyle w:val="NormalWeb"/>
        <w:numPr>
          <w:ilvl w:val="0"/>
          <w:numId w:val="259"/>
        </w:numPr>
      </w:pPr>
      <w:r>
        <w:t>Paul explains the mystery of Gentiles sharing in God’s promises.</w:t>
      </w:r>
    </w:p>
    <w:p w14:paraId="60127429" w14:textId="77777777" w:rsidR="00C12A54" w:rsidRDefault="008F6C8A" w:rsidP="00C83030">
      <w:pPr>
        <w:pStyle w:val="NormalWeb"/>
        <w:numPr>
          <w:ilvl w:val="0"/>
          <w:numId w:val="259"/>
        </w:numPr>
      </w:pPr>
      <w:r>
        <w:t>Prayer for spiritual strength and understanding of Christ’s love.</w:t>
      </w:r>
    </w:p>
    <w:p w14:paraId="3EFF23A2" w14:textId="77777777" w:rsidR="00C12A54" w:rsidRDefault="008F6C8A" w:rsidP="00C83030">
      <w:pPr>
        <w:pStyle w:val="NormalWeb"/>
        <w:numPr>
          <w:ilvl w:val="0"/>
          <w:numId w:val="259"/>
        </w:numPr>
      </w:pPr>
      <w:r>
        <w:rPr>
          <w:rStyle w:val="Strong"/>
        </w:rPr>
        <w:t>Key insight:</w:t>
      </w:r>
      <w:r>
        <w:t xml:space="preserve"> God’s plan is inclusive and empowers believers through the Spirit.</w:t>
      </w:r>
    </w:p>
    <w:p w14:paraId="5D06D66A" w14:textId="77777777" w:rsidR="00C12A54" w:rsidRDefault="008F6C8A">
      <w:pPr>
        <w:pStyle w:val="Heading3"/>
      </w:pPr>
      <w:r>
        <w:rPr>
          <w:rStyle w:val="Strong"/>
          <w:b/>
          <w:bCs/>
        </w:rPr>
        <w:t>4. Ephesians 4 — Unity and Maturity</w:t>
      </w:r>
    </w:p>
    <w:p w14:paraId="6A5C952B" w14:textId="77777777" w:rsidR="00C12A54" w:rsidRDefault="008F6C8A" w:rsidP="00C83030">
      <w:pPr>
        <w:pStyle w:val="NormalWeb"/>
        <w:numPr>
          <w:ilvl w:val="0"/>
          <w:numId w:val="260"/>
        </w:numPr>
      </w:pPr>
      <w:r>
        <w:t>Calls for unity in the body of Christ through humility, patience, and love.</w:t>
      </w:r>
    </w:p>
    <w:p w14:paraId="7CD38BB4" w14:textId="77777777" w:rsidR="00C12A54" w:rsidRDefault="008F6C8A" w:rsidP="00C83030">
      <w:pPr>
        <w:pStyle w:val="NormalWeb"/>
        <w:numPr>
          <w:ilvl w:val="0"/>
          <w:numId w:val="260"/>
        </w:numPr>
      </w:pPr>
      <w:r>
        <w:t>Spiritual gifts equip believers for ministry.</w:t>
      </w:r>
    </w:p>
    <w:p w14:paraId="5AA3669C" w14:textId="77777777" w:rsidR="00C12A54" w:rsidRDefault="008F6C8A" w:rsidP="00C83030">
      <w:pPr>
        <w:pStyle w:val="NormalWeb"/>
        <w:numPr>
          <w:ilvl w:val="0"/>
          <w:numId w:val="260"/>
        </w:numPr>
      </w:pPr>
      <w:r>
        <w:rPr>
          <w:rStyle w:val="Strong"/>
        </w:rPr>
        <w:t>Key insight:</w:t>
      </w:r>
      <w:r>
        <w:t xml:space="preserve"> Church growth and maturity rely on unity, service, and Christ-centered living.</w:t>
      </w:r>
    </w:p>
    <w:p w14:paraId="49A45001" w14:textId="77777777" w:rsidR="00C12A54" w:rsidRDefault="008F6C8A">
      <w:pPr>
        <w:pStyle w:val="Heading3"/>
      </w:pPr>
      <w:r>
        <w:rPr>
          <w:rStyle w:val="Strong"/>
          <w:b/>
          <w:bCs/>
        </w:rPr>
        <w:t>5. Ephesians 5 — Imitating God and Walking in Love</w:t>
      </w:r>
    </w:p>
    <w:p w14:paraId="3F9E0E54" w14:textId="77777777" w:rsidR="00C12A54" w:rsidRDefault="008F6C8A" w:rsidP="00C83030">
      <w:pPr>
        <w:pStyle w:val="NormalWeb"/>
        <w:numPr>
          <w:ilvl w:val="0"/>
          <w:numId w:val="261"/>
        </w:numPr>
      </w:pPr>
      <w:r>
        <w:t>Believers are called to holiness, love, and light-filled living.</w:t>
      </w:r>
    </w:p>
    <w:p w14:paraId="2D988FCC" w14:textId="77777777" w:rsidR="00C12A54" w:rsidRDefault="008F6C8A" w:rsidP="00C83030">
      <w:pPr>
        <w:pStyle w:val="NormalWeb"/>
        <w:numPr>
          <w:ilvl w:val="0"/>
          <w:numId w:val="261"/>
        </w:numPr>
      </w:pPr>
      <w:r>
        <w:t>Addresses family relationships and Christian conduct.</w:t>
      </w:r>
    </w:p>
    <w:p w14:paraId="50D1526F" w14:textId="77777777" w:rsidR="00C12A54" w:rsidRDefault="008F6C8A" w:rsidP="00C83030">
      <w:pPr>
        <w:pStyle w:val="NormalWeb"/>
        <w:numPr>
          <w:ilvl w:val="0"/>
          <w:numId w:val="261"/>
        </w:numPr>
      </w:pPr>
      <w:r>
        <w:rPr>
          <w:rStyle w:val="Strong"/>
        </w:rPr>
        <w:t>Key insight:</w:t>
      </w:r>
      <w:r>
        <w:t xml:space="preserve"> Daily life should reflect Christ’s love, purity, and obedience.</w:t>
      </w:r>
    </w:p>
    <w:p w14:paraId="0954578D" w14:textId="77777777" w:rsidR="00C12A54" w:rsidRDefault="008F6C8A">
      <w:pPr>
        <w:pStyle w:val="Heading3"/>
      </w:pPr>
      <w:r>
        <w:rPr>
          <w:rStyle w:val="Strong"/>
          <w:b/>
          <w:bCs/>
        </w:rPr>
        <w:lastRenderedPageBreak/>
        <w:t>6. Ephesians 6 — Spiritual Warfare</w:t>
      </w:r>
    </w:p>
    <w:p w14:paraId="03AF6CEE" w14:textId="77777777" w:rsidR="00C12A54" w:rsidRDefault="008F6C8A" w:rsidP="00C83030">
      <w:pPr>
        <w:pStyle w:val="NormalWeb"/>
        <w:numPr>
          <w:ilvl w:val="0"/>
          <w:numId w:val="262"/>
        </w:numPr>
      </w:pPr>
      <w:r>
        <w:t xml:space="preserve">Believers are instructed to put on the </w:t>
      </w:r>
      <w:r>
        <w:rPr>
          <w:rStyle w:val="Strong"/>
        </w:rPr>
        <w:t>armor of God</w:t>
      </w:r>
      <w:r>
        <w:t xml:space="preserve"> to stand against spiritual forces.</w:t>
      </w:r>
    </w:p>
    <w:p w14:paraId="7BF29C7B" w14:textId="77777777" w:rsidR="00C12A54" w:rsidRDefault="008F6C8A" w:rsidP="00C83030">
      <w:pPr>
        <w:pStyle w:val="NormalWeb"/>
        <w:numPr>
          <w:ilvl w:val="0"/>
          <w:numId w:val="262"/>
        </w:numPr>
      </w:pPr>
      <w:r>
        <w:t>Encouragement to pray and rely on God’s strength.</w:t>
      </w:r>
    </w:p>
    <w:p w14:paraId="256A1977" w14:textId="77777777" w:rsidR="00C12A54" w:rsidRDefault="008F6C8A" w:rsidP="00C83030">
      <w:pPr>
        <w:pStyle w:val="NormalWeb"/>
        <w:numPr>
          <w:ilvl w:val="0"/>
          <w:numId w:val="262"/>
        </w:numPr>
      </w:pPr>
      <w:r>
        <w:rPr>
          <w:rStyle w:val="Strong"/>
        </w:rPr>
        <w:t>Key insight:</w:t>
      </w:r>
      <w:r>
        <w:t xml:space="preserve"> Christian life involves spiritual vigilance, dependence on God, and perseverance.</w:t>
      </w:r>
    </w:p>
    <w:p w14:paraId="725FAA97" w14:textId="77777777" w:rsidR="00C12A54" w:rsidRDefault="00000000">
      <w:r>
        <w:pict w14:anchorId="0501D23B">
          <v:rect id="_x0000_i1194" style="width:0;height:1.5pt" o:hralign="center" o:hrstd="t" o:hr="t" fillcolor="#a0a0a0" stroked="f"/>
        </w:pict>
      </w:r>
    </w:p>
    <w:p w14:paraId="5B20642E" w14:textId="77777777" w:rsidR="00C12A54" w:rsidRDefault="008F6C8A">
      <w:pPr>
        <w:pStyle w:val="Heading3"/>
      </w:pP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2634"/>
        <w:gridCol w:w="4506"/>
      </w:tblGrid>
      <w:tr w:rsidR="00C12A54" w14:paraId="490575F6" w14:textId="77777777">
        <w:trPr>
          <w:tblHeader/>
          <w:tblCellSpacing w:w="15" w:type="dxa"/>
        </w:trPr>
        <w:tc>
          <w:tcPr>
            <w:tcW w:w="0" w:type="auto"/>
            <w:vAlign w:val="center"/>
          </w:tcPr>
          <w:p w14:paraId="04B02656" w14:textId="77777777" w:rsidR="00C12A54" w:rsidRDefault="008F6C8A">
            <w:pPr>
              <w:jc w:val="center"/>
              <w:rPr>
                <w:b/>
                <w:bCs/>
              </w:rPr>
            </w:pPr>
            <w:r>
              <w:rPr>
                <w:b/>
                <w:bCs/>
              </w:rPr>
              <w:t>Section</w:t>
            </w:r>
          </w:p>
        </w:tc>
        <w:tc>
          <w:tcPr>
            <w:tcW w:w="0" w:type="auto"/>
            <w:vAlign w:val="center"/>
          </w:tcPr>
          <w:p w14:paraId="74BB5AC0" w14:textId="77777777" w:rsidR="00C12A54" w:rsidRDefault="008F6C8A">
            <w:pPr>
              <w:jc w:val="center"/>
              <w:rPr>
                <w:b/>
                <w:bCs/>
              </w:rPr>
            </w:pPr>
            <w:r>
              <w:rPr>
                <w:b/>
                <w:bCs/>
              </w:rPr>
              <w:t>Focus</w:t>
            </w:r>
          </w:p>
        </w:tc>
        <w:tc>
          <w:tcPr>
            <w:tcW w:w="0" w:type="auto"/>
            <w:vAlign w:val="center"/>
          </w:tcPr>
          <w:p w14:paraId="529569B7" w14:textId="77777777" w:rsidR="00C12A54" w:rsidRDefault="008F6C8A">
            <w:pPr>
              <w:jc w:val="center"/>
              <w:rPr>
                <w:b/>
                <w:bCs/>
              </w:rPr>
            </w:pPr>
            <w:r>
              <w:rPr>
                <w:b/>
                <w:bCs/>
              </w:rPr>
              <w:t>Key Insight</w:t>
            </w:r>
          </w:p>
        </w:tc>
      </w:tr>
      <w:tr w:rsidR="00C12A54" w14:paraId="5C6940EA" w14:textId="77777777">
        <w:trPr>
          <w:tblCellSpacing w:w="15" w:type="dxa"/>
        </w:trPr>
        <w:tc>
          <w:tcPr>
            <w:tcW w:w="0" w:type="auto"/>
            <w:vAlign w:val="center"/>
          </w:tcPr>
          <w:p w14:paraId="718B2818" w14:textId="77777777" w:rsidR="00C12A54" w:rsidRDefault="008F6C8A">
            <w:r>
              <w:t>Acts 21:27–28:31</w:t>
            </w:r>
          </w:p>
        </w:tc>
        <w:tc>
          <w:tcPr>
            <w:tcW w:w="0" w:type="auto"/>
            <w:vAlign w:val="center"/>
          </w:tcPr>
          <w:p w14:paraId="028E16BC" w14:textId="77777777" w:rsidR="00C12A54" w:rsidRDefault="008F6C8A">
            <w:r>
              <w:t>Paul’s arrest, trials, journey to Rome</w:t>
            </w:r>
          </w:p>
        </w:tc>
        <w:tc>
          <w:tcPr>
            <w:tcW w:w="0" w:type="auto"/>
            <w:vAlign w:val="center"/>
          </w:tcPr>
          <w:p w14:paraId="200AE112" w14:textId="77777777" w:rsidR="00C12A54" w:rsidRDefault="008F6C8A">
            <w:r>
              <w:t>Faithful witness continues under opposition; God’s plan prevails</w:t>
            </w:r>
          </w:p>
        </w:tc>
      </w:tr>
      <w:tr w:rsidR="00C12A54" w14:paraId="6AF45B71" w14:textId="77777777">
        <w:trPr>
          <w:tblCellSpacing w:w="15" w:type="dxa"/>
        </w:trPr>
        <w:tc>
          <w:tcPr>
            <w:tcW w:w="0" w:type="auto"/>
            <w:vAlign w:val="center"/>
          </w:tcPr>
          <w:p w14:paraId="4CEC2587" w14:textId="77777777" w:rsidR="00C12A54" w:rsidRDefault="008F6C8A">
            <w:r>
              <w:t>Ephesians 1</w:t>
            </w:r>
          </w:p>
        </w:tc>
        <w:tc>
          <w:tcPr>
            <w:tcW w:w="0" w:type="auto"/>
            <w:vAlign w:val="center"/>
          </w:tcPr>
          <w:p w14:paraId="1A6881B0" w14:textId="77777777" w:rsidR="00C12A54" w:rsidRDefault="008F6C8A">
            <w:r>
              <w:t>Spiritual blessings</w:t>
            </w:r>
          </w:p>
        </w:tc>
        <w:tc>
          <w:tcPr>
            <w:tcW w:w="0" w:type="auto"/>
            <w:vAlign w:val="center"/>
          </w:tcPr>
          <w:p w14:paraId="36440804" w14:textId="77777777" w:rsidR="00C12A54" w:rsidRDefault="008F6C8A">
            <w:r>
              <w:t>Believers’ identity and assurance in Christ</w:t>
            </w:r>
          </w:p>
        </w:tc>
      </w:tr>
      <w:tr w:rsidR="00C12A54" w14:paraId="66AFB2AA" w14:textId="77777777">
        <w:trPr>
          <w:tblCellSpacing w:w="15" w:type="dxa"/>
        </w:trPr>
        <w:tc>
          <w:tcPr>
            <w:tcW w:w="0" w:type="auto"/>
            <w:vAlign w:val="center"/>
          </w:tcPr>
          <w:p w14:paraId="3B64DDA9" w14:textId="77777777" w:rsidR="00C12A54" w:rsidRDefault="008F6C8A">
            <w:r>
              <w:t>Ephesians 2</w:t>
            </w:r>
          </w:p>
        </w:tc>
        <w:tc>
          <w:tcPr>
            <w:tcW w:w="0" w:type="auto"/>
            <w:vAlign w:val="center"/>
          </w:tcPr>
          <w:p w14:paraId="27986D8B" w14:textId="77777777" w:rsidR="00C12A54" w:rsidRDefault="008F6C8A">
            <w:r>
              <w:t>Salvation and unity</w:t>
            </w:r>
          </w:p>
        </w:tc>
        <w:tc>
          <w:tcPr>
            <w:tcW w:w="0" w:type="auto"/>
            <w:vAlign w:val="center"/>
          </w:tcPr>
          <w:p w14:paraId="1DAF3C79" w14:textId="77777777" w:rsidR="00C12A54" w:rsidRDefault="008F6C8A">
            <w:r>
              <w:t>Grace reconciles and transforms lives</w:t>
            </w:r>
          </w:p>
        </w:tc>
      </w:tr>
      <w:tr w:rsidR="00C12A54" w14:paraId="618F220F" w14:textId="77777777">
        <w:trPr>
          <w:tblCellSpacing w:w="15" w:type="dxa"/>
        </w:trPr>
        <w:tc>
          <w:tcPr>
            <w:tcW w:w="0" w:type="auto"/>
            <w:vAlign w:val="center"/>
          </w:tcPr>
          <w:p w14:paraId="7D66133F" w14:textId="77777777" w:rsidR="00C12A54" w:rsidRDefault="008F6C8A">
            <w:r>
              <w:t>Ephesians 3</w:t>
            </w:r>
          </w:p>
        </w:tc>
        <w:tc>
          <w:tcPr>
            <w:tcW w:w="0" w:type="auto"/>
            <w:vAlign w:val="center"/>
          </w:tcPr>
          <w:p w14:paraId="4FFD62E1" w14:textId="77777777" w:rsidR="00C12A54" w:rsidRDefault="008F6C8A">
            <w:r>
              <w:t>God’s mystery revealed</w:t>
            </w:r>
          </w:p>
        </w:tc>
        <w:tc>
          <w:tcPr>
            <w:tcW w:w="0" w:type="auto"/>
            <w:vAlign w:val="center"/>
          </w:tcPr>
          <w:p w14:paraId="46C7297B" w14:textId="77777777" w:rsidR="00C12A54" w:rsidRDefault="008F6C8A">
            <w:r>
              <w:t>Gentiles included; empowered through the Spirit</w:t>
            </w:r>
          </w:p>
        </w:tc>
      </w:tr>
      <w:tr w:rsidR="00C12A54" w14:paraId="6F28ABA3" w14:textId="77777777">
        <w:trPr>
          <w:tblCellSpacing w:w="15" w:type="dxa"/>
        </w:trPr>
        <w:tc>
          <w:tcPr>
            <w:tcW w:w="0" w:type="auto"/>
            <w:vAlign w:val="center"/>
          </w:tcPr>
          <w:p w14:paraId="4B1A7323" w14:textId="77777777" w:rsidR="00C12A54" w:rsidRDefault="008F6C8A">
            <w:r>
              <w:t>Ephesians 4</w:t>
            </w:r>
          </w:p>
        </w:tc>
        <w:tc>
          <w:tcPr>
            <w:tcW w:w="0" w:type="auto"/>
            <w:vAlign w:val="center"/>
          </w:tcPr>
          <w:p w14:paraId="50BFEFD0" w14:textId="77777777" w:rsidR="00C12A54" w:rsidRDefault="008F6C8A">
            <w:r>
              <w:t>Unity &amp; maturity</w:t>
            </w:r>
          </w:p>
        </w:tc>
        <w:tc>
          <w:tcPr>
            <w:tcW w:w="0" w:type="auto"/>
            <w:vAlign w:val="center"/>
          </w:tcPr>
          <w:p w14:paraId="6E5FE031" w14:textId="77777777" w:rsidR="00C12A54" w:rsidRDefault="008F6C8A">
            <w:r>
              <w:t>Church growth through service, love, and humility</w:t>
            </w:r>
          </w:p>
        </w:tc>
      </w:tr>
      <w:tr w:rsidR="00C12A54" w14:paraId="0A6F28EE" w14:textId="77777777">
        <w:trPr>
          <w:tblCellSpacing w:w="15" w:type="dxa"/>
        </w:trPr>
        <w:tc>
          <w:tcPr>
            <w:tcW w:w="0" w:type="auto"/>
            <w:vAlign w:val="center"/>
          </w:tcPr>
          <w:p w14:paraId="064D8587" w14:textId="77777777" w:rsidR="00C12A54" w:rsidRDefault="008F6C8A">
            <w:r>
              <w:t>Ephesians 5</w:t>
            </w:r>
          </w:p>
        </w:tc>
        <w:tc>
          <w:tcPr>
            <w:tcW w:w="0" w:type="auto"/>
            <w:vAlign w:val="center"/>
          </w:tcPr>
          <w:p w14:paraId="67084284" w14:textId="77777777" w:rsidR="00C12A54" w:rsidRDefault="008F6C8A">
            <w:r>
              <w:t>Christian conduct</w:t>
            </w:r>
          </w:p>
        </w:tc>
        <w:tc>
          <w:tcPr>
            <w:tcW w:w="0" w:type="auto"/>
            <w:vAlign w:val="center"/>
          </w:tcPr>
          <w:p w14:paraId="42EC9DD1" w14:textId="77777777" w:rsidR="00C12A54" w:rsidRDefault="008F6C8A">
            <w:r>
              <w:t>Live in holiness, love, and obedience</w:t>
            </w:r>
          </w:p>
        </w:tc>
      </w:tr>
      <w:tr w:rsidR="00C12A54" w14:paraId="2694526A" w14:textId="77777777">
        <w:trPr>
          <w:tblCellSpacing w:w="15" w:type="dxa"/>
        </w:trPr>
        <w:tc>
          <w:tcPr>
            <w:tcW w:w="0" w:type="auto"/>
            <w:vAlign w:val="center"/>
          </w:tcPr>
          <w:p w14:paraId="6581E94E" w14:textId="77777777" w:rsidR="00C12A54" w:rsidRDefault="008F6C8A">
            <w:r>
              <w:t>Ephesians 6</w:t>
            </w:r>
          </w:p>
        </w:tc>
        <w:tc>
          <w:tcPr>
            <w:tcW w:w="0" w:type="auto"/>
            <w:vAlign w:val="center"/>
          </w:tcPr>
          <w:p w14:paraId="43E0540A" w14:textId="77777777" w:rsidR="00C12A54" w:rsidRDefault="008F6C8A">
            <w:r>
              <w:t>Spiritual warfare</w:t>
            </w:r>
          </w:p>
        </w:tc>
        <w:tc>
          <w:tcPr>
            <w:tcW w:w="0" w:type="auto"/>
            <w:vAlign w:val="center"/>
          </w:tcPr>
          <w:p w14:paraId="1004E365" w14:textId="77777777" w:rsidR="00C12A54" w:rsidRDefault="008F6C8A">
            <w:r>
              <w:t>Dependence on God and spiritual vigilance are essential</w:t>
            </w:r>
          </w:p>
        </w:tc>
      </w:tr>
    </w:tbl>
    <w:p w14:paraId="232A733E" w14:textId="77777777" w:rsidR="00C12A54" w:rsidRDefault="00000000">
      <w:r>
        <w:pict w14:anchorId="3B06A984">
          <v:rect id="_x0000_i1195" style="width:0;height:1.5pt" o:hralign="center" o:hrstd="t" o:hr="t" fillcolor="#a0a0a0" stroked="f"/>
        </w:pict>
      </w:r>
    </w:p>
    <w:p w14:paraId="2E93D6FC" w14:textId="77777777" w:rsidR="00C12A54" w:rsidRDefault="008F6C8A">
      <w:pPr>
        <w:pStyle w:val="Heading3"/>
      </w:pPr>
      <w:r>
        <w:rPr>
          <w:rStyle w:val="Strong"/>
          <w:b/>
          <w:bCs/>
        </w:rPr>
        <w:t>Overall Message</w:t>
      </w:r>
    </w:p>
    <w:p w14:paraId="78AB43A1" w14:textId="77777777" w:rsidR="00C12A54" w:rsidRDefault="008F6C8A" w:rsidP="00C83030">
      <w:pPr>
        <w:pStyle w:val="NormalWeb"/>
        <w:numPr>
          <w:ilvl w:val="0"/>
          <w:numId w:val="263"/>
        </w:numPr>
      </w:pPr>
      <w:r>
        <w:t>God’s sovereignty and grace guide believers through trials and ministry.</w:t>
      </w:r>
    </w:p>
    <w:p w14:paraId="5D4E7FA2" w14:textId="77777777" w:rsidR="00C12A54" w:rsidRDefault="008F6C8A" w:rsidP="00C83030">
      <w:pPr>
        <w:pStyle w:val="NormalWeb"/>
        <w:numPr>
          <w:ilvl w:val="0"/>
          <w:numId w:val="263"/>
        </w:numPr>
      </w:pPr>
      <w:r>
        <w:t>The church is unified in Christ, equipped for service, and called to reflect His love.</w:t>
      </w:r>
    </w:p>
    <w:p w14:paraId="27834557" w14:textId="77777777" w:rsidR="00C12A54" w:rsidRDefault="008F6C8A" w:rsidP="00C83030">
      <w:pPr>
        <w:pStyle w:val="NormalWeb"/>
        <w:numPr>
          <w:ilvl w:val="0"/>
          <w:numId w:val="263"/>
        </w:numPr>
      </w:pPr>
      <w:r>
        <w:t>Spiritual vigilance, prayer, and reliance on God empower believers to stand firm in faith.</w:t>
      </w:r>
    </w:p>
    <w:p w14:paraId="7207EC20" w14:textId="77777777" w:rsidR="00C12A54" w:rsidRDefault="008F6C8A">
      <w:r>
        <w:t>_________________________________________________________________________________________________________</w:t>
      </w:r>
    </w:p>
    <w:p w14:paraId="34FA7971" w14:textId="77777777" w:rsidR="00C12A54" w:rsidRDefault="008F6C8A">
      <w:r>
        <w:t>23. Philippians — Week 12 (Due by: 22 September)</w:t>
      </w:r>
    </w:p>
    <w:p w14:paraId="0811BA99" w14:textId="77777777" w:rsidR="00C12A54" w:rsidRDefault="008F6C8A">
      <w:r>
        <w:t>☐ Completed</w:t>
      </w:r>
    </w:p>
    <w:p w14:paraId="2B302B31" w14:textId="77777777" w:rsidR="00C12A54" w:rsidRDefault="008F6C8A">
      <w:r>
        <w:lastRenderedPageBreak/>
        <w:t>Comments:</w:t>
      </w:r>
    </w:p>
    <w:p w14:paraId="71F5C5B3" w14:textId="77777777" w:rsidR="00C12A54" w:rsidRDefault="008F6C8A">
      <w:pPr>
        <w:pStyle w:val="Heading2"/>
      </w:pPr>
      <w:r>
        <w:rPr>
          <w:rStyle w:val="Strong"/>
          <w:b/>
          <w:bCs/>
        </w:rPr>
        <w:t>Commentary on Philippians</w:t>
      </w:r>
    </w:p>
    <w:p w14:paraId="7CAE4821" w14:textId="77777777" w:rsidR="00C12A54" w:rsidRDefault="008F6C8A">
      <w:pPr>
        <w:pStyle w:val="NormalWeb"/>
      </w:pPr>
      <w:r>
        <w:t xml:space="preserve">Philippians is a personal, warm letter from Paul written during his imprisonment, emphasizing </w:t>
      </w:r>
      <w:r>
        <w:rPr>
          <w:rStyle w:val="Strong"/>
        </w:rPr>
        <w:t>joy, unity, humility, and steadfast faith</w:t>
      </w:r>
      <w:r>
        <w:t>.</w:t>
      </w:r>
    </w:p>
    <w:p w14:paraId="45120D9A" w14:textId="77777777" w:rsidR="00C12A54" w:rsidRDefault="00000000">
      <w:r>
        <w:pict w14:anchorId="614333C2">
          <v:rect id="_x0000_i1196" style="width:0;height:1.5pt" o:hralign="center" o:hrstd="t" o:hr="t" fillcolor="#a0a0a0" stroked="f"/>
        </w:pict>
      </w:r>
    </w:p>
    <w:p w14:paraId="60A0B146" w14:textId="77777777" w:rsidR="00C12A54" w:rsidRDefault="008F6C8A">
      <w:pPr>
        <w:pStyle w:val="Heading3"/>
      </w:pPr>
      <w:r>
        <w:rPr>
          <w:rStyle w:val="Strong"/>
          <w:b/>
          <w:bCs/>
        </w:rPr>
        <w:t>1. Philippians 1 — Thanksgiving and Prayer</w:t>
      </w:r>
    </w:p>
    <w:p w14:paraId="0FBDAC97" w14:textId="77777777" w:rsidR="00C12A54" w:rsidRDefault="008F6C8A" w:rsidP="00C83030">
      <w:pPr>
        <w:pStyle w:val="NormalWeb"/>
        <w:numPr>
          <w:ilvl w:val="0"/>
          <w:numId w:val="264"/>
        </w:numPr>
      </w:pPr>
      <w:r>
        <w:t>Paul expresses gratitude for the Philippians’ partnership in the Gospel.</w:t>
      </w:r>
    </w:p>
    <w:p w14:paraId="7A92CE61" w14:textId="77777777" w:rsidR="00C12A54" w:rsidRDefault="008F6C8A" w:rsidP="00C83030">
      <w:pPr>
        <w:pStyle w:val="NormalWeb"/>
        <w:numPr>
          <w:ilvl w:val="0"/>
          <w:numId w:val="264"/>
        </w:numPr>
      </w:pPr>
      <w:r>
        <w:t>Prays for their spiritual growth, love, and discernment.</w:t>
      </w:r>
    </w:p>
    <w:p w14:paraId="6D0461E9" w14:textId="77777777" w:rsidR="00C12A54" w:rsidRDefault="008F6C8A" w:rsidP="00C83030">
      <w:pPr>
        <w:pStyle w:val="NormalWeb"/>
        <w:numPr>
          <w:ilvl w:val="0"/>
          <w:numId w:val="264"/>
        </w:numPr>
      </w:pPr>
      <w:r>
        <w:t>Despite imprisonment, Paul rejoices that the Gospel is being proclaimed.</w:t>
      </w:r>
    </w:p>
    <w:p w14:paraId="5C2D1F74" w14:textId="77777777" w:rsidR="00C12A54" w:rsidRDefault="008F6C8A" w:rsidP="00C83030">
      <w:pPr>
        <w:pStyle w:val="NormalWeb"/>
        <w:numPr>
          <w:ilvl w:val="0"/>
          <w:numId w:val="264"/>
        </w:numPr>
      </w:pPr>
      <w:r>
        <w:rPr>
          <w:rStyle w:val="Strong"/>
        </w:rPr>
        <w:t>Key insight:</w:t>
      </w:r>
      <w:r>
        <w:t xml:space="preserve"> True joy comes from Christ and participation in His mission, not circumstances.</w:t>
      </w:r>
    </w:p>
    <w:p w14:paraId="4A1C9010" w14:textId="77777777" w:rsidR="00C12A54" w:rsidRDefault="00000000">
      <w:r>
        <w:pict w14:anchorId="145112BC">
          <v:rect id="_x0000_i1197" style="width:0;height:1.5pt" o:hralign="center" o:hrstd="t" o:hr="t" fillcolor="#a0a0a0" stroked="f"/>
        </w:pict>
      </w:r>
    </w:p>
    <w:p w14:paraId="44CF975F" w14:textId="77777777" w:rsidR="00C12A54" w:rsidRDefault="008F6C8A">
      <w:pPr>
        <w:pStyle w:val="Heading3"/>
      </w:pPr>
      <w:r>
        <w:rPr>
          <w:rStyle w:val="Strong"/>
          <w:b/>
          <w:bCs/>
        </w:rPr>
        <w:t>2. Philippians 2 — Christ’s Humility and Unity</w:t>
      </w:r>
    </w:p>
    <w:p w14:paraId="6AEEDE04" w14:textId="77777777" w:rsidR="00C12A54" w:rsidRDefault="008F6C8A" w:rsidP="00C83030">
      <w:pPr>
        <w:pStyle w:val="NormalWeb"/>
        <w:numPr>
          <w:ilvl w:val="0"/>
          <w:numId w:val="265"/>
        </w:numPr>
      </w:pPr>
      <w:r>
        <w:t xml:space="preserve">Encourages believers to live in </w:t>
      </w:r>
      <w:r>
        <w:rPr>
          <w:rStyle w:val="Strong"/>
        </w:rPr>
        <w:t>humility and unity</w:t>
      </w:r>
      <w:r>
        <w:t>, valuing others above themselves.</w:t>
      </w:r>
    </w:p>
    <w:p w14:paraId="68C83CBB" w14:textId="77777777" w:rsidR="00C12A54" w:rsidRDefault="008F6C8A" w:rsidP="00C83030">
      <w:pPr>
        <w:pStyle w:val="NormalWeb"/>
        <w:numPr>
          <w:ilvl w:val="0"/>
          <w:numId w:val="265"/>
        </w:numPr>
      </w:pPr>
      <w:r>
        <w:t>Presents Christ’s example: He humbled Himself, becoming obedient to death on the cross.</w:t>
      </w:r>
    </w:p>
    <w:p w14:paraId="64CEC6BF" w14:textId="77777777" w:rsidR="00C12A54" w:rsidRDefault="008F6C8A" w:rsidP="00C83030">
      <w:pPr>
        <w:pStyle w:val="NormalWeb"/>
        <w:numPr>
          <w:ilvl w:val="0"/>
          <w:numId w:val="265"/>
        </w:numPr>
      </w:pPr>
      <w:r>
        <w:t xml:space="preserve">Calls believers to </w:t>
      </w:r>
      <w:r>
        <w:rPr>
          <w:rStyle w:val="Strong"/>
        </w:rPr>
        <w:t>shine as lights in the world</w:t>
      </w:r>
      <w:r>
        <w:t>.</w:t>
      </w:r>
    </w:p>
    <w:p w14:paraId="6BAB6E0B" w14:textId="77777777" w:rsidR="00C12A54" w:rsidRDefault="008F6C8A" w:rsidP="00C83030">
      <w:pPr>
        <w:pStyle w:val="NormalWeb"/>
        <w:numPr>
          <w:ilvl w:val="0"/>
          <w:numId w:val="265"/>
        </w:numPr>
      </w:pPr>
      <w:r>
        <w:rPr>
          <w:rStyle w:val="Strong"/>
        </w:rPr>
        <w:t>Key insight:</w:t>
      </w:r>
      <w:r>
        <w:t xml:space="preserve"> Humility, service, and unity reflect Christ’s character and witness.</w:t>
      </w:r>
    </w:p>
    <w:p w14:paraId="2AA981FA" w14:textId="77777777" w:rsidR="00C12A54" w:rsidRDefault="00000000">
      <w:r>
        <w:pict w14:anchorId="253FA378">
          <v:rect id="_x0000_i1198" style="width:0;height:1.5pt" o:hralign="center" o:hrstd="t" o:hr="t" fillcolor="#a0a0a0" stroked="f"/>
        </w:pict>
      </w:r>
    </w:p>
    <w:p w14:paraId="43EC0F8A" w14:textId="77777777" w:rsidR="00C12A54" w:rsidRDefault="008F6C8A">
      <w:pPr>
        <w:pStyle w:val="Heading3"/>
      </w:pPr>
      <w:r>
        <w:rPr>
          <w:rStyle w:val="Strong"/>
          <w:b/>
          <w:bCs/>
        </w:rPr>
        <w:t>3. Philippians 3 — Pursuing Christ, Not Worldly Gain</w:t>
      </w:r>
    </w:p>
    <w:p w14:paraId="521CF20E" w14:textId="77777777" w:rsidR="00C12A54" w:rsidRDefault="008F6C8A" w:rsidP="00C83030">
      <w:pPr>
        <w:pStyle w:val="NormalWeb"/>
        <w:numPr>
          <w:ilvl w:val="0"/>
          <w:numId w:val="266"/>
        </w:numPr>
      </w:pPr>
      <w:r>
        <w:t>Paul warns against placing confidence in human achievements, status, or the flesh.</w:t>
      </w:r>
    </w:p>
    <w:p w14:paraId="3B7EE385" w14:textId="77777777" w:rsidR="00C12A54" w:rsidRDefault="008F6C8A" w:rsidP="00C83030">
      <w:pPr>
        <w:pStyle w:val="NormalWeb"/>
        <w:numPr>
          <w:ilvl w:val="0"/>
          <w:numId w:val="266"/>
        </w:numPr>
      </w:pPr>
      <w:r>
        <w:t>Emphasizes knowing Christ, righteousness through faith, and the hope of resurrection.</w:t>
      </w:r>
    </w:p>
    <w:p w14:paraId="0DEB3664" w14:textId="77777777" w:rsidR="00C12A54" w:rsidRDefault="008F6C8A" w:rsidP="00C83030">
      <w:pPr>
        <w:pStyle w:val="NormalWeb"/>
        <w:numPr>
          <w:ilvl w:val="0"/>
          <w:numId w:val="266"/>
        </w:numPr>
      </w:pPr>
      <w:r>
        <w:rPr>
          <w:rStyle w:val="Strong"/>
        </w:rPr>
        <w:t>Key insight:</w:t>
      </w:r>
      <w:r>
        <w:t xml:space="preserve"> True life and gain come from pursuing Christ, not worldly accomplishments.</w:t>
      </w:r>
    </w:p>
    <w:p w14:paraId="13926256" w14:textId="77777777" w:rsidR="00C12A54" w:rsidRDefault="00000000">
      <w:r>
        <w:pict w14:anchorId="180BCDCF">
          <v:rect id="_x0000_i1199" style="width:0;height:1.5pt" o:hralign="center" o:hrstd="t" o:hr="t" fillcolor="#a0a0a0" stroked="f"/>
        </w:pict>
      </w:r>
    </w:p>
    <w:p w14:paraId="71D34612" w14:textId="77777777" w:rsidR="00C12A54" w:rsidRDefault="008F6C8A">
      <w:pPr>
        <w:pStyle w:val="Heading3"/>
      </w:pPr>
      <w:r>
        <w:rPr>
          <w:rStyle w:val="Strong"/>
          <w:b/>
          <w:bCs/>
        </w:rPr>
        <w:t>4. Philippians 4 — Joy, Peace, and Contentment</w:t>
      </w:r>
    </w:p>
    <w:p w14:paraId="51340FA8" w14:textId="77777777" w:rsidR="00C12A54" w:rsidRDefault="008F6C8A" w:rsidP="00C83030">
      <w:pPr>
        <w:pStyle w:val="NormalWeb"/>
        <w:numPr>
          <w:ilvl w:val="0"/>
          <w:numId w:val="267"/>
        </w:numPr>
      </w:pPr>
      <w:r>
        <w:t>Paul exhorts believers to rejoice, pray, and present their requests to God with thanksgiving.</w:t>
      </w:r>
    </w:p>
    <w:p w14:paraId="55498841" w14:textId="77777777" w:rsidR="00C12A54" w:rsidRDefault="008F6C8A" w:rsidP="00C83030">
      <w:pPr>
        <w:pStyle w:val="NormalWeb"/>
        <w:numPr>
          <w:ilvl w:val="0"/>
          <w:numId w:val="267"/>
        </w:numPr>
      </w:pPr>
      <w:r>
        <w:t>Encourages contentment in all circumstances and reliance on Christ’s strength.</w:t>
      </w:r>
    </w:p>
    <w:p w14:paraId="00FD18DB" w14:textId="77777777" w:rsidR="00C12A54" w:rsidRDefault="008F6C8A" w:rsidP="00C83030">
      <w:pPr>
        <w:pStyle w:val="NormalWeb"/>
        <w:numPr>
          <w:ilvl w:val="0"/>
          <w:numId w:val="267"/>
        </w:numPr>
      </w:pPr>
      <w:r>
        <w:t>Expresses gratitude for the Philippians’ support.</w:t>
      </w:r>
    </w:p>
    <w:p w14:paraId="08AF4AFA" w14:textId="77777777" w:rsidR="00C12A54" w:rsidRDefault="008F6C8A" w:rsidP="00C83030">
      <w:pPr>
        <w:pStyle w:val="NormalWeb"/>
        <w:numPr>
          <w:ilvl w:val="0"/>
          <w:numId w:val="267"/>
        </w:numPr>
      </w:pPr>
      <w:r>
        <w:rPr>
          <w:rStyle w:val="Strong"/>
        </w:rPr>
        <w:lastRenderedPageBreak/>
        <w:t>Key insight:</w:t>
      </w:r>
      <w:r>
        <w:t xml:space="preserve"> Spiritual peace, joy, and strength come from trusting God and focusing on Him.</w:t>
      </w:r>
    </w:p>
    <w:p w14:paraId="47DBFBE3" w14:textId="77777777" w:rsidR="00C12A54" w:rsidRDefault="00000000">
      <w:r>
        <w:pict w14:anchorId="10176E37">
          <v:rect id="_x0000_i1200" style="width:0;height:1.5pt" o:hralign="center" o:hrstd="t" o:hr="t" fillcolor="#a0a0a0" stroked="f"/>
        </w:pict>
      </w:r>
    </w:p>
    <w:p w14:paraId="5D5B191B" w14:textId="77777777" w:rsidR="00C12A54" w:rsidRDefault="008F6C8A">
      <w:pPr>
        <w:pStyle w:val="Heading3"/>
      </w:pPr>
      <w:r>
        <w:rPr>
          <w:rStyle w:val="Strong"/>
          <w:b/>
          <w:bCs/>
        </w:rPr>
        <w:t>Summary Table of Philippians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265"/>
        <w:gridCol w:w="5494"/>
      </w:tblGrid>
      <w:tr w:rsidR="00C12A54" w14:paraId="705F3618" w14:textId="77777777">
        <w:trPr>
          <w:tblHeader/>
          <w:tblCellSpacing w:w="15" w:type="dxa"/>
        </w:trPr>
        <w:tc>
          <w:tcPr>
            <w:tcW w:w="0" w:type="auto"/>
            <w:vAlign w:val="center"/>
          </w:tcPr>
          <w:p w14:paraId="0ADEF6AE" w14:textId="77777777" w:rsidR="00C12A54" w:rsidRDefault="008F6C8A">
            <w:pPr>
              <w:jc w:val="center"/>
              <w:rPr>
                <w:b/>
                <w:bCs/>
              </w:rPr>
            </w:pPr>
            <w:r>
              <w:rPr>
                <w:b/>
                <w:bCs/>
              </w:rPr>
              <w:t>Chapter</w:t>
            </w:r>
          </w:p>
        </w:tc>
        <w:tc>
          <w:tcPr>
            <w:tcW w:w="0" w:type="auto"/>
            <w:vAlign w:val="center"/>
          </w:tcPr>
          <w:p w14:paraId="26AA2AD5" w14:textId="77777777" w:rsidR="00C12A54" w:rsidRDefault="008F6C8A">
            <w:pPr>
              <w:jc w:val="center"/>
              <w:rPr>
                <w:b/>
                <w:bCs/>
              </w:rPr>
            </w:pPr>
            <w:r>
              <w:rPr>
                <w:b/>
                <w:bCs/>
              </w:rPr>
              <w:t>Focus</w:t>
            </w:r>
          </w:p>
        </w:tc>
        <w:tc>
          <w:tcPr>
            <w:tcW w:w="0" w:type="auto"/>
            <w:vAlign w:val="center"/>
          </w:tcPr>
          <w:p w14:paraId="6939FB01" w14:textId="77777777" w:rsidR="00C12A54" w:rsidRDefault="008F6C8A">
            <w:pPr>
              <w:jc w:val="center"/>
              <w:rPr>
                <w:b/>
                <w:bCs/>
              </w:rPr>
            </w:pPr>
            <w:r>
              <w:rPr>
                <w:b/>
                <w:bCs/>
              </w:rPr>
              <w:t>Key Insight</w:t>
            </w:r>
          </w:p>
        </w:tc>
      </w:tr>
      <w:tr w:rsidR="00C12A54" w14:paraId="48E1FDE1" w14:textId="77777777">
        <w:trPr>
          <w:tblCellSpacing w:w="15" w:type="dxa"/>
        </w:trPr>
        <w:tc>
          <w:tcPr>
            <w:tcW w:w="0" w:type="auto"/>
            <w:vAlign w:val="center"/>
          </w:tcPr>
          <w:p w14:paraId="0FAB23AB" w14:textId="77777777" w:rsidR="00C12A54" w:rsidRDefault="008F6C8A">
            <w:r>
              <w:t>1</w:t>
            </w:r>
          </w:p>
        </w:tc>
        <w:tc>
          <w:tcPr>
            <w:tcW w:w="0" w:type="auto"/>
            <w:vAlign w:val="center"/>
          </w:tcPr>
          <w:p w14:paraId="33840ECB" w14:textId="77777777" w:rsidR="00C12A54" w:rsidRDefault="008F6C8A">
            <w:r>
              <w:t>Thanksgiving &amp; Prayer</w:t>
            </w:r>
          </w:p>
        </w:tc>
        <w:tc>
          <w:tcPr>
            <w:tcW w:w="0" w:type="auto"/>
            <w:vAlign w:val="center"/>
          </w:tcPr>
          <w:p w14:paraId="6C385A02" w14:textId="77777777" w:rsidR="00C12A54" w:rsidRDefault="008F6C8A">
            <w:r>
              <w:t>Joy comes from Christ and partnership in the Gospel</w:t>
            </w:r>
          </w:p>
        </w:tc>
      </w:tr>
      <w:tr w:rsidR="00C12A54" w14:paraId="59A7BA0A" w14:textId="77777777">
        <w:trPr>
          <w:tblCellSpacing w:w="15" w:type="dxa"/>
        </w:trPr>
        <w:tc>
          <w:tcPr>
            <w:tcW w:w="0" w:type="auto"/>
            <w:vAlign w:val="center"/>
          </w:tcPr>
          <w:p w14:paraId="20D58405" w14:textId="77777777" w:rsidR="00C12A54" w:rsidRDefault="008F6C8A">
            <w:r>
              <w:t>2</w:t>
            </w:r>
          </w:p>
        </w:tc>
        <w:tc>
          <w:tcPr>
            <w:tcW w:w="0" w:type="auto"/>
            <w:vAlign w:val="center"/>
          </w:tcPr>
          <w:p w14:paraId="3A368125" w14:textId="77777777" w:rsidR="00C12A54" w:rsidRDefault="008F6C8A">
            <w:r>
              <w:t>Humility &amp; Unity</w:t>
            </w:r>
          </w:p>
        </w:tc>
        <w:tc>
          <w:tcPr>
            <w:tcW w:w="0" w:type="auto"/>
            <w:vAlign w:val="center"/>
          </w:tcPr>
          <w:p w14:paraId="58052D4D" w14:textId="77777777" w:rsidR="00C12A54" w:rsidRDefault="008F6C8A">
            <w:r>
              <w:t>Christ-like humility and service strengthen community and witness</w:t>
            </w:r>
          </w:p>
        </w:tc>
      </w:tr>
      <w:tr w:rsidR="00C12A54" w14:paraId="5BFE03DB" w14:textId="77777777">
        <w:trPr>
          <w:tblCellSpacing w:w="15" w:type="dxa"/>
        </w:trPr>
        <w:tc>
          <w:tcPr>
            <w:tcW w:w="0" w:type="auto"/>
            <w:vAlign w:val="center"/>
          </w:tcPr>
          <w:p w14:paraId="1298EE06" w14:textId="77777777" w:rsidR="00C12A54" w:rsidRDefault="008F6C8A">
            <w:r>
              <w:t>3</w:t>
            </w:r>
          </w:p>
        </w:tc>
        <w:tc>
          <w:tcPr>
            <w:tcW w:w="0" w:type="auto"/>
            <w:vAlign w:val="center"/>
          </w:tcPr>
          <w:p w14:paraId="0FF00E3C" w14:textId="77777777" w:rsidR="00C12A54" w:rsidRDefault="008F6C8A">
            <w:r>
              <w:t>Pursuing Christ</w:t>
            </w:r>
          </w:p>
        </w:tc>
        <w:tc>
          <w:tcPr>
            <w:tcW w:w="0" w:type="auto"/>
            <w:vAlign w:val="center"/>
          </w:tcPr>
          <w:p w14:paraId="075ED42A" w14:textId="77777777" w:rsidR="00C12A54" w:rsidRDefault="008F6C8A">
            <w:r>
              <w:t>Spiritual gain surpasses worldly achievements</w:t>
            </w:r>
          </w:p>
        </w:tc>
      </w:tr>
      <w:tr w:rsidR="00C12A54" w14:paraId="26BACCB8" w14:textId="77777777">
        <w:trPr>
          <w:tblCellSpacing w:w="15" w:type="dxa"/>
        </w:trPr>
        <w:tc>
          <w:tcPr>
            <w:tcW w:w="0" w:type="auto"/>
            <w:vAlign w:val="center"/>
          </w:tcPr>
          <w:p w14:paraId="3AE6D608" w14:textId="77777777" w:rsidR="00C12A54" w:rsidRDefault="008F6C8A">
            <w:r>
              <w:t>4</w:t>
            </w:r>
          </w:p>
        </w:tc>
        <w:tc>
          <w:tcPr>
            <w:tcW w:w="0" w:type="auto"/>
            <w:vAlign w:val="center"/>
          </w:tcPr>
          <w:p w14:paraId="44ADB2D8" w14:textId="77777777" w:rsidR="00C12A54" w:rsidRDefault="008F6C8A">
            <w:r>
              <w:t>Joy, Peace &amp; Contentment</w:t>
            </w:r>
          </w:p>
        </w:tc>
        <w:tc>
          <w:tcPr>
            <w:tcW w:w="0" w:type="auto"/>
            <w:vAlign w:val="center"/>
          </w:tcPr>
          <w:p w14:paraId="56B2DC50" w14:textId="77777777" w:rsidR="00C12A54" w:rsidRDefault="008F6C8A">
            <w:r>
              <w:t>Trusting God brings peace, joy, and strength in all circumstances</w:t>
            </w:r>
          </w:p>
        </w:tc>
      </w:tr>
    </w:tbl>
    <w:p w14:paraId="674C78A5" w14:textId="77777777" w:rsidR="00C12A54" w:rsidRDefault="00000000">
      <w:r>
        <w:pict w14:anchorId="4E889E53">
          <v:rect id="_x0000_i1201" style="width:0;height:1.5pt" o:hralign="center" o:hrstd="t" o:hr="t" fillcolor="#a0a0a0" stroked="f"/>
        </w:pict>
      </w:r>
    </w:p>
    <w:p w14:paraId="7BBD4EEB" w14:textId="77777777" w:rsidR="00C12A54" w:rsidRDefault="008F6C8A">
      <w:pPr>
        <w:pStyle w:val="Heading3"/>
      </w:pPr>
      <w:r>
        <w:rPr>
          <w:rStyle w:val="Strong"/>
          <w:b/>
          <w:bCs/>
        </w:rPr>
        <w:t>Overall Message of Philippians</w:t>
      </w:r>
    </w:p>
    <w:p w14:paraId="28898CAD" w14:textId="77777777" w:rsidR="00C12A54" w:rsidRDefault="008F6C8A" w:rsidP="00C83030">
      <w:pPr>
        <w:pStyle w:val="NormalWeb"/>
        <w:numPr>
          <w:ilvl w:val="0"/>
          <w:numId w:val="268"/>
        </w:numPr>
      </w:pPr>
      <w:r>
        <w:rPr>
          <w:rStyle w:val="Strong"/>
        </w:rPr>
        <w:t>Joy in Christ</w:t>
      </w:r>
      <w:r>
        <w:t xml:space="preserve"> is possible even during trials.</w:t>
      </w:r>
    </w:p>
    <w:p w14:paraId="3FE693B4" w14:textId="77777777" w:rsidR="00C12A54" w:rsidRDefault="008F6C8A" w:rsidP="00C83030">
      <w:pPr>
        <w:pStyle w:val="NormalWeb"/>
        <w:numPr>
          <w:ilvl w:val="0"/>
          <w:numId w:val="268"/>
        </w:numPr>
      </w:pPr>
      <w:r>
        <w:rPr>
          <w:rStyle w:val="Strong"/>
        </w:rPr>
        <w:t>Humility, unity, and service</w:t>
      </w:r>
      <w:r>
        <w:t xml:space="preserve"> reflect the life and character of Christ.</w:t>
      </w:r>
    </w:p>
    <w:p w14:paraId="0BBD257A" w14:textId="77777777" w:rsidR="00C12A54" w:rsidRDefault="008F6C8A" w:rsidP="00C83030">
      <w:pPr>
        <w:pStyle w:val="NormalWeb"/>
        <w:numPr>
          <w:ilvl w:val="0"/>
          <w:numId w:val="268"/>
        </w:numPr>
      </w:pPr>
      <w:r>
        <w:rPr>
          <w:rStyle w:val="Strong"/>
        </w:rPr>
        <w:t>Faith over worldly achievements</w:t>
      </w:r>
      <w:r>
        <w:t xml:space="preserve"> leads to true spiritual gain.</w:t>
      </w:r>
    </w:p>
    <w:p w14:paraId="72537EED" w14:textId="77777777" w:rsidR="00C12A54" w:rsidRDefault="008F6C8A" w:rsidP="00C83030">
      <w:pPr>
        <w:pStyle w:val="NormalWeb"/>
        <w:numPr>
          <w:ilvl w:val="0"/>
          <w:numId w:val="268"/>
        </w:numPr>
      </w:pPr>
      <w:r>
        <w:rPr>
          <w:rStyle w:val="Strong"/>
        </w:rPr>
        <w:t>Prayer</w:t>
      </w:r>
    </w:p>
    <w:p w14:paraId="0839407D" w14:textId="77777777" w:rsidR="00C12A54" w:rsidRDefault="008F6C8A">
      <w:r>
        <w:t>_________________________________________________________________________________________________________</w:t>
      </w:r>
    </w:p>
    <w:p w14:paraId="176BAE97" w14:textId="77777777" w:rsidR="00C12A54" w:rsidRDefault="008F6C8A">
      <w:r>
        <w:t>24. Colossians and Philemon — Week 12 (Due by: 22 September)</w:t>
      </w:r>
    </w:p>
    <w:p w14:paraId="19158CA8" w14:textId="77777777" w:rsidR="00C12A54" w:rsidRDefault="008F6C8A">
      <w:r>
        <w:t>☐ Completed</w:t>
      </w:r>
    </w:p>
    <w:p w14:paraId="6AC1CC8A" w14:textId="77777777" w:rsidR="00C12A54" w:rsidRDefault="008F6C8A">
      <w:r>
        <w:t>Comments:</w:t>
      </w:r>
    </w:p>
    <w:p w14:paraId="27D0BD39" w14:textId="77777777" w:rsidR="00C12A54" w:rsidRDefault="008F6C8A">
      <w:pPr>
        <w:pStyle w:val="Heading2"/>
      </w:pPr>
      <w:r>
        <w:rPr>
          <w:rStyle w:val="Strong"/>
          <w:b/>
          <w:bCs/>
        </w:rPr>
        <w:t>Commentary on Colossians</w:t>
      </w:r>
    </w:p>
    <w:p w14:paraId="0DF80D8D" w14:textId="77777777" w:rsidR="00C12A54" w:rsidRDefault="008F6C8A">
      <w:pPr>
        <w:pStyle w:val="NormalWeb"/>
      </w:pPr>
      <w:r>
        <w:t xml:space="preserve">Colossians focuses on </w:t>
      </w:r>
      <w:r>
        <w:rPr>
          <w:rStyle w:val="Strong"/>
        </w:rPr>
        <w:t>Christ’s supremacy, the believer’s new life, and practical Christian living</w:t>
      </w:r>
      <w:r>
        <w:t>.</w:t>
      </w:r>
    </w:p>
    <w:p w14:paraId="002C8589" w14:textId="77777777" w:rsidR="00C12A54" w:rsidRDefault="00000000">
      <w:r>
        <w:pict w14:anchorId="04DF1100">
          <v:rect id="_x0000_i1202" style="width:0;height:1.5pt" o:hralign="center" o:hrstd="t" o:hr="t" fillcolor="#a0a0a0" stroked="f"/>
        </w:pict>
      </w:r>
    </w:p>
    <w:p w14:paraId="470B8BCC" w14:textId="77777777" w:rsidR="00C12A54" w:rsidRDefault="008F6C8A">
      <w:pPr>
        <w:pStyle w:val="Heading3"/>
      </w:pPr>
      <w:r>
        <w:rPr>
          <w:rStyle w:val="Strong"/>
          <w:b/>
          <w:bCs/>
        </w:rPr>
        <w:t>1. Colossians 1 — The Supremacy of Christ</w:t>
      </w:r>
    </w:p>
    <w:p w14:paraId="20FEDF57" w14:textId="77777777" w:rsidR="00C12A54" w:rsidRDefault="008F6C8A" w:rsidP="00C83030">
      <w:pPr>
        <w:pStyle w:val="NormalWeb"/>
        <w:numPr>
          <w:ilvl w:val="0"/>
          <w:numId w:val="269"/>
        </w:numPr>
      </w:pPr>
      <w:r>
        <w:t xml:space="preserve">Paul emphasizes Christ as </w:t>
      </w:r>
      <w:r>
        <w:rPr>
          <w:rStyle w:val="Strong"/>
        </w:rPr>
        <w:t>the image of the invisible God</w:t>
      </w:r>
      <w:r>
        <w:t>, the Creator, and Sustainer of all things.</w:t>
      </w:r>
    </w:p>
    <w:p w14:paraId="6CCAC061" w14:textId="77777777" w:rsidR="00C12A54" w:rsidRDefault="008F6C8A" w:rsidP="00C83030">
      <w:pPr>
        <w:pStyle w:val="NormalWeb"/>
        <w:numPr>
          <w:ilvl w:val="0"/>
          <w:numId w:val="269"/>
        </w:numPr>
      </w:pPr>
      <w:r>
        <w:t>Christ reconciles believers to God through His death and resurrection.</w:t>
      </w:r>
    </w:p>
    <w:p w14:paraId="394336C9" w14:textId="77777777" w:rsidR="00C12A54" w:rsidRDefault="008F6C8A" w:rsidP="00C83030">
      <w:pPr>
        <w:pStyle w:val="NormalWeb"/>
        <w:numPr>
          <w:ilvl w:val="0"/>
          <w:numId w:val="269"/>
        </w:numPr>
      </w:pPr>
      <w:r>
        <w:rPr>
          <w:rStyle w:val="Strong"/>
        </w:rPr>
        <w:lastRenderedPageBreak/>
        <w:t>Key insight:</w:t>
      </w:r>
      <w:r>
        <w:t xml:space="preserve"> Christ is supreme over all creation and the church; faith in Him ensures reconciliation and fullness of life.</w:t>
      </w:r>
    </w:p>
    <w:p w14:paraId="62998613" w14:textId="77777777" w:rsidR="00C12A54" w:rsidRDefault="00000000">
      <w:r>
        <w:pict w14:anchorId="3821AD8F">
          <v:rect id="_x0000_i1203" style="width:0;height:1.5pt" o:hralign="center" o:hrstd="t" o:hr="t" fillcolor="#a0a0a0" stroked="f"/>
        </w:pict>
      </w:r>
    </w:p>
    <w:p w14:paraId="36B96490" w14:textId="77777777" w:rsidR="00C12A54" w:rsidRDefault="008F6C8A">
      <w:pPr>
        <w:pStyle w:val="Heading3"/>
      </w:pPr>
      <w:r>
        <w:rPr>
          <w:rStyle w:val="Strong"/>
          <w:b/>
          <w:bCs/>
        </w:rPr>
        <w:t>2. Colossians 2 — Freedom in Christ</w:t>
      </w:r>
    </w:p>
    <w:p w14:paraId="0153C41B" w14:textId="77777777" w:rsidR="00C12A54" w:rsidRDefault="008F6C8A" w:rsidP="00C83030">
      <w:pPr>
        <w:pStyle w:val="NormalWeb"/>
        <w:numPr>
          <w:ilvl w:val="0"/>
          <w:numId w:val="270"/>
        </w:numPr>
      </w:pPr>
      <w:r>
        <w:t>Warns against deceptive philosophies and legalistic practices.</w:t>
      </w:r>
    </w:p>
    <w:p w14:paraId="0596E07B" w14:textId="77777777" w:rsidR="00C12A54" w:rsidRDefault="008F6C8A" w:rsidP="00C83030">
      <w:pPr>
        <w:pStyle w:val="NormalWeb"/>
        <w:numPr>
          <w:ilvl w:val="0"/>
          <w:numId w:val="270"/>
        </w:numPr>
      </w:pPr>
      <w:r>
        <w:t xml:space="preserve">Believers are spiritually complete in Christ, who is </w:t>
      </w:r>
      <w:r>
        <w:rPr>
          <w:rStyle w:val="Strong"/>
        </w:rPr>
        <w:t>the head of all powers</w:t>
      </w:r>
      <w:r>
        <w:t>.</w:t>
      </w:r>
    </w:p>
    <w:p w14:paraId="082E89A8" w14:textId="77777777" w:rsidR="00C12A54" w:rsidRDefault="008F6C8A" w:rsidP="00C83030">
      <w:pPr>
        <w:pStyle w:val="NormalWeb"/>
        <w:numPr>
          <w:ilvl w:val="0"/>
          <w:numId w:val="270"/>
        </w:numPr>
      </w:pPr>
      <w:r>
        <w:rPr>
          <w:rStyle w:val="Strong"/>
        </w:rPr>
        <w:t>Key insight:</w:t>
      </w:r>
      <w:r>
        <w:t xml:space="preserve"> True life and security are found in Christ, not in human rules or rituals.</w:t>
      </w:r>
    </w:p>
    <w:p w14:paraId="7C63AF21" w14:textId="77777777" w:rsidR="00C12A54" w:rsidRDefault="00000000">
      <w:r>
        <w:pict w14:anchorId="45F18158">
          <v:rect id="_x0000_i1204" style="width:0;height:1.5pt" o:hralign="center" o:hrstd="t" o:hr="t" fillcolor="#a0a0a0" stroked="f"/>
        </w:pict>
      </w:r>
    </w:p>
    <w:p w14:paraId="17426F4C" w14:textId="77777777" w:rsidR="00C12A54" w:rsidRDefault="008F6C8A">
      <w:pPr>
        <w:pStyle w:val="Heading3"/>
      </w:pPr>
      <w:r>
        <w:rPr>
          <w:rStyle w:val="Strong"/>
          <w:b/>
          <w:bCs/>
        </w:rPr>
        <w:t>3. Colossians 3 — New Life in Christ</w:t>
      </w:r>
    </w:p>
    <w:p w14:paraId="6AB46849" w14:textId="77777777" w:rsidR="00C12A54" w:rsidRDefault="008F6C8A" w:rsidP="00C83030">
      <w:pPr>
        <w:pStyle w:val="NormalWeb"/>
        <w:numPr>
          <w:ilvl w:val="0"/>
          <w:numId w:val="271"/>
        </w:numPr>
      </w:pPr>
      <w:r>
        <w:t xml:space="preserve">Believers are called to </w:t>
      </w:r>
      <w:r>
        <w:rPr>
          <w:rStyle w:val="Strong"/>
        </w:rPr>
        <w:t>put off old sinful habits</w:t>
      </w:r>
      <w:r>
        <w:t xml:space="preserve"> and live in love, compassion, humility, and forgiveness.</w:t>
      </w:r>
    </w:p>
    <w:p w14:paraId="2611A2C5" w14:textId="77777777" w:rsidR="00C12A54" w:rsidRDefault="008F6C8A" w:rsidP="00C83030">
      <w:pPr>
        <w:pStyle w:val="NormalWeb"/>
        <w:numPr>
          <w:ilvl w:val="0"/>
          <w:numId w:val="271"/>
        </w:numPr>
      </w:pPr>
      <w:r>
        <w:t>Encourages unity and peace in the church.</w:t>
      </w:r>
    </w:p>
    <w:p w14:paraId="0D9E28C6" w14:textId="77777777" w:rsidR="00C12A54" w:rsidRDefault="008F6C8A" w:rsidP="00C83030">
      <w:pPr>
        <w:pStyle w:val="NormalWeb"/>
        <w:numPr>
          <w:ilvl w:val="0"/>
          <w:numId w:val="271"/>
        </w:numPr>
      </w:pPr>
      <w:r>
        <w:rPr>
          <w:rStyle w:val="Strong"/>
        </w:rPr>
        <w:t>Key insight:</w:t>
      </w:r>
      <w:r>
        <w:t xml:space="preserve"> Christ transforms character and relationships; spiritual growth is visible in moral and relational conduct.</w:t>
      </w:r>
    </w:p>
    <w:p w14:paraId="078EF92B" w14:textId="77777777" w:rsidR="00C12A54" w:rsidRDefault="00000000">
      <w:r>
        <w:pict w14:anchorId="263D041E">
          <v:rect id="_x0000_i1205" style="width:0;height:1.5pt" o:hralign="center" o:hrstd="t" o:hr="t" fillcolor="#a0a0a0" stroked="f"/>
        </w:pict>
      </w:r>
    </w:p>
    <w:p w14:paraId="12F993CE" w14:textId="77777777" w:rsidR="00C12A54" w:rsidRDefault="008F6C8A">
      <w:pPr>
        <w:pStyle w:val="Heading3"/>
      </w:pPr>
      <w:r>
        <w:rPr>
          <w:rStyle w:val="Strong"/>
          <w:b/>
          <w:bCs/>
        </w:rPr>
        <w:t>4. Colossians 4 — Christian Conduct and Prayer</w:t>
      </w:r>
    </w:p>
    <w:p w14:paraId="0BA80D9F" w14:textId="77777777" w:rsidR="00C12A54" w:rsidRDefault="008F6C8A" w:rsidP="00C83030">
      <w:pPr>
        <w:pStyle w:val="NormalWeb"/>
        <w:numPr>
          <w:ilvl w:val="0"/>
          <w:numId w:val="272"/>
        </w:numPr>
      </w:pPr>
      <w:r>
        <w:t>Instructions on prayer, wise behavior toward outsiders, and grace in speech.</w:t>
      </w:r>
    </w:p>
    <w:p w14:paraId="491F40B0" w14:textId="77777777" w:rsidR="00C12A54" w:rsidRDefault="008F6C8A" w:rsidP="00C83030">
      <w:pPr>
        <w:pStyle w:val="NormalWeb"/>
        <w:numPr>
          <w:ilvl w:val="0"/>
          <w:numId w:val="272"/>
        </w:numPr>
      </w:pPr>
      <w:r>
        <w:t>Personal greetings emphasize fellowship and encouragement.</w:t>
      </w:r>
    </w:p>
    <w:p w14:paraId="4F01750E" w14:textId="77777777" w:rsidR="00C12A54" w:rsidRDefault="008F6C8A" w:rsidP="00C83030">
      <w:pPr>
        <w:pStyle w:val="NormalWeb"/>
        <w:numPr>
          <w:ilvl w:val="0"/>
          <w:numId w:val="272"/>
        </w:numPr>
      </w:pPr>
      <w:r>
        <w:rPr>
          <w:rStyle w:val="Strong"/>
        </w:rPr>
        <w:t>Key insight:</w:t>
      </w:r>
      <w:r>
        <w:t xml:space="preserve"> Faith is expressed through prayer, wise living, and relational integrity.</w:t>
      </w:r>
    </w:p>
    <w:p w14:paraId="05F4811E" w14:textId="77777777" w:rsidR="00C12A54" w:rsidRDefault="00000000">
      <w:r>
        <w:pict w14:anchorId="1CE3DE96">
          <v:rect id="_x0000_i1206" style="width:0;height:1.5pt" o:hralign="center" o:hrstd="t" o:hr="t" fillcolor="#a0a0a0" stroked="f"/>
        </w:pict>
      </w:r>
    </w:p>
    <w:p w14:paraId="100A0603" w14:textId="77777777" w:rsidR="00C12A54" w:rsidRDefault="008F6C8A">
      <w:pPr>
        <w:pStyle w:val="Heading3"/>
      </w:pPr>
      <w:r>
        <w:rPr>
          <w:rStyle w:val="Strong"/>
          <w:b/>
          <w:bCs/>
        </w:rPr>
        <w:t>Summary Table of Colossians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1853"/>
        <w:gridCol w:w="5249"/>
      </w:tblGrid>
      <w:tr w:rsidR="00C12A54" w14:paraId="243152F3" w14:textId="77777777">
        <w:trPr>
          <w:tblHeader/>
          <w:tblCellSpacing w:w="15" w:type="dxa"/>
        </w:trPr>
        <w:tc>
          <w:tcPr>
            <w:tcW w:w="0" w:type="auto"/>
            <w:vAlign w:val="center"/>
          </w:tcPr>
          <w:p w14:paraId="6B9557B6" w14:textId="77777777" w:rsidR="00C12A54" w:rsidRDefault="008F6C8A">
            <w:pPr>
              <w:jc w:val="center"/>
              <w:rPr>
                <w:b/>
                <w:bCs/>
              </w:rPr>
            </w:pPr>
            <w:r>
              <w:rPr>
                <w:b/>
                <w:bCs/>
              </w:rPr>
              <w:t>Chapter</w:t>
            </w:r>
          </w:p>
        </w:tc>
        <w:tc>
          <w:tcPr>
            <w:tcW w:w="0" w:type="auto"/>
            <w:vAlign w:val="center"/>
          </w:tcPr>
          <w:p w14:paraId="5B52CAEA" w14:textId="77777777" w:rsidR="00C12A54" w:rsidRDefault="008F6C8A">
            <w:pPr>
              <w:jc w:val="center"/>
              <w:rPr>
                <w:b/>
                <w:bCs/>
              </w:rPr>
            </w:pPr>
            <w:r>
              <w:rPr>
                <w:b/>
                <w:bCs/>
              </w:rPr>
              <w:t>Focus</w:t>
            </w:r>
          </w:p>
        </w:tc>
        <w:tc>
          <w:tcPr>
            <w:tcW w:w="0" w:type="auto"/>
            <w:vAlign w:val="center"/>
          </w:tcPr>
          <w:p w14:paraId="123F5F22" w14:textId="77777777" w:rsidR="00C12A54" w:rsidRDefault="008F6C8A">
            <w:pPr>
              <w:jc w:val="center"/>
              <w:rPr>
                <w:b/>
                <w:bCs/>
              </w:rPr>
            </w:pPr>
            <w:r>
              <w:rPr>
                <w:b/>
                <w:bCs/>
              </w:rPr>
              <w:t>Key Insight</w:t>
            </w:r>
          </w:p>
        </w:tc>
      </w:tr>
      <w:tr w:rsidR="00C12A54" w14:paraId="145B3B13" w14:textId="77777777">
        <w:trPr>
          <w:tblCellSpacing w:w="15" w:type="dxa"/>
        </w:trPr>
        <w:tc>
          <w:tcPr>
            <w:tcW w:w="0" w:type="auto"/>
            <w:vAlign w:val="center"/>
          </w:tcPr>
          <w:p w14:paraId="13480594" w14:textId="77777777" w:rsidR="00C12A54" w:rsidRDefault="008F6C8A">
            <w:r>
              <w:t>1</w:t>
            </w:r>
          </w:p>
        </w:tc>
        <w:tc>
          <w:tcPr>
            <w:tcW w:w="0" w:type="auto"/>
            <w:vAlign w:val="center"/>
          </w:tcPr>
          <w:p w14:paraId="4D0AB550" w14:textId="77777777" w:rsidR="00C12A54" w:rsidRDefault="008F6C8A">
            <w:r>
              <w:t>Christ’s supremacy</w:t>
            </w:r>
          </w:p>
        </w:tc>
        <w:tc>
          <w:tcPr>
            <w:tcW w:w="0" w:type="auto"/>
            <w:vAlign w:val="center"/>
          </w:tcPr>
          <w:p w14:paraId="2EDAA0E5" w14:textId="77777777" w:rsidR="00C12A54" w:rsidRDefault="008F6C8A">
            <w:r>
              <w:t>Christ is Creator, Sustainer, and Reconciler</w:t>
            </w:r>
          </w:p>
        </w:tc>
      </w:tr>
      <w:tr w:rsidR="00C12A54" w14:paraId="1B3996A3" w14:textId="77777777">
        <w:trPr>
          <w:tblCellSpacing w:w="15" w:type="dxa"/>
        </w:trPr>
        <w:tc>
          <w:tcPr>
            <w:tcW w:w="0" w:type="auto"/>
            <w:vAlign w:val="center"/>
          </w:tcPr>
          <w:p w14:paraId="0AF5FF21" w14:textId="77777777" w:rsidR="00C12A54" w:rsidRDefault="008F6C8A">
            <w:r>
              <w:t>2</w:t>
            </w:r>
          </w:p>
        </w:tc>
        <w:tc>
          <w:tcPr>
            <w:tcW w:w="0" w:type="auto"/>
            <w:vAlign w:val="center"/>
          </w:tcPr>
          <w:p w14:paraId="1A494372" w14:textId="77777777" w:rsidR="00C12A54" w:rsidRDefault="008F6C8A">
            <w:r>
              <w:t>Freedom in Christ</w:t>
            </w:r>
          </w:p>
        </w:tc>
        <w:tc>
          <w:tcPr>
            <w:tcW w:w="0" w:type="auto"/>
            <w:vAlign w:val="center"/>
          </w:tcPr>
          <w:p w14:paraId="07AD3792" w14:textId="77777777" w:rsidR="00C12A54" w:rsidRDefault="008F6C8A">
            <w:r>
              <w:t>Spiritual completeness comes through Christ alone</w:t>
            </w:r>
          </w:p>
        </w:tc>
      </w:tr>
      <w:tr w:rsidR="00C12A54" w14:paraId="0B408186" w14:textId="77777777">
        <w:trPr>
          <w:tblCellSpacing w:w="15" w:type="dxa"/>
        </w:trPr>
        <w:tc>
          <w:tcPr>
            <w:tcW w:w="0" w:type="auto"/>
            <w:vAlign w:val="center"/>
          </w:tcPr>
          <w:p w14:paraId="0B54A058" w14:textId="77777777" w:rsidR="00C12A54" w:rsidRDefault="008F6C8A">
            <w:r>
              <w:t>3</w:t>
            </w:r>
          </w:p>
        </w:tc>
        <w:tc>
          <w:tcPr>
            <w:tcW w:w="0" w:type="auto"/>
            <w:vAlign w:val="center"/>
          </w:tcPr>
          <w:p w14:paraId="4897FB21" w14:textId="77777777" w:rsidR="00C12A54" w:rsidRDefault="008F6C8A">
            <w:r>
              <w:t>New life</w:t>
            </w:r>
          </w:p>
        </w:tc>
        <w:tc>
          <w:tcPr>
            <w:tcW w:w="0" w:type="auto"/>
            <w:vAlign w:val="center"/>
          </w:tcPr>
          <w:p w14:paraId="0989EC72" w14:textId="77777777" w:rsidR="00C12A54" w:rsidRDefault="008F6C8A">
            <w:r>
              <w:t>Christ transforms character, relationships, and conduct</w:t>
            </w:r>
          </w:p>
        </w:tc>
      </w:tr>
      <w:tr w:rsidR="00C12A54" w14:paraId="09B2AD3D" w14:textId="77777777">
        <w:trPr>
          <w:tblCellSpacing w:w="15" w:type="dxa"/>
        </w:trPr>
        <w:tc>
          <w:tcPr>
            <w:tcW w:w="0" w:type="auto"/>
            <w:vAlign w:val="center"/>
          </w:tcPr>
          <w:p w14:paraId="44B59652" w14:textId="77777777" w:rsidR="00C12A54" w:rsidRDefault="008F6C8A">
            <w:r>
              <w:t>4</w:t>
            </w:r>
          </w:p>
        </w:tc>
        <w:tc>
          <w:tcPr>
            <w:tcW w:w="0" w:type="auto"/>
            <w:vAlign w:val="center"/>
          </w:tcPr>
          <w:p w14:paraId="05549AD0" w14:textId="77777777" w:rsidR="00C12A54" w:rsidRDefault="008F6C8A">
            <w:r>
              <w:t>Christian conduct</w:t>
            </w:r>
          </w:p>
        </w:tc>
        <w:tc>
          <w:tcPr>
            <w:tcW w:w="0" w:type="auto"/>
            <w:vAlign w:val="center"/>
          </w:tcPr>
          <w:p w14:paraId="19C3DAEE" w14:textId="77777777" w:rsidR="00C12A54" w:rsidRDefault="008F6C8A">
            <w:r>
              <w:t>Faith expressed through prayer, wisdom, and integrity</w:t>
            </w:r>
          </w:p>
        </w:tc>
      </w:tr>
    </w:tbl>
    <w:p w14:paraId="26ACA94B" w14:textId="77777777" w:rsidR="00C12A54" w:rsidRDefault="00000000">
      <w:r>
        <w:pict w14:anchorId="3ADFE661">
          <v:rect id="_x0000_i1207" style="width:0;height:1.5pt" o:hralign="center" o:hrstd="t" o:hr="t" fillcolor="#a0a0a0" stroked="f"/>
        </w:pict>
      </w:r>
    </w:p>
    <w:p w14:paraId="48E77B8F" w14:textId="77777777" w:rsidR="00C12A54" w:rsidRDefault="008F6C8A">
      <w:pPr>
        <w:pStyle w:val="Heading2"/>
      </w:pPr>
      <w:r>
        <w:rPr>
          <w:rStyle w:val="Strong"/>
          <w:b/>
          <w:bCs/>
        </w:rPr>
        <w:lastRenderedPageBreak/>
        <w:t>Commentary on Philemon</w:t>
      </w:r>
    </w:p>
    <w:p w14:paraId="737C0A91" w14:textId="77777777" w:rsidR="00C12A54" w:rsidRDefault="008F6C8A">
      <w:pPr>
        <w:pStyle w:val="NormalWeb"/>
      </w:pPr>
      <w:r>
        <w:t xml:space="preserve">Philemon is a </w:t>
      </w:r>
      <w:r>
        <w:rPr>
          <w:rStyle w:val="Strong"/>
        </w:rPr>
        <w:t>personal letter from Paul</w:t>
      </w:r>
      <w:r>
        <w:t>, focusing on forgiveness, reconciliation, and Christian brotherhood.</w:t>
      </w:r>
    </w:p>
    <w:p w14:paraId="78AE52E9" w14:textId="77777777" w:rsidR="00C12A54" w:rsidRDefault="00000000">
      <w:r>
        <w:pict w14:anchorId="5EDCB1F3">
          <v:rect id="_x0000_i1208" style="width:0;height:1.5pt" o:hralign="center" o:hrstd="t" o:hr="t" fillcolor="#a0a0a0" stroked="f"/>
        </w:pict>
      </w:r>
    </w:p>
    <w:p w14:paraId="52AFA6C2" w14:textId="77777777" w:rsidR="00C12A54" w:rsidRDefault="008F6C8A">
      <w:pPr>
        <w:pStyle w:val="Heading3"/>
      </w:pPr>
      <w:r>
        <w:rPr>
          <w:rStyle w:val="Strong"/>
          <w:b/>
          <w:bCs/>
        </w:rPr>
        <w:t>1. Paul’s Appeal for Onesimus</w:t>
      </w:r>
    </w:p>
    <w:p w14:paraId="379D52E5" w14:textId="77777777" w:rsidR="00C12A54" w:rsidRDefault="008F6C8A" w:rsidP="00C83030">
      <w:pPr>
        <w:pStyle w:val="NormalWeb"/>
        <w:numPr>
          <w:ilvl w:val="0"/>
          <w:numId w:val="273"/>
        </w:numPr>
      </w:pPr>
      <w:r>
        <w:t>Onesimus, a runaway slave, has become a believer under Paul’s ministry.</w:t>
      </w:r>
    </w:p>
    <w:p w14:paraId="2981DCAE" w14:textId="77777777" w:rsidR="00C12A54" w:rsidRDefault="008F6C8A" w:rsidP="00C83030">
      <w:pPr>
        <w:pStyle w:val="NormalWeb"/>
        <w:numPr>
          <w:ilvl w:val="0"/>
          <w:numId w:val="273"/>
        </w:numPr>
      </w:pPr>
      <w:r>
        <w:t xml:space="preserve">Paul appeals to Philemon to receive Onesimus </w:t>
      </w:r>
      <w:r>
        <w:rPr>
          <w:rStyle w:val="Strong"/>
        </w:rPr>
        <w:t>not as a slave, but as a beloved brother in Christ</w:t>
      </w:r>
      <w:r>
        <w:t>.</w:t>
      </w:r>
    </w:p>
    <w:p w14:paraId="75FBCF9B" w14:textId="77777777" w:rsidR="00C12A54" w:rsidRDefault="008F6C8A" w:rsidP="00C83030">
      <w:pPr>
        <w:pStyle w:val="NormalWeb"/>
        <w:numPr>
          <w:ilvl w:val="0"/>
          <w:numId w:val="273"/>
        </w:numPr>
      </w:pPr>
      <w:r>
        <w:rPr>
          <w:rStyle w:val="Strong"/>
        </w:rPr>
        <w:t>Key insight:</w:t>
      </w:r>
      <w:r>
        <w:t xml:space="preserve"> Faith in Christ transforms relationships, promoting forgiveness and reconciliation.</w:t>
      </w:r>
    </w:p>
    <w:p w14:paraId="585869B0" w14:textId="77777777" w:rsidR="00C12A54" w:rsidRDefault="00000000">
      <w:r>
        <w:pict w14:anchorId="0569E3D3">
          <v:rect id="_x0000_i1209" style="width:0;height:1.5pt" o:hralign="center" o:hrstd="t" o:hr="t" fillcolor="#a0a0a0" stroked="f"/>
        </w:pict>
      </w:r>
    </w:p>
    <w:p w14:paraId="52DB72DB" w14:textId="77777777" w:rsidR="00C12A54" w:rsidRDefault="008F6C8A">
      <w:pPr>
        <w:pStyle w:val="Heading3"/>
      </w:pPr>
      <w:r>
        <w:rPr>
          <w:rStyle w:val="Strong"/>
          <w:b/>
          <w:bCs/>
        </w:rPr>
        <w:t>2. Principles of Christian Fellowship</w:t>
      </w:r>
    </w:p>
    <w:p w14:paraId="47D2274E" w14:textId="77777777" w:rsidR="00C12A54" w:rsidRDefault="008F6C8A" w:rsidP="00C83030">
      <w:pPr>
        <w:pStyle w:val="NormalWeb"/>
        <w:numPr>
          <w:ilvl w:val="0"/>
          <w:numId w:val="274"/>
        </w:numPr>
      </w:pPr>
      <w:r>
        <w:t>Paul emphasizes love, mutual respect, and voluntary action rather than compulsion.</w:t>
      </w:r>
    </w:p>
    <w:p w14:paraId="643ABCD1" w14:textId="77777777" w:rsidR="00C12A54" w:rsidRDefault="008F6C8A" w:rsidP="00C83030">
      <w:pPr>
        <w:pStyle w:val="NormalWeb"/>
        <w:numPr>
          <w:ilvl w:val="0"/>
          <w:numId w:val="274"/>
        </w:numPr>
      </w:pPr>
      <w:r>
        <w:t xml:space="preserve">Encourages Philemon to act out of </w:t>
      </w:r>
      <w:r>
        <w:rPr>
          <w:rStyle w:val="Strong"/>
        </w:rPr>
        <w:t>grace, kindness, and Christian duty</w:t>
      </w:r>
      <w:r>
        <w:t>.</w:t>
      </w:r>
    </w:p>
    <w:p w14:paraId="3C6A83D4" w14:textId="77777777" w:rsidR="00C12A54" w:rsidRDefault="008F6C8A" w:rsidP="00C83030">
      <w:pPr>
        <w:pStyle w:val="NormalWeb"/>
        <w:numPr>
          <w:ilvl w:val="0"/>
          <w:numId w:val="274"/>
        </w:numPr>
      </w:pPr>
      <w:r>
        <w:rPr>
          <w:rStyle w:val="Strong"/>
        </w:rPr>
        <w:t>Key insight:</w:t>
      </w:r>
      <w:r>
        <w:t xml:space="preserve"> Christian faith redefines social roles and calls for compassion, generosity, and restored relationships.</w:t>
      </w:r>
    </w:p>
    <w:p w14:paraId="5D50370D" w14:textId="77777777" w:rsidR="00C12A54" w:rsidRDefault="00000000">
      <w:r>
        <w:pict w14:anchorId="6B9EDC5C">
          <v:rect id="_x0000_i1210" style="width:0;height:1.5pt" o:hralign="center" o:hrstd="t" o:hr="t" fillcolor="#a0a0a0" stroked="f"/>
        </w:pict>
      </w:r>
    </w:p>
    <w:p w14:paraId="695CE229" w14:textId="77777777" w:rsidR="00C12A54" w:rsidRDefault="008F6C8A">
      <w:pPr>
        <w:pStyle w:val="Heading3"/>
      </w:pPr>
      <w:r>
        <w:rPr>
          <w:rStyle w:val="Strong"/>
          <w:b/>
          <w:bCs/>
        </w:rPr>
        <w:t>Summary Table of Philemon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6057"/>
      </w:tblGrid>
      <w:tr w:rsidR="00C12A54" w14:paraId="2F68D965" w14:textId="77777777">
        <w:trPr>
          <w:tblHeader/>
          <w:tblCellSpacing w:w="15" w:type="dxa"/>
        </w:trPr>
        <w:tc>
          <w:tcPr>
            <w:tcW w:w="0" w:type="auto"/>
            <w:vAlign w:val="center"/>
          </w:tcPr>
          <w:p w14:paraId="2B5D2313" w14:textId="77777777" w:rsidR="00C12A54" w:rsidRDefault="008F6C8A">
            <w:pPr>
              <w:jc w:val="center"/>
              <w:rPr>
                <w:b/>
                <w:bCs/>
              </w:rPr>
            </w:pPr>
            <w:r>
              <w:rPr>
                <w:b/>
                <w:bCs/>
              </w:rPr>
              <w:t>Focus</w:t>
            </w:r>
          </w:p>
        </w:tc>
        <w:tc>
          <w:tcPr>
            <w:tcW w:w="0" w:type="auto"/>
            <w:vAlign w:val="center"/>
          </w:tcPr>
          <w:p w14:paraId="2F176420" w14:textId="77777777" w:rsidR="00C12A54" w:rsidRDefault="008F6C8A">
            <w:pPr>
              <w:jc w:val="center"/>
              <w:rPr>
                <w:b/>
                <w:bCs/>
              </w:rPr>
            </w:pPr>
            <w:r>
              <w:rPr>
                <w:b/>
                <w:bCs/>
              </w:rPr>
              <w:t>Key Insight</w:t>
            </w:r>
          </w:p>
        </w:tc>
      </w:tr>
      <w:tr w:rsidR="00C12A54" w14:paraId="739DFC23" w14:textId="77777777">
        <w:trPr>
          <w:tblCellSpacing w:w="15" w:type="dxa"/>
        </w:trPr>
        <w:tc>
          <w:tcPr>
            <w:tcW w:w="0" w:type="auto"/>
            <w:vAlign w:val="center"/>
          </w:tcPr>
          <w:p w14:paraId="6468D340" w14:textId="77777777" w:rsidR="00C12A54" w:rsidRDefault="008F6C8A">
            <w:r>
              <w:t>Onesimus’ reconciliation</w:t>
            </w:r>
          </w:p>
        </w:tc>
        <w:tc>
          <w:tcPr>
            <w:tcW w:w="0" w:type="auto"/>
            <w:vAlign w:val="center"/>
          </w:tcPr>
          <w:p w14:paraId="247D3D1B" w14:textId="77777777" w:rsidR="00C12A54" w:rsidRDefault="008F6C8A">
            <w:r>
              <w:t>Christ transforms relationships; forgiveness restores fellowship</w:t>
            </w:r>
          </w:p>
        </w:tc>
      </w:tr>
      <w:tr w:rsidR="00C12A54" w14:paraId="3FE8B2A1" w14:textId="77777777">
        <w:trPr>
          <w:tblCellSpacing w:w="15" w:type="dxa"/>
        </w:trPr>
        <w:tc>
          <w:tcPr>
            <w:tcW w:w="0" w:type="auto"/>
            <w:vAlign w:val="center"/>
          </w:tcPr>
          <w:p w14:paraId="0EDEC7EC" w14:textId="77777777" w:rsidR="00C12A54" w:rsidRDefault="008F6C8A">
            <w:r>
              <w:t>Christian fellowship</w:t>
            </w:r>
          </w:p>
        </w:tc>
        <w:tc>
          <w:tcPr>
            <w:tcW w:w="0" w:type="auto"/>
            <w:vAlign w:val="center"/>
          </w:tcPr>
          <w:p w14:paraId="13A8704B" w14:textId="77777777" w:rsidR="00C12A54" w:rsidRDefault="008F6C8A">
            <w:r>
              <w:t>Love, grace, and voluntary obedience guide believers in action</w:t>
            </w:r>
          </w:p>
        </w:tc>
      </w:tr>
    </w:tbl>
    <w:p w14:paraId="5D19ABF8" w14:textId="77777777" w:rsidR="00C12A54" w:rsidRDefault="00000000">
      <w:r>
        <w:pict w14:anchorId="233E49A0">
          <v:rect id="_x0000_i1211" style="width:0;height:1.5pt" o:hralign="center" o:hrstd="t" o:hr="t" fillcolor="#a0a0a0" stroked="f"/>
        </w:pict>
      </w:r>
    </w:p>
    <w:p w14:paraId="3CE72EFF" w14:textId="77777777" w:rsidR="00C12A54" w:rsidRDefault="008F6C8A">
      <w:pPr>
        <w:pStyle w:val="Heading3"/>
      </w:pPr>
      <w:r>
        <w:rPr>
          <w:rStyle w:val="Strong"/>
          <w:b/>
          <w:bCs/>
        </w:rPr>
        <w:t>Overall Message of Colossians and Philemon</w:t>
      </w:r>
    </w:p>
    <w:p w14:paraId="0C02C7AE" w14:textId="77777777" w:rsidR="00C12A54" w:rsidRDefault="008F6C8A" w:rsidP="00C83030">
      <w:pPr>
        <w:pStyle w:val="NormalWeb"/>
        <w:numPr>
          <w:ilvl w:val="0"/>
          <w:numId w:val="275"/>
        </w:numPr>
      </w:pPr>
      <w:r>
        <w:rPr>
          <w:rStyle w:val="Strong"/>
        </w:rPr>
        <w:t>Christ is supreme</w:t>
      </w:r>
      <w:r>
        <w:t>—He is the foundation of faith, spiritual completeness, and moral living.</w:t>
      </w:r>
    </w:p>
    <w:p w14:paraId="61B305EC" w14:textId="77777777" w:rsidR="00C12A54" w:rsidRDefault="008F6C8A" w:rsidP="00C83030">
      <w:pPr>
        <w:pStyle w:val="NormalWeb"/>
        <w:numPr>
          <w:ilvl w:val="0"/>
          <w:numId w:val="275"/>
        </w:numPr>
      </w:pPr>
      <w:r>
        <w:rPr>
          <w:rStyle w:val="Strong"/>
        </w:rPr>
        <w:t>New life in Christ</w:t>
      </w:r>
      <w:r>
        <w:t xml:space="preserve"> manifests in love, humility, forgiveness, and unity.</w:t>
      </w:r>
    </w:p>
    <w:p w14:paraId="2BF712EA" w14:textId="77777777" w:rsidR="00C12A54" w:rsidRDefault="008F6C8A" w:rsidP="00C83030">
      <w:pPr>
        <w:pStyle w:val="NormalWeb"/>
        <w:numPr>
          <w:ilvl w:val="0"/>
          <w:numId w:val="275"/>
        </w:numPr>
      </w:pPr>
      <w:r>
        <w:rPr>
          <w:rStyle w:val="Strong"/>
        </w:rPr>
        <w:t>Faith transforms relationships</w:t>
      </w:r>
      <w:r>
        <w:t>, breaking social barriers and encouraging reconciliation.</w:t>
      </w:r>
    </w:p>
    <w:p w14:paraId="409D6F3A" w14:textId="77777777" w:rsidR="00C12A54" w:rsidRDefault="008F6C8A" w:rsidP="00C83030">
      <w:pPr>
        <w:pStyle w:val="NormalWeb"/>
        <w:numPr>
          <w:ilvl w:val="0"/>
          <w:numId w:val="275"/>
        </w:numPr>
      </w:pPr>
      <w:r>
        <w:rPr>
          <w:rStyle w:val="Strong"/>
        </w:rPr>
        <w:t>Prayer, wisdom, and integrity</w:t>
      </w:r>
      <w:r>
        <w:t xml:space="preserve"> are essential in daily Christian conduct.</w:t>
      </w:r>
    </w:p>
    <w:p w14:paraId="72C0E433" w14:textId="77777777" w:rsidR="00C12A54" w:rsidRDefault="008F6C8A">
      <w:r>
        <w:t>_________________________________________________________________________________________________________</w:t>
      </w:r>
    </w:p>
    <w:p w14:paraId="6CFF7A73" w14:textId="77777777" w:rsidR="00C12A54" w:rsidRDefault="008F6C8A">
      <w:r>
        <w:lastRenderedPageBreak/>
        <w:t>25. Pastoral Epistles — Week 12 (Due by: 22 September)</w:t>
      </w:r>
    </w:p>
    <w:p w14:paraId="20098CC8" w14:textId="77777777" w:rsidR="00C12A54" w:rsidRDefault="008F6C8A">
      <w:r>
        <w:t>☐ Completed</w:t>
      </w:r>
    </w:p>
    <w:p w14:paraId="296AAA00" w14:textId="77777777" w:rsidR="00C12A54" w:rsidRDefault="008F6C8A">
      <w:r>
        <w:t>Comments:</w:t>
      </w:r>
    </w:p>
    <w:p w14:paraId="7C089791" w14:textId="77777777" w:rsidR="00C12A54" w:rsidRDefault="008F6C8A">
      <w:pPr>
        <w:pStyle w:val="Heading2"/>
      </w:pPr>
      <w:r>
        <w:rPr>
          <w:rStyle w:val="Strong"/>
          <w:b/>
          <w:bCs/>
        </w:rPr>
        <w:t>Commentary on the Pastoral Epistles</w:t>
      </w:r>
    </w:p>
    <w:p w14:paraId="70AB8025" w14:textId="77777777" w:rsidR="00C12A54" w:rsidRDefault="008F6C8A">
      <w:pPr>
        <w:pStyle w:val="NormalWeb"/>
      </w:pPr>
      <w:r>
        <w:t xml:space="preserve">The Pastoral Epistles are letters from Paul to </w:t>
      </w:r>
      <w:r>
        <w:rPr>
          <w:rStyle w:val="Strong"/>
        </w:rPr>
        <w:t>Timothy and Titus</w:t>
      </w:r>
      <w:r>
        <w:t xml:space="preserve">, providing guidance on </w:t>
      </w:r>
      <w:r>
        <w:rPr>
          <w:rStyle w:val="Strong"/>
        </w:rPr>
        <w:t>leadership, doctrine, godly living, and pastoral responsibilities</w:t>
      </w:r>
      <w:r>
        <w:t>.</w:t>
      </w:r>
    </w:p>
    <w:p w14:paraId="7E600FFC" w14:textId="77777777" w:rsidR="00C12A54" w:rsidRDefault="00000000">
      <w:r>
        <w:pict w14:anchorId="44D08452">
          <v:rect id="_x0000_i1212" style="width:0;height:1.5pt" o:hralign="center" o:hrstd="t" o:hr="t" fillcolor="#a0a0a0" stroked="f"/>
        </w:pict>
      </w:r>
    </w:p>
    <w:p w14:paraId="46524330" w14:textId="77777777" w:rsidR="00C12A54" w:rsidRDefault="008F6C8A">
      <w:pPr>
        <w:pStyle w:val="Heading3"/>
      </w:pPr>
      <w:r>
        <w:rPr>
          <w:rStyle w:val="Strong"/>
          <w:b/>
          <w:bCs/>
        </w:rPr>
        <w:t>1. 1 Timothy — Leadership and Sound Doctrine</w:t>
      </w:r>
    </w:p>
    <w:p w14:paraId="5CE86007" w14:textId="77777777" w:rsidR="00C12A54" w:rsidRDefault="008F6C8A" w:rsidP="00C83030">
      <w:pPr>
        <w:pStyle w:val="NormalWeb"/>
        <w:numPr>
          <w:ilvl w:val="0"/>
          <w:numId w:val="276"/>
        </w:numPr>
      </w:pPr>
      <w:r>
        <w:rPr>
          <w:rStyle w:val="Strong"/>
        </w:rPr>
        <w:t>Purpose:</w:t>
      </w:r>
      <w:r>
        <w:t xml:space="preserve"> Guide Timothy in leading the church at Ephesus.</w:t>
      </w:r>
    </w:p>
    <w:p w14:paraId="59B8D358" w14:textId="77777777" w:rsidR="00C12A54" w:rsidRDefault="008F6C8A" w:rsidP="00C83030">
      <w:pPr>
        <w:pStyle w:val="NormalWeb"/>
        <w:numPr>
          <w:ilvl w:val="0"/>
          <w:numId w:val="276"/>
        </w:numPr>
      </w:pPr>
      <w:r>
        <w:rPr>
          <w:rStyle w:val="Strong"/>
        </w:rPr>
        <w:t>Key Themes:</w:t>
      </w:r>
    </w:p>
    <w:p w14:paraId="2290B8E7" w14:textId="77777777" w:rsidR="00C12A54" w:rsidRDefault="008F6C8A" w:rsidP="00C83030">
      <w:pPr>
        <w:pStyle w:val="NormalWeb"/>
        <w:numPr>
          <w:ilvl w:val="1"/>
          <w:numId w:val="276"/>
        </w:numPr>
      </w:pPr>
      <w:r>
        <w:rPr>
          <w:rStyle w:val="Strong"/>
        </w:rPr>
        <w:t>Sound teaching:</w:t>
      </w:r>
      <w:r>
        <w:t xml:space="preserve"> Combat false doctrines and myths (1:3–11).</w:t>
      </w:r>
    </w:p>
    <w:p w14:paraId="251238E8" w14:textId="77777777" w:rsidR="00C12A54" w:rsidRDefault="008F6C8A" w:rsidP="00C83030">
      <w:pPr>
        <w:pStyle w:val="NormalWeb"/>
        <w:numPr>
          <w:ilvl w:val="1"/>
          <w:numId w:val="276"/>
        </w:numPr>
      </w:pPr>
      <w:r>
        <w:rPr>
          <w:rStyle w:val="Strong"/>
        </w:rPr>
        <w:t>Church leadership:</w:t>
      </w:r>
      <w:r>
        <w:t xml:space="preserve"> Qualifications for elders and deacons (3:1–13).</w:t>
      </w:r>
    </w:p>
    <w:p w14:paraId="471DDE98" w14:textId="77777777" w:rsidR="00C12A54" w:rsidRDefault="008F6C8A" w:rsidP="00C83030">
      <w:pPr>
        <w:pStyle w:val="NormalWeb"/>
        <w:numPr>
          <w:ilvl w:val="1"/>
          <w:numId w:val="276"/>
        </w:numPr>
      </w:pPr>
      <w:r>
        <w:rPr>
          <w:rStyle w:val="Strong"/>
        </w:rPr>
        <w:t>Godliness and prayer:</w:t>
      </w:r>
      <w:r>
        <w:t xml:space="preserve"> Instructions on worship, conduct, and respect in the community (2:1–15).</w:t>
      </w:r>
    </w:p>
    <w:p w14:paraId="5FF13D8A" w14:textId="77777777" w:rsidR="00C12A54" w:rsidRDefault="008F6C8A" w:rsidP="00C83030">
      <w:pPr>
        <w:pStyle w:val="NormalWeb"/>
        <w:numPr>
          <w:ilvl w:val="0"/>
          <w:numId w:val="276"/>
        </w:numPr>
      </w:pPr>
      <w:r>
        <w:rPr>
          <w:rStyle w:val="Strong"/>
        </w:rPr>
        <w:t>Key Insight:</w:t>
      </w:r>
      <w:r>
        <w:t xml:space="preserve"> Church leaders must exemplify godliness, integrity, and knowledge of Scripture; sound doctrine safeguards the church.</w:t>
      </w:r>
    </w:p>
    <w:p w14:paraId="44D2CC8C" w14:textId="77777777" w:rsidR="00C12A54" w:rsidRDefault="00000000">
      <w:r>
        <w:pict w14:anchorId="2AF670AE">
          <v:rect id="_x0000_i1213" style="width:0;height:1.5pt" o:hralign="center" o:hrstd="t" o:hr="t" fillcolor="#a0a0a0" stroked="f"/>
        </w:pict>
      </w:r>
    </w:p>
    <w:p w14:paraId="65FDE289" w14:textId="77777777" w:rsidR="00C12A54" w:rsidRDefault="008F6C8A">
      <w:pPr>
        <w:pStyle w:val="Heading3"/>
      </w:pPr>
      <w:r>
        <w:rPr>
          <w:rStyle w:val="Strong"/>
          <w:b/>
          <w:bCs/>
        </w:rPr>
        <w:t>2. 2 Timothy — Perseverance and Faithfulness</w:t>
      </w:r>
    </w:p>
    <w:p w14:paraId="57E88D24" w14:textId="77777777" w:rsidR="00C12A54" w:rsidRDefault="008F6C8A" w:rsidP="00C83030">
      <w:pPr>
        <w:pStyle w:val="NormalWeb"/>
        <w:numPr>
          <w:ilvl w:val="0"/>
          <w:numId w:val="277"/>
        </w:numPr>
      </w:pPr>
      <w:r>
        <w:rPr>
          <w:rStyle w:val="Strong"/>
        </w:rPr>
        <w:t>Purpose:</w:t>
      </w:r>
      <w:r>
        <w:t xml:space="preserve"> Encourage Timothy to endure ministry challenges; likely Paul’s last letter.</w:t>
      </w:r>
    </w:p>
    <w:p w14:paraId="0F7B8316" w14:textId="77777777" w:rsidR="00C12A54" w:rsidRDefault="008F6C8A" w:rsidP="00C83030">
      <w:pPr>
        <w:pStyle w:val="NormalWeb"/>
        <w:numPr>
          <w:ilvl w:val="0"/>
          <w:numId w:val="277"/>
        </w:numPr>
      </w:pPr>
      <w:r>
        <w:rPr>
          <w:rStyle w:val="Strong"/>
        </w:rPr>
        <w:t>Key Themes:</w:t>
      </w:r>
    </w:p>
    <w:p w14:paraId="106090C7" w14:textId="77777777" w:rsidR="00C12A54" w:rsidRDefault="008F6C8A" w:rsidP="00C83030">
      <w:pPr>
        <w:pStyle w:val="NormalWeb"/>
        <w:numPr>
          <w:ilvl w:val="1"/>
          <w:numId w:val="277"/>
        </w:numPr>
      </w:pPr>
      <w:r>
        <w:rPr>
          <w:rStyle w:val="Strong"/>
        </w:rPr>
        <w:t>Faithful preaching:</w:t>
      </w:r>
      <w:r>
        <w:t xml:space="preserve"> Continue proclaiming the Word boldly despite persecution (4:1–5).</w:t>
      </w:r>
    </w:p>
    <w:p w14:paraId="639ED518" w14:textId="77777777" w:rsidR="00C12A54" w:rsidRDefault="008F6C8A" w:rsidP="00C83030">
      <w:pPr>
        <w:pStyle w:val="NormalWeb"/>
        <w:numPr>
          <w:ilvl w:val="1"/>
          <w:numId w:val="277"/>
        </w:numPr>
      </w:pPr>
      <w:r>
        <w:rPr>
          <w:rStyle w:val="Strong"/>
        </w:rPr>
        <w:t>Perseverance under trials:</w:t>
      </w:r>
      <w:r>
        <w:t xml:space="preserve"> Endure suffering with hope in Christ (3:10–17).</w:t>
      </w:r>
    </w:p>
    <w:p w14:paraId="5F61D967" w14:textId="77777777" w:rsidR="00C12A54" w:rsidRDefault="008F6C8A" w:rsidP="00C83030">
      <w:pPr>
        <w:pStyle w:val="NormalWeb"/>
        <w:numPr>
          <w:ilvl w:val="1"/>
          <w:numId w:val="277"/>
        </w:numPr>
      </w:pPr>
      <w:r>
        <w:rPr>
          <w:rStyle w:val="Strong"/>
        </w:rPr>
        <w:t>Scripture as the foundation:</w:t>
      </w:r>
      <w:r>
        <w:t xml:space="preserve"> All Scripture equips believers for teaching, rebuking, and training in righteousness.</w:t>
      </w:r>
    </w:p>
    <w:p w14:paraId="47DE1C89" w14:textId="77777777" w:rsidR="00C12A54" w:rsidRDefault="008F6C8A" w:rsidP="00C83030">
      <w:pPr>
        <w:pStyle w:val="NormalWeb"/>
        <w:numPr>
          <w:ilvl w:val="0"/>
          <w:numId w:val="277"/>
        </w:numPr>
      </w:pPr>
      <w:r>
        <w:rPr>
          <w:rStyle w:val="Strong"/>
        </w:rPr>
        <w:t>Key Insight:</w:t>
      </w:r>
      <w:r>
        <w:t xml:space="preserve"> Leadership requires courage, perseverance, and reliance on God’s Word; faithfulness lasts beyond personal hardship.</w:t>
      </w:r>
    </w:p>
    <w:p w14:paraId="2EF97EA0" w14:textId="77777777" w:rsidR="00C12A54" w:rsidRDefault="00000000">
      <w:r>
        <w:pict w14:anchorId="137CF9CB">
          <v:rect id="_x0000_i1214" style="width:0;height:1.5pt" o:hralign="center" o:hrstd="t" o:hr="t" fillcolor="#a0a0a0" stroked="f"/>
        </w:pict>
      </w:r>
    </w:p>
    <w:p w14:paraId="347B8536" w14:textId="77777777" w:rsidR="00C12A54" w:rsidRDefault="008F6C8A">
      <w:pPr>
        <w:pStyle w:val="Heading3"/>
      </w:pPr>
      <w:r>
        <w:rPr>
          <w:rStyle w:val="Strong"/>
          <w:b/>
          <w:bCs/>
        </w:rPr>
        <w:t>3. Titus — Church Order and Godly Living</w:t>
      </w:r>
    </w:p>
    <w:p w14:paraId="01B22E3B" w14:textId="77777777" w:rsidR="00C12A54" w:rsidRDefault="008F6C8A" w:rsidP="00C83030">
      <w:pPr>
        <w:pStyle w:val="NormalWeb"/>
        <w:numPr>
          <w:ilvl w:val="0"/>
          <w:numId w:val="278"/>
        </w:numPr>
      </w:pPr>
      <w:r>
        <w:rPr>
          <w:rStyle w:val="Strong"/>
        </w:rPr>
        <w:t>Purpose:</w:t>
      </w:r>
      <w:r>
        <w:t xml:space="preserve"> Instruct Titus on organizing churches in Crete and teaching sound doctrine.</w:t>
      </w:r>
    </w:p>
    <w:p w14:paraId="2BA43718" w14:textId="77777777" w:rsidR="00C12A54" w:rsidRDefault="008F6C8A" w:rsidP="00C83030">
      <w:pPr>
        <w:pStyle w:val="NormalWeb"/>
        <w:numPr>
          <w:ilvl w:val="0"/>
          <w:numId w:val="278"/>
        </w:numPr>
      </w:pPr>
      <w:r>
        <w:rPr>
          <w:rStyle w:val="Strong"/>
        </w:rPr>
        <w:t>Key Themes:</w:t>
      </w:r>
    </w:p>
    <w:p w14:paraId="55E26D42" w14:textId="77777777" w:rsidR="00C12A54" w:rsidRDefault="008F6C8A" w:rsidP="00C83030">
      <w:pPr>
        <w:pStyle w:val="NormalWeb"/>
        <w:numPr>
          <w:ilvl w:val="1"/>
          <w:numId w:val="278"/>
        </w:numPr>
      </w:pPr>
      <w:r>
        <w:rPr>
          <w:rStyle w:val="Strong"/>
        </w:rPr>
        <w:lastRenderedPageBreak/>
        <w:t>Leadership qualifications:</w:t>
      </w:r>
      <w:r>
        <w:t xml:space="preserve"> Elders must be blameless and uphold the truth (1:5–9).</w:t>
      </w:r>
    </w:p>
    <w:p w14:paraId="6A867024" w14:textId="77777777" w:rsidR="00C12A54" w:rsidRDefault="008F6C8A" w:rsidP="00C83030">
      <w:pPr>
        <w:pStyle w:val="NormalWeb"/>
        <w:numPr>
          <w:ilvl w:val="1"/>
          <w:numId w:val="278"/>
        </w:numPr>
      </w:pPr>
      <w:r>
        <w:rPr>
          <w:rStyle w:val="Strong"/>
        </w:rPr>
        <w:t>Sound teaching:</w:t>
      </w:r>
      <w:r>
        <w:t xml:space="preserve"> Rebuke false teachers and promote healthy doctrine (1:10–16).</w:t>
      </w:r>
    </w:p>
    <w:p w14:paraId="4288F5E3" w14:textId="77777777" w:rsidR="00C12A54" w:rsidRDefault="008F6C8A" w:rsidP="00C83030">
      <w:pPr>
        <w:pStyle w:val="NormalWeb"/>
        <w:numPr>
          <w:ilvl w:val="1"/>
          <w:numId w:val="278"/>
        </w:numPr>
      </w:pPr>
      <w:r>
        <w:rPr>
          <w:rStyle w:val="Strong"/>
        </w:rPr>
        <w:t>Godly living:</w:t>
      </w:r>
      <w:r>
        <w:t xml:space="preserve"> Teach believers to live upright, respectful, and loving lives, reflecting salvation (2:1–15).</w:t>
      </w:r>
    </w:p>
    <w:p w14:paraId="1B4DD305" w14:textId="77777777" w:rsidR="00C12A54" w:rsidRDefault="008F6C8A" w:rsidP="00C83030">
      <w:pPr>
        <w:pStyle w:val="NormalWeb"/>
        <w:numPr>
          <w:ilvl w:val="0"/>
          <w:numId w:val="278"/>
        </w:numPr>
      </w:pPr>
      <w:r>
        <w:rPr>
          <w:rStyle w:val="Strong"/>
        </w:rPr>
        <w:t>Key Insight:</w:t>
      </w:r>
      <w:r>
        <w:t xml:space="preserve"> Church structure, doctrinal integrity, and moral conduct go hand-in-hand in reflecting the Gospel.</w:t>
      </w:r>
    </w:p>
    <w:p w14:paraId="13A51A38" w14:textId="77777777" w:rsidR="00C12A54" w:rsidRDefault="00000000">
      <w:r>
        <w:pict w14:anchorId="0DDEFE27">
          <v:rect id="_x0000_i1215" style="width:0;height:1.5pt" o:hralign="center" o:hrstd="t" o:hr="t" fillcolor="#a0a0a0" stroked="f"/>
        </w:pict>
      </w:r>
    </w:p>
    <w:p w14:paraId="3FEBA10C" w14:textId="77777777" w:rsidR="00C12A54" w:rsidRDefault="008F6C8A">
      <w:pPr>
        <w:pStyle w:val="Heading3"/>
      </w:pPr>
      <w:r>
        <w:rPr>
          <w:rStyle w:val="Strong"/>
          <w:b/>
          <w:bCs/>
        </w:rPr>
        <w:t>Summary Table of the Pastoral Epistles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2473"/>
        <w:gridCol w:w="5159"/>
      </w:tblGrid>
      <w:tr w:rsidR="00C12A54" w14:paraId="6E181D88" w14:textId="77777777">
        <w:trPr>
          <w:tblHeader/>
          <w:tblCellSpacing w:w="15" w:type="dxa"/>
        </w:trPr>
        <w:tc>
          <w:tcPr>
            <w:tcW w:w="0" w:type="auto"/>
            <w:vAlign w:val="center"/>
          </w:tcPr>
          <w:p w14:paraId="4D8E26DF" w14:textId="77777777" w:rsidR="00C12A54" w:rsidRDefault="008F6C8A">
            <w:pPr>
              <w:jc w:val="center"/>
              <w:rPr>
                <w:b/>
                <w:bCs/>
              </w:rPr>
            </w:pPr>
            <w:r>
              <w:rPr>
                <w:b/>
                <w:bCs/>
              </w:rPr>
              <w:t>Epistle</w:t>
            </w:r>
          </w:p>
        </w:tc>
        <w:tc>
          <w:tcPr>
            <w:tcW w:w="0" w:type="auto"/>
            <w:vAlign w:val="center"/>
          </w:tcPr>
          <w:p w14:paraId="617606DC" w14:textId="77777777" w:rsidR="00C12A54" w:rsidRDefault="008F6C8A">
            <w:pPr>
              <w:jc w:val="center"/>
              <w:rPr>
                <w:b/>
                <w:bCs/>
              </w:rPr>
            </w:pPr>
            <w:r>
              <w:rPr>
                <w:b/>
                <w:bCs/>
              </w:rPr>
              <w:t>Focus</w:t>
            </w:r>
          </w:p>
        </w:tc>
        <w:tc>
          <w:tcPr>
            <w:tcW w:w="0" w:type="auto"/>
            <w:vAlign w:val="center"/>
          </w:tcPr>
          <w:p w14:paraId="07F21B90" w14:textId="77777777" w:rsidR="00C12A54" w:rsidRDefault="008F6C8A">
            <w:pPr>
              <w:jc w:val="center"/>
              <w:rPr>
                <w:b/>
                <w:bCs/>
              </w:rPr>
            </w:pPr>
            <w:r>
              <w:rPr>
                <w:b/>
                <w:bCs/>
              </w:rPr>
              <w:t>Key Insight</w:t>
            </w:r>
          </w:p>
        </w:tc>
      </w:tr>
      <w:tr w:rsidR="00C12A54" w14:paraId="35F5E6D3" w14:textId="77777777">
        <w:trPr>
          <w:tblCellSpacing w:w="15" w:type="dxa"/>
        </w:trPr>
        <w:tc>
          <w:tcPr>
            <w:tcW w:w="0" w:type="auto"/>
            <w:vAlign w:val="center"/>
          </w:tcPr>
          <w:p w14:paraId="2E31C96B" w14:textId="77777777" w:rsidR="00C12A54" w:rsidRDefault="008F6C8A">
            <w:r>
              <w:t>1 Timothy</w:t>
            </w:r>
          </w:p>
        </w:tc>
        <w:tc>
          <w:tcPr>
            <w:tcW w:w="0" w:type="auto"/>
            <w:vAlign w:val="center"/>
          </w:tcPr>
          <w:p w14:paraId="4708CDA3" w14:textId="77777777" w:rsidR="00C12A54" w:rsidRDefault="008F6C8A">
            <w:r>
              <w:t>Leadership &amp; sound doctrine</w:t>
            </w:r>
          </w:p>
        </w:tc>
        <w:tc>
          <w:tcPr>
            <w:tcW w:w="0" w:type="auto"/>
            <w:vAlign w:val="center"/>
          </w:tcPr>
          <w:p w14:paraId="37C5AFCC" w14:textId="77777777" w:rsidR="00C12A54" w:rsidRDefault="008F6C8A">
            <w:r>
              <w:t>Godly leaders and truth protect the church</w:t>
            </w:r>
          </w:p>
        </w:tc>
      </w:tr>
      <w:tr w:rsidR="00C12A54" w14:paraId="714E5344" w14:textId="77777777">
        <w:trPr>
          <w:tblCellSpacing w:w="15" w:type="dxa"/>
        </w:trPr>
        <w:tc>
          <w:tcPr>
            <w:tcW w:w="0" w:type="auto"/>
            <w:vAlign w:val="center"/>
          </w:tcPr>
          <w:p w14:paraId="35A4EB98" w14:textId="77777777" w:rsidR="00C12A54" w:rsidRDefault="008F6C8A">
            <w:r>
              <w:t>2 Timothy</w:t>
            </w:r>
          </w:p>
        </w:tc>
        <w:tc>
          <w:tcPr>
            <w:tcW w:w="0" w:type="auto"/>
            <w:vAlign w:val="center"/>
          </w:tcPr>
          <w:p w14:paraId="12EEEFE0" w14:textId="77777777" w:rsidR="00C12A54" w:rsidRDefault="008F6C8A">
            <w:r>
              <w:t>Perseverance &amp; faithfulness</w:t>
            </w:r>
          </w:p>
        </w:tc>
        <w:tc>
          <w:tcPr>
            <w:tcW w:w="0" w:type="auto"/>
            <w:vAlign w:val="center"/>
          </w:tcPr>
          <w:p w14:paraId="73752D0D" w14:textId="77777777" w:rsidR="00C12A54" w:rsidRDefault="008F6C8A">
            <w:r>
              <w:t>Endure trials; preach faithfully; rely on Scripture</w:t>
            </w:r>
          </w:p>
        </w:tc>
      </w:tr>
      <w:tr w:rsidR="00C12A54" w14:paraId="4911D271" w14:textId="77777777">
        <w:trPr>
          <w:tblCellSpacing w:w="15" w:type="dxa"/>
        </w:trPr>
        <w:tc>
          <w:tcPr>
            <w:tcW w:w="0" w:type="auto"/>
            <w:vAlign w:val="center"/>
          </w:tcPr>
          <w:p w14:paraId="64DD482B" w14:textId="77777777" w:rsidR="00C12A54" w:rsidRDefault="008F6C8A">
            <w:r>
              <w:t>Titus</w:t>
            </w:r>
          </w:p>
        </w:tc>
        <w:tc>
          <w:tcPr>
            <w:tcW w:w="0" w:type="auto"/>
            <w:vAlign w:val="center"/>
          </w:tcPr>
          <w:p w14:paraId="18268C30" w14:textId="77777777" w:rsidR="00C12A54" w:rsidRDefault="008F6C8A">
            <w:r>
              <w:t>Church order &amp; godly living</w:t>
            </w:r>
          </w:p>
        </w:tc>
        <w:tc>
          <w:tcPr>
            <w:tcW w:w="0" w:type="auto"/>
            <w:vAlign w:val="center"/>
          </w:tcPr>
          <w:p w14:paraId="19DCDCDD" w14:textId="77777777" w:rsidR="00C12A54" w:rsidRDefault="008F6C8A">
            <w:r>
              <w:t>Leadership, doctrine, and conduct reflect Christ in the community</w:t>
            </w:r>
          </w:p>
        </w:tc>
      </w:tr>
    </w:tbl>
    <w:p w14:paraId="4BC30FD1" w14:textId="77777777" w:rsidR="00C12A54" w:rsidRDefault="00000000">
      <w:r>
        <w:pict w14:anchorId="38C82B35">
          <v:rect id="_x0000_i1216" style="width:0;height:1.5pt" o:hralign="center" o:hrstd="t" o:hr="t" fillcolor="#a0a0a0" stroked="f"/>
        </w:pict>
      </w:r>
    </w:p>
    <w:p w14:paraId="1542ABCE" w14:textId="77777777" w:rsidR="00C12A54" w:rsidRDefault="008F6C8A">
      <w:pPr>
        <w:pStyle w:val="Heading3"/>
      </w:pPr>
      <w:r>
        <w:rPr>
          <w:rStyle w:val="Strong"/>
          <w:b/>
          <w:bCs/>
        </w:rPr>
        <w:t>Overall Message of the Pastoral Epistles</w:t>
      </w:r>
    </w:p>
    <w:p w14:paraId="39C5C05F" w14:textId="77777777" w:rsidR="00C12A54" w:rsidRDefault="008F6C8A" w:rsidP="00C83030">
      <w:pPr>
        <w:pStyle w:val="NormalWeb"/>
        <w:numPr>
          <w:ilvl w:val="0"/>
          <w:numId w:val="279"/>
        </w:numPr>
      </w:pPr>
      <w:r>
        <w:rPr>
          <w:rStyle w:val="Strong"/>
        </w:rPr>
        <w:t>Sound teaching and doctrine</w:t>
      </w:r>
      <w:r>
        <w:t xml:space="preserve"> are essential to a healthy church.</w:t>
      </w:r>
    </w:p>
    <w:p w14:paraId="7271E1BD" w14:textId="77777777" w:rsidR="00C12A54" w:rsidRDefault="008F6C8A" w:rsidP="00C83030">
      <w:pPr>
        <w:pStyle w:val="NormalWeb"/>
        <w:numPr>
          <w:ilvl w:val="0"/>
          <w:numId w:val="279"/>
        </w:numPr>
      </w:pPr>
      <w:r>
        <w:rPr>
          <w:rStyle w:val="Strong"/>
        </w:rPr>
        <w:t>Church leaders</w:t>
      </w:r>
      <w:r>
        <w:t xml:space="preserve"> must demonstrate integrity, godliness, and pastoral care.</w:t>
      </w:r>
    </w:p>
    <w:p w14:paraId="15EDF8B6" w14:textId="77777777" w:rsidR="00C12A54" w:rsidRDefault="008F6C8A" w:rsidP="00C83030">
      <w:pPr>
        <w:pStyle w:val="NormalWeb"/>
        <w:numPr>
          <w:ilvl w:val="0"/>
          <w:numId w:val="279"/>
        </w:numPr>
      </w:pPr>
      <w:r>
        <w:rPr>
          <w:rStyle w:val="Strong"/>
        </w:rPr>
        <w:t>Faithful perseverance</w:t>
      </w:r>
      <w:r>
        <w:t xml:space="preserve"> in ministry ensures the Gospel is upheld despite opposition.</w:t>
      </w:r>
    </w:p>
    <w:p w14:paraId="656B2B11" w14:textId="77777777" w:rsidR="00C12A54" w:rsidRDefault="008F6C8A" w:rsidP="00C83030">
      <w:pPr>
        <w:pStyle w:val="NormalWeb"/>
        <w:numPr>
          <w:ilvl w:val="0"/>
          <w:numId w:val="279"/>
        </w:numPr>
      </w:pPr>
      <w:r>
        <w:rPr>
          <w:rStyle w:val="Strong"/>
        </w:rPr>
        <w:t>Christlike conduct</w:t>
      </w:r>
      <w:r>
        <w:t xml:space="preserve"> among believers strengthens the church and glorifies God.</w:t>
      </w:r>
    </w:p>
    <w:p w14:paraId="5B6019EB" w14:textId="77777777" w:rsidR="00C12A54" w:rsidRDefault="008F6C8A">
      <w:r>
        <w:t>______________________________________________________________________________________________________</w:t>
      </w:r>
    </w:p>
    <w:p w14:paraId="10CF380C" w14:textId="77777777" w:rsidR="00C12A54" w:rsidRDefault="008F6C8A">
      <w:r>
        <w:t>26. Hebrews — Week 13 (Due by: 29 September)</w:t>
      </w:r>
    </w:p>
    <w:p w14:paraId="78A5D882" w14:textId="77777777" w:rsidR="00C12A54" w:rsidRDefault="008F6C8A">
      <w:r>
        <w:t>☐ Completed</w:t>
      </w:r>
    </w:p>
    <w:p w14:paraId="0D6FDD41" w14:textId="77777777" w:rsidR="00C12A54" w:rsidRDefault="008F6C8A">
      <w:r>
        <w:t>Comments:</w:t>
      </w:r>
    </w:p>
    <w:p w14:paraId="1787BAFE" w14:textId="77777777" w:rsidR="00C12A54" w:rsidRDefault="008F6C8A">
      <w:pPr>
        <w:pStyle w:val="Heading2"/>
      </w:pPr>
      <w:r>
        <w:rPr>
          <w:rStyle w:val="Strong"/>
          <w:b/>
          <w:bCs/>
        </w:rPr>
        <w:t>Commentary on Hebrews</w:t>
      </w:r>
    </w:p>
    <w:p w14:paraId="4D1D547A" w14:textId="77777777" w:rsidR="00C12A54" w:rsidRDefault="008F6C8A">
      <w:pPr>
        <w:pStyle w:val="NormalWeb"/>
      </w:pPr>
      <w:r>
        <w:t xml:space="preserve">Hebrews is a </w:t>
      </w:r>
      <w:r>
        <w:rPr>
          <w:rStyle w:val="Strong"/>
        </w:rPr>
        <w:t>theological and exhortative letter</w:t>
      </w:r>
      <w:r>
        <w:t xml:space="preserve">, emphasizing the </w:t>
      </w:r>
      <w:r>
        <w:rPr>
          <w:rStyle w:val="Strong"/>
        </w:rPr>
        <w:t>supremacy of Christ</w:t>
      </w:r>
      <w:r>
        <w:t xml:space="preserve">, His priesthood, and the call to faithful living. Although the author is unknown, the </w:t>
      </w:r>
      <w:r>
        <w:lastRenderedPageBreak/>
        <w:t>audience is primarily Jewish Christians facing persecution and tempted to revert to Judaism.</w:t>
      </w:r>
    </w:p>
    <w:p w14:paraId="793E9A9E" w14:textId="77777777" w:rsidR="00C12A54" w:rsidRDefault="00000000">
      <w:r>
        <w:pict w14:anchorId="68E1442D">
          <v:rect id="_x0000_i1217" style="width:0;height:1.5pt" o:hralign="center" o:hrstd="t" o:hr="t" fillcolor="#a0a0a0" stroked="f"/>
        </w:pict>
      </w:r>
    </w:p>
    <w:p w14:paraId="71BE987B" w14:textId="77777777" w:rsidR="00C12A54" w:rsidRDefault="008F6C8A">
      <w:pPr>
        <w:pStyle w:val="Heading3"/>
      </w:pPr>
      <w:r>
        <w:rPr>
          <w:rStyle w:val="Strong"/>
          <w:b/>
          <w:bCs/>
        </w:rPr>
        <w:t>1. Hebrews 1–2 — Christ’s Supremacy and Humanity</w:t>
      </w:r>
    </w:p>
    <w:p w14:paraId="37EC94E7" w14:textId="77777777" w:rsidR="00C12A54" w:rsidRDefault="008F6C8A" w:rsidP="00C83030">
      <w:pPr>
        <w:pStyle w:val="NormalWeb"/>
        <w:numPr>
          <w:ilvl w:val="0"/>
          <w:numId w:val="280"/>
        </w:numPr>
      </w:pPr>
      <w:r>
        <w:t xml:space="preserve">Christ is </w:t>
      </w:r>
      <w:r>
        <w:rPr>
          <w:rStyle w:val="Strong"/>
        </w:rPr>
        <w:t>superior to angels</w:t>
      </w:r>
      <w:r>
        <w:t xml:space="preserve"> and fully divine.</w:t>
      </w:r>
    </w:p>
    <w:p w14:paraId="0A194341" w14:textId="77777777" w:rsidR="00C12A54" w:rsidRDefault="008F6C8A" w:rsidP="00C83030">
      <w:pPr>
        <w:pStyle w:val="NormalWeb"/>
        <w:numPr>
          <w:ilvl w:val="0"/>
          <w:numId w:val="280"/>
        </w:numPr>
      </w:pPr>
      <w:r>
        <w:t>He became human to redeem humanity and share in human experience.</w:t>
      </w:r>
    </w:p>
    <w:p w14:paraId="0635C638" w14:textId="77777777" w:rsidR="00C12A54" w:rsidRDefault="008F6C8A" w:rsidP="00C83030">
      <w:pPr>
        <w:pStyle w:val="NormalWeb"/>
        <w:numPr>
          <w:ilvl w:val="0"/>
          <w:numId w:val="280"/>
        </w:numPr>
      </w:pPr>
      <w:r>
        <w:rPr>
          <w:rStyle w:val="Strong"/>
        </w:rPr>
        <w:t>Key insight:</w:t>
      </w:r>
      <w:r>
        <w:t xml:space="preserve"> Jesus bridges God and humanity; His divinity and humanity make Him the perfect Savior.</w:t>
      </w:r>
    </w:p>
    <w:p w14:paraId="58020F42" w14:textId="77777777" w:rsidR="00C12A54" w:rsidRDefault="00000000">
      <w:r>
        <w:pict w14:anchorId="2BA385D9">
          <v:rect id="_x0000_i1218" style="width:0;height:1.5pt" o:hralign="center" o:hrstd="t" o:hr="t" fillcolor="#a0a0a0" stroked="f"/>
        </w:pict>
      </w:r>
    </w:p>
    <w:p w14:paraId="62104AAA" w14:textId="77777777" w:rsidR="00C12A54" w:rsidRDefault="008F6C8A">
      <w:pPr>
        <w:pStyle w:val="Heading3"/>
      </w:pPr>
      <w:r>
        <w:rPr>
          <w:rStyle w:val="Strong"/>
          <w:b/>
          <w:bCs/>
        </w:rPr>
        <w:t>2. Hebrews 3–4 — Warning Against Unbelief</w:t>
      </w:r>
    </w:p>
    <w:p w14:paraId="260D46FB" w14:textId="77777777" w:rsidR="00C12A54" w:rsidRDefault="008F6C8A" w:rsidP="00C83030">
      <w:pPr>
        <w:pStyle w:val="NormalWeb"/>
        <w:numPr>
          <w:ilvl w:val="0"/>
          <w:numId w:val="281"/>
        </w:numPr>
      </w:pPr>
      <w:r>
        <w:t xml:space="preserve">Compares Jesus to </w:t>
      </w:r>
      <w:r>
        <w:rPr>
          <w:rStyle w:val="Strong"/>
        </w:rPr>
        <w:t>Moses</w:t>
      </w:r>
      <w:r>
        <w:t>—faithful over God’s house.</w:t>
      </w:r>
    </w:p>
    <w:p w14:paraId="6668E240" w14:textId="77777777" w:rsidR="00C12A54" w:rsidRDefault="008F6C8A" w:rsidP="00C83030">
      <w:pPr>
        <w:pStyle w:val="NormalWeb"/>
        <w:numPr>
          <w:ilvl w:val="0"/>
          <w:numId w:val="281"/>
        </w:numPr>
      </w:pPr>
      <w:r>
        <w:t>Warns against unbelief and hard-heartedness.</w:t>
      </w:r>
    </w:p>
    <w:p w14:paraId="60BC8DA3" w14:textId="77777777" w:rsidR="00C12A54" w:rsidRDefault="008F6C8A" w:rsidP="00C83030">
      <w:pPr>
        <w:pStyle w:val="NormalWeb"/>
        <w:numPr>
          <w:ilvl w:val="0"/>
          <w:numId w:val="281"/>
        </w:numPr>
      </w:pPr>
      <w:r>
        <w:t>Emphasizes entering God’s rest through faith.</w:t>
      </w:r>
    </w:p>
    <w:p w14:paraId="3C927EA1" w14:textId="77777777" w:rsidR="00C12A54" w:rsidRDefault="008F6C8A" w:rsidP="00C83030">
      <w:pPr>
        <w:pStyle w:val="NormalWeb"/>
        <w:numPr>
          <w:ilvl w:val="0"/>
          <w:numId w:val="281"/>
        </w:numPr>
      </w:pPr>
      <w:r>
        <w:rPr>
          <w:rStyle w:val="Strong"/>
        </w:rPr>
        <w:t>Key insight:</w:t>
      </w:r>
      <w:r>
        <w:t xml:space="preserve"> Faith and perseverance, not lineage or works, grant access to God’s promises.</w:t>
      </w:r>
    </w:p>
    <w:p w14:paraId="5B10CD37" w14:textId="77777777" w:rsidR="00C12A54" w:rsidRDefault="00000000">
      <w:r>
        <w:pict w14:anchorId="5B058263">
          <v:rect id="_x0000_i1219" style="width:0;height:1.5pt" o:hralign="center" o:hrstd="t" o:hr="t" fillcolor="#a0a0a0" stroked="f"/>
        </w:pict>
      </w:r>
    </w:p>
    <w:p w14:paraId="2E9D91F2" w14:textId="77777777" w:rsidR="00C12A54" w:rsidRDefault="008F6C8A">
      <w:pPr>
        <w:pStyle w:val="Heading3"/>
      </w:pPr>
      <w:r>
        <w:rPr>
          <w:rStyle w:val="Strong"/>
          <w:b/>
          <w:bCs/>
        </w:rPr>
        <w:t>3. Hebrews 5–7 — Christ’s Priesthood</w:t>
      </w:r>
    </w:p>
    <w:p w14:paraId="6DF4B805" w14:textId="77777777" w:rsidR="00C12A54" w:rsidRDefault="008F6C8A" w:rsidP="00C83030">
      <w:pPr>
        <w:pStyle w:val="NormalWeb"/>
        <w:numPr>
          <w:ilvl w:val="0"/>
          <w:numId w:val="282"/>
        </w:numPr>
      </w:pPr>
      <w:r>
        <w:t xml:space="preserve">Jesus is the </w:t>
      </w:r>
      <w:r>
        <w:rPr>
          <w:rStyle w:val="Strong"/>
        </w:rPr>
        <w:t>great High Priest</w:t>
      </w:r>
      <w:r>
        <w:t>, superior to Aaronic priests.</w:t>
      </w:r>
    </w:p>
    <w:p w14:paraId="6044801D" w14:textId="77777777" w:rsidR="00C12A54" w:rsidRDefault="008F6C8A" w:rsidP="00C83030">
      <w:pPr>
        <w:pStyle w:val="NormalWeb"/>
        <w:numPr>
          <w:ilvl w:val="0"/>
          <w:numId w:val="282"/>
        </w:numPr>
      </w:pPr>
      <w:r>
        <w:t xml:space="preserve">His priesthood is eternal, based on </w:t>
      </w:r>
      <w:r>
        <w:rPr>
          <w:rStyle w:val="Strong"/>
        </w:rPr>
        <w:t>Melchizedek</w:t>
      </w:r>
      <w:r>
        <w:t>, not human ancestry.</w:t>
      </w:r>
    </w:p>
    <w:p w14:paraId="3EF3D2BE" w14:textId="77777777" w:rsidR="00C12A54" w:rsidRDefault="008F6C8A" w:rsidP="00C83030">
      <w:pPr>
        <w:pStyle w:val="NormalWeb"/>
        <w:numPr>
          <w:ilvl w:val="0"/>
          <w:numId w:val="282"/>
        </w:numPr>
      </w:pPr>
      <w:r>
        <w:rPr>
          <w:rStyle w:val="Strong"/>
        </w:rPr>
        <w:t>Key insight:</w:t>
      </w:r>
      <w:r>
        <w:t xml:space="preserve"> Christ’s intercession is perfect, eternal, and superior to the old covenant.</w:t>
      </w:r>
    </w:p>
    <w:p w14:paraId="2AE8A6AE" w14:textId="77777777" w:rsidR="00C12A54" w:rsidRDefault="00000000">
      <w:r>
        <w:pict w14:anchorId="53795A9C">
          <v:rect id="_x0000_i1220" style="width:0;height:1.5pt" o:hralign="center" o:hrstd="t" o:hr="t" fillcolor="#a0a0a0" stroked="f"/>
        </w:pict>
      </w:r>
    </w:p>
    <w:p w14:paraId="3A4F2B04" w14:textId="77777777" w:rsidR="00C12A54" w:rsidRDefault="008F6C8A">
      <w:pPr>
        <w:pStyle w:val="Heading3"/>
      </w:pPr>
      <w:r>
        <w:rPr>
          <w:rStyle w:val="Strong"/>
          <w:b/>
          <w:bCs/>
        </w:rPr>
        <w:t>4. Hebrews 8–10 — The New Covenant</w:t>
      </w:r>
    </w:p>
    <w:p w14:paraId="0A320F13" w14:textId="77777777" w:rsidR="00C12A54" w:rsidRDefault="008F6C8A" w:rsidP="00C83030">
      <w:pPr>
        <w:pStyle w:val="NormalWeb"/>
        <w:numPr>
          <w:ilvl w:val="0"/>
          <w:numId w:val="283"/>
        </w:numPr>
      </w:pPr>
      <w:r>
        <w:t xml:space="preserve">Christ mediates a </w:t>
      </w:r>
      <w:r>
        <w:rPr>
          <w:rStyle w:val="Strong"/>
        </w:rPr>
        <w:t>better covenant</w:t>
      </w:r>
      <w:r>
        <w:t xml:space="preserve"> with better promises.</w:t>
      </w:r>
    </w:p>
    <w:p w14:paraId="3D78FE7B" w14:textId="77777777" w:rsidR="00C12A54" w:rsidRDefault="008F6C8A" w:rsidP="00C83030">
      <w:pPr>
        <w:pStyle w:val="NormalWeb"/>
        <w:numPr>
          <w:ilvl w:val="0"/>
          <w:numId w:val="283"/>
        </w:numPr>
      </w:pPr>
      <w:r>
        <w:t xml:space="preserve">The sacrificial system is fulfilled in Jesus’ </w:t>
      </w:r>
      <w:r>
        <w:rPr>
          <w:rStyle w:val="Strong"/>
        </w:rPr>
        <w:t>once-for-all sacrifice</w:t>
      </w:r>
      <w:r>
        <w:t>.</w:t>
      </w:r>
    </w:p>
    <w:p w14:paraId="65C77F76" w14:textId="77777777" w:rsidR="00C12A54" w:rsidRDefault="008F6C8A" w:rsidP="00C83030">
      <w:pPr>
        <w:pStyle w:val="NormalWeb"/>
        <w:numPr>
          <w:ilvl w:val="0"/>
          <w:numId w:val="283"/>
        </w:numPr>
      </w:pPr>
      <w:r>
        <w:t xml:space="preserve">Emphasizes </w:t>
      </w:r>
      <w:r>
        <w:rPr>
          <w:rStyle w:val="Strong"/>
        </w:rPr>
        <w:t>faithful obedience</w:t>
      </w:r>
      <w:r>
        <w:t xml:space="preserve"> and trust in Christ’s work.</w:t>
      </w:r>
    </w:p>
    <w:p w14:paraId="3171B659" w14:textId="77777777" w:rsidR="00C12A54" w:rsidRDefault="008F6C8A" w:rsidP="00C83030">
      <w:pPr>
        <w:pStyle w:val="NormalWeb"/>
        <w:numPr>
          <w:ilvl w:val="0"/>
          <w:numId w:val="283"/>
        </w:numPr>
      </w:pPr>
      <w:r>
        <w:rPr>
          <w:rStyle w:val="Strong"/>
        </w:rPr>
        <w:t>Key insight:</w:t>
      </w:r>
      <w:r>
        <w:t xml:space="preserve"> Salvation is by grace through Christ’s sacrifice, not repeated rituals.</w:t>
      </w:r>
    </w:p>
    <w:p w14:paraId="726D3E0F" w14:textId="77777777" w:rsidR="00C12A54" w:rsidRDefault="00000000">
      <w:r>
        <w:pict w14:anchorId="430B78B3">
          <v:rect id="_x0000_i1221" style="width:0;height:1.5pt" o:hralign="center" o:hrstd="t" o:hr="t" fillcolor="#a0a0a0" stroked="f"/>
        </w:pict>
      </w:r>
    </w:p>
    <w:p w14:paraId="63F2BB76" w14:textId="77777777" w:rsidR="00C12A54" w:rsidRDefault="008F6C8A">
      <w:pPr>
        <w:pStyle w:val="Heading3"/>
      </w:pPr>
      <w:r>
        <w:rPr>
          <w:rStyle w:val="Strong"/>
          <w:b/>
          <w:bCs/>
        </w:rPr>
        <w:t>5. Hebrews 11 — Faith Heroes</w:t>
      </w:r>
    </w:p>
    <w:p w14:paraId="720E7B00" w14:textId="77777777" w:rsidR="00C12A54" w:rsidRDefault="008F6C8A" w:rsidP="00C83030">
      <w:pPr>
        <w:pStyle w:val="NormalWeb"/>
        <w:numPr>
          <w:ilvl w:val="0"/>
          <w:numId w:val="284"/>
        </w:numPr>
      </w:pPr>
      <w:r>
        <w:t xml:space="preserve">Chronicles </w:t>
      </w:r>
      <w:r>
        <w:rPr>
          <w:rStyle w:val="Strong"/>
        </w:rPr>
        <w:t>faithful examples</w:t>
      </w:r>
      <w:r>
        <w:t xml:space="preserve"> (Abel, Noah, Abraham, Moses, etc.).</w:t>
      </w:r>
    </w:p>
    <w:p w14:paraId="3091A6BD" w14:textId="77777777" w:rsidR="00C12A54" w:rsidRDefault="008F6C8A" w:rsidP="00C83030">
      <w:pPr>
        <w:pStyle w:val="NormalWeb"/>
        <w:numPr>
          <w:ilvl w:val="0"/>
          <w:numId w:val="284"/>
        </w:numPr>
      </w:pPr>
      <w:r>
        <w:t>Faith involves trusting God even without seeing fulfillment.</w:t>
      </w:r>
    </w:p>
    <w:p w14:paraId="5EB65E53" w14:textId="77777777" w:rsidR="00C12A54" w:rsidRDefault="008F6C8A" w:rsidP="00C83030">
      <w:pPr>
        <w:pStyle w:val="NormalWeb"/>
        <w:numPr>
          <w:ilvl w:val="0"/>
          <w:numId w:val="284"/>
        </w:numPr>
      </w:pPr>
      <w:r>
        <w:rPr>
          <w:rStyle w:val="Strong"/>
        </w:rPr>
        <w:lastRenderedPageBreak/>
        <w:t>Key insight:</w:t>
      </w:r>
      <w:r>
        <w:t xml:space="preserve"> Faith is trusting and acting on God’s promises; it sustains life in trials.</w:t>
      </w:r>
    </w:p>
    <w:p w14:paraId="154D82CD" w14:textId="77777777" w:rsidR="00C12A54" w:rsidRDefault="00000000">
      <w:r>
        <w:pict w14:anchorId="51D69DB9">
          <v:rect id="_x0000_i1222" style="width:0;height:1.5pt" o:hralign="center" o:hrstd="t" o:hr="t" fillcolor="#a0a0a0" stroked="f"/>
        </w:pict>
      </w:r>
    </w:p>
    <w:p w14:paraId="599FB47C" w14:textId="77777777" w:rsidR="00C12A54" w:rsidRDefault="008F6C8A">
      <w:pPr>
        <w:pStyle w:val="Heading3"/>
      </w:pPr>
      <w:r>
        <w:rPr>
          <w:rStyle w:val="Strong"/>
          <w:b/>
          <w:bCs/>
        </w:rPr>
        <w:t>6. Hebrews 12 — Endurance in Discipline</w:t>
      </w:r>
    </w:p>
    <w:p w14:paraId="5EDBD3DC" w14:textId="77777777" w:rsidR="00C12A54" w:rsidRDefault="008F6C8A" w:rsidP="00C83030">
      <w:pPr>
        <w:pStyle w:val="NormalWeb"/>
        <w:numPr>
          <w:ilvl w:val="0"/>
          <w:numId w:val="285"/>
        </w:numPr>
      </w:pPr>
      <w:r>
        <w:t xml:space="preserve">Encourages believers to </w:t>
      </w:r>
      <w:r>
        <w:rPr>
          <w:rStyle w:val="Strong"/>
        </w:rPr>
        <w:t>run the race with endurance</w:t>
      </w:r>
      <w:r>
        <w:t>, fixing eyes on Jesus.</w:t>
      </w:r>
    </w:p>
    <w:p w14:paraId="325B7E75" w14:textId="77777777" w:rsidR="00C12A54" w:rsidRDefault="008F6C8A" w:rsidP="00C83030">
      <w:pPr>
        <w:pStyle w:val="NormalWeb"/>
        <w:numPr>
          <w:ilvl w:val="0"/>
          <w:numId w:val="285"/>
        </w:numPr>
      </w:pPr>
      <w:r>
        <w:t>Discipline is God’s love; hardship produces spiritual maturity.</w:t>
      </w:r>
    </w:p>
    <w:p w14:paraId="7B0F18AE" w14:textId="77777777" w:rsidR="00C12A54" w:rsidRDefault="008F6C8A" w:rsidP="00C83030">
      <w:pPr>
        <w:pStyle w:val="NormalWeb"/>
        <w:numPr>
          <w:ilvl w:val="0"/>
          <w:numId w:val="285"/>
        </w:numPr>
      </w:pPr>
      <w:r>
        <w:rPr>
          <w:rStyle w:val="Strong"/>
        </w:rPr>
        <w:t>Key insight:</w:t>
      </w:r>
      <w:r>
        <w:t xml:space="preserve"> Perseverance under trials strengthens faith and draws believers closer to God.</w:t>
      </w:r>
    </w:p>
    <w:p w14:paraId="0D32C4AC" w14:textId="77777777" w:rsidR="00C12A54" w:rsidRDefault="00000000">
      <w:r>
        <w:pict w14:anchorId="708BD618">
          <v:rect id="_x0000_i1223" style="width:0;height:1.5pt" o:hralign="center" o:hrstd="t" o:hr="t" fillcolor="#a0a0a0" stroked="f"/>
        </w:pict>
      </w:r>
    </w:p>
    <w:p w14:paraId="6FAFBEE4" w14:textId="77777777" w:rsidR="00C12A54" w:rsidRDefault="008F6C8A">
      <w:pPr>
        <w:pStyle w:val="Heading3"/>
      </w:pPr>
      <w:r>
        <w:rPr>
          <w:rStyle w:val="Strong"/>
          <w:b/>
          <w:bCs/>
        </w:rPr>
        <w:t>7. Hebrews 13 — Practical Christian Living</w:t>
      </w:r>
    </w:p>
    <w:p w14:paraId="443B2AD0" w14:textId="77777777" w:rsidR="00C12A54" w:rsidRDefault="008F6C8A" w:rsidP="00C83030">
      <w:pPr>
        <w:pStyle w:val="NormalWeb"/>
        <w:numPr>
          <w:ilvl w:val="0"/>
          <w:numId w:val="286"/>
        </w:numPr>
      </w:pPr>
      <w:r>
        <w:t xml:space="preserve">Calls for </w:t>
      </w:r>
      <w:r>
        <w:rPr>
          <w:rStyle w:val="Strong"/>
        </w:rPr>
        <w:t>love, hospitality, sexual purity, contentment, and respect for leaders</w:t>
      </w:r>
      <w:r>
        <w:t>.</w:t>
      </w:r>
    </w:p>
    <w:p w14:paraId="2CE63C50" w14:textId="77777777" w:rsidR="00C12A54" w:rsidRDefault="008F6C8A" w:rsidP="00C83030">
      <w:pPr>
        <w:pStyle w:val="NormalWeb"/>
        <w:numPr>
          <w:ilvl w:val="0"/>
          <w:numId w:val="286"/>
        </w:numPr>
      </w:pPr>
      <w:r>
        <w:t>Emphasizes obedience to God and trust in His provision.</w:t>
      </w:r>
    </w:p>
    <w:p w14:paraId="17A49F3C" w14:textId="77777777" w:rsidR="00C12A54" w:rsidRDefault="008F6C8A" w:rsidP="00C83030">
      <w:pPr>
        <w:pStyle w:val="NormalWeb"/>
        <w:numPr>
          <w:ilvl w:val="0"/>
          <w:numId w:val="286"/>
        </w:numPr>
      </w:pPr>
      <w:r>
        <w:rPr>
          <w:rStyle w:val="Strong"/>
        </w:rPr>
        <w:t>Key insight:</w:t>
      </w:r>
      <w:r>
        <w:t xml:space="preserve"> Faith manifests in practical obedience, ethical living, and reliance on God.</w:t>
      </w:r>
    </w:p>
    <w:p w14:paraId="217D6FEE" w14:textId="77777777" w:rsidR="00C12A54" w:rsidRDefault="00000000">
      <w:r>
        <w:pict w14:anchorId="6A6817E1">
          <v:rect id="_x0000_i1224" style="width:0;height:1.5pt" o:hralign="center" o:hrstd="t" o:hr="t" fillcolor="#a0a0a0" stroked="f"/>
        </w:pict>
      </w:r>
    </w:p>
    <w:p w14:paraId="643BBA9A" w14:textId="77777777" w:rsidR="00C12A54" w:rsidRDefault="008F6C8A">
      <w:pPr>
        <w:pStyle w:val="Heading3"/>
      </w:pPr>
      <w:r>
        <w:rPr>
          <w:rStyle w:val="Strong"/>
          <w:b/>
          <w:bCs/>
        </w:rPr>
        <w:t>Summary Table of Hebrews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835"/>
        <w:gridCol w:w="4823"/>
      </w:tblGrid>
      <w:tr w:rsidR="00C12A54" w14:paraId="664CD93C" w14:textId="77777777">
        <w:trPr>
          <w:tblHeader/>
          <w:tblCellSpacing w:w="15" w:type="dxa"/>
        </w:trPr>
        <w:tc>
          <w:tcPr>
            <w:tcW w:w="0" w:type="auto"/>
            <w:vAlign w:val="center"/>
          </w:tcPr>
          <w:p w14:paraId="6272882D" w14:textId="77777777" w:rsidR="00C12A54" w:rsidRDefault="008F6C8A">
            <w:pPr>
              <w:jc w:val="center"/>
              <w:rPr>
                <w:b/>
                <w:bCs/>
              </w:rPr>
            </w:pPr>
            <w:r>
              <w:rPr>
                <w:b/>
                <w:bCs/>
              </w:rPr>
              <w:t>Chapters</w:t>
            </w:r>
          </w:p>
        </w:tc>
        <w:tc>
          <w:tcPr>
            <w:tcW w:w="0" w:type="auto"/>
            <w:vAlign w:val="center"/>
          </w:tcPr>
          <w:p w14:paraId="5EDF0535" w14:textId="77777777" w:rsidR="00C12A54" w:rsidRDefault="008F6C8A">
            <w:pPr>
              <w:jc w:val="center"/>
              <w:rPr>
                <w:b/>
                <w:bCs/>
              </w:rPr>
            </w:pPr>
            <w:r>
              <w:rPr>
                <w:b/>
                <w:bCs/>
              </w:rPr>
              <w:t>Focus</w:t>
            </w:r>
          </w:p>
        </w:tc>
        <w:tc>
          <w:tcPr>
            <w:tcW w:w="0" w:type="auto"/>
            <w:vAlign w:val="center"/>
          </w:tcPr>
          <w:p w14:paraId="2CD79A72" w14:textId="77777777" w:rsidR="00C12A54" w:rsidRDefault="008F6C8A">
            <w:pPr>
              <w:jc w:val="center"/>
              <w:rPr>
                <w:b/>
                <w:bCs/>
              </w:rPr>
            </w:pPr>
            <w:r>
              <w:rPr>
                <w:b/>
                <w:bCs/>
              </w:rPr>
              <w:t>Key Insight</w:t>
            </w:r>
          </w:p>
        </w:tc>
      </w:tr>
      <w:tr w:rsidR="00C12A54" w14:paraId="2F1F5748" w14:textId="77777777">
        <w:trPr>
          <w:tblCellSpacing w:w="15" w:type="dxa"/>
        </w:trPr>
        <w:tc>
          <w:tcPr>
            <w:tcW w:w="0" w:type="auto"/>
            <w:vAlign w:val="center"/>
          </w:tcPr>
          <w:p w14:paraId="2D36BA20" w14:textId="77777777" w:rsidR="00C12A54" w:rsidRDefault="008F6C8A">
            <w:r>
              <w:t>1–2</w:t>
            </w:r>
          </w:p>
        </w:tc>
        <w:tc>
          <w:tcPr>
            <w:tcW w:w="0" w:type="auto"/>
            <w:vAlign w:val="center"/>
          </w:tcPr>
          <w:p w14:paraId="278F239C" w14:textId="77777777" w:rsidR="00C12A54" w:rsidRDefault="008F6C8A">
            <w:r>
              <w:t>Supremacy &amp; humanity of Christ</w:t>
            </w:r>
          </w:p>
        </w:tc>
        <w:tc>
          <w:tcPr>
            <w:tcW w:w="0" w:type="auto"/>
            <w:vAlign w:val="center"/>
          </w:tcPr>
          <w:p w14:paraId="3955E42D" w14:textId="77777777" w:rsidR="00C12A54" w:rsidRDefault="008F6C8A">
            <w:r>
              <w:t>Jesus bridges God and humanity, perfect Savior</w:t>
            </w:r>
          </w:p>
        </w:tc>
      </w:tr>
      <w:tr w:rsidR="00C12A54" w14:paraId="223839F0" w14:textId="77777777">
        <w:trPr>
          <w:tblCellSpacing w:w="15" w:type="dxa"/>
        </w:trPr>
        <w:tc>
          <w:tcPr>
            <w:tcW w:w="0" w:type="auto"/>
            <w:vAlign w:val="center"/>
          </w:tcPr>
          <w:p w14:paraId="60644331" w14:textId="77777777" w:rsidR="00C12A54" w:rsidRDefault="008F6C8A">
            <w:r>
              <w:t>3–4</w:t>
            </w:r>
          </w:p>
        </w:tc>
        <w:tc>
          <w:tcPr>
            <w:tcW w:w="0" w:type="auto"/>
            <w:vAlign w:val="center"/>
          </w:tcPr>
          <w:p w14:paraId="01728712" w14:textId="77777777" w:rsidR="00C12A54" w:rsidRDefault="008F6C8A">
            <w:r>
              <w:t>Warning against unbelief</w:t>
            </w:r>
          </w:p>
        </w:tc>
        <w:tc>
          <w:tcPr>
            <w:tcW w:w="0" w:type="auto"/>
            <w:vAlign w:val="center"/>
          </w:tcPr>
          <w:p w14:paraId="21B46FF8" w14:textId="77777777" w:rsidR="00C12A54" w:rsidRDefault="008F6C8A">
            <w:r>
              <w:t>Faith and perseverance grant access to God’s rest</w:t>
            </w:r>
          </w:p>
        </w:tc>
      </w:tr>
      <w:tr w:rsidR="00C12A54" w14:paraId="2DC88435" w14:textId="77777777">
        <w:trPr>
          <w:tblCellSpacing w:w="15" w:type="dxa"/>
        </w:trPr>
        <w:tc>
          <w:tcPr>
            <w:tcW w:w="0" w:type="auto"/>
            <w:vAlign w:val="center"/>
          </w:tcPr>
          <w:p w14:paraId="62137E0B" w14:textId="77777777" w:rsidR="00C12A54" w:rsidRDefault="008F6C8A">
            <w:r>
              <w:t>5–7</w:t>
            </w:r>
          </w:p>
        </w:tc>
        <w:tc>
          <w:tcPr>
            <w:tcW w:w="0" w:type="auto"/>
            <w:vAlign w:val="center"/>
          </w:tcPr>
          <w:p w14:paraId="20D769FE" w14:textId="77777777" w:rsidR="00C12A54" w:rsidRDefault="008F6C8A">
            <w:r>
              <w:t>Christ’s priesthood</w:t>
            </w:r>
          </w:p>
        </w:tc>
        <w:tc>
          <w:tcPr>
            <w:tcW w:w="0" w:type="auto"/>
            <w:vAlign w:val="center"/>
          </w:tcPr>
          <w:p w14:paraId="0309E5FB" w14:textId="77777777" w:rsidR="00C12A54" w:rsidRDefault="008F6C8A">
            <w:r>
              <w:t>Jesus’ eternal priesthood surpasses the old covenant</w:t>
            </w:r>
          </w:p>
        </w:tc>
      </w:tr>
      <w:tr w:rsidR="00C12A54" w14:paraId="2E9ECB44" w14:textId="77777777">
        <w:trPr>
          <w:tblCellSpacing w:w="15" w:type="dxa"/>
        </w:trPr>
        <w:tc>
          <w:tcPr>
            <w:tcW w:w="0" w:type="auto"/>
            <w:vAlign w:val="center"/>
          </w:tcPr>
          <w:p w14:paraId="0084BDAD" w14:textId="77777777" w:rsidR="00C12A54" w:rsidRDefault="008F6C8A">
            <w:r>
              <w:t>8–10</w:t>
            </w:r>
          </w:p>
        </w:tc>
        <w:tc>
          <w:tcPr>
            <w:tcW w:w="0" w:type="auto"/>
            <w:vAlign w:val="center"/>
          </w:tcPr>
          <w:p w14:paraId="7F6D46D9" w14:textId="77777777" w:rsidR="00C12A54" w:rsidRDefault="008F6C8A">
            <w:r>
              <w:t>New covenant</w:t>
            </w:r>
          </w:p>
        </w:tc>
        <w:tc>
          <w:tcPr>
            <w:tcW w:w="0" w:type="auto"/>
            <w:vAlign w:val="center"/>
          </w:tcPr>
          <w:p w14:paraId="1E43EB18" w14:textId="77777777" w:rsidR="00C12A54" w:rsidRDefault="008F6C8A">
            <w:r>
              <w:t>Salvation is by Christ’s perfect sacrifice</w:t>
            </w:r>
          </w:p>
        </w:tc>
      </w:tr>
      <w:tr w:rsidR="00C12A54" w14:paraId="4AE74273" w14:textId="77777777">
        <w:trPr>
          <w:tblCellSpacing w:w="15" w:type="dxa"/>
        </w:trPr>
        <w:tc>
          <w:tcPr>
            <w:tcW w:w="0" w:type="auto"/>
            <w:vAlign w:val="center"/>
          </w:tcPr>
          <w:p w14:paraId="1CE8B77D" w14:textId="77777777" w:rsidR="00C12A54" w:rsidRDefault="008F6C8A">
            <w:r>
              <w:t>11</w:t>
            </w:r>
          </w:p>
        </w:tc>
        <w:tc>
          <w:tcPr>
            <w:tcW w:w="0" w:type="auto"/>
            <w:vAlign w:val="center"/>
          </w:tcPr>
          <w:p w14:paraId="26D3EA56" w14:textId="77777777" w:rsidR="00C12A54" w:rsidRDefault="008F6C8A">
            <w:r>
              <w:t>Faith examples</w:t>
            </w:r>
          </w:p>
        </w:tc>
        <w:tc>
          <w:tcPr>
            <w:tcW w:w="0" w:type="auto"/>
            <w:vAlign w:val="center"/>
          </w:tcPr>
          <w:p w14:paraId="2AD1BA5D" w14:textId="77777777" w:rsidR="00C12A54" w:rsidRDefault="008F6C8A">
            <w:r>
              <w:t>Faith is trusting God’s promises in action</w:t>
            </w:r>
          </w:p>
        </w:tc>
      </w:tr>
      <w:tr w:rsidR="00C12A54" w14:paraId="6DF8D056" w14:textId="77777777">
        <w:trPr>
          <w:tblCellSpacing w:w="15" w:type="dxa"/>
        </w:trPr>
        <w:tc>
          <w:tcPr>
            <w:tcW w:w="0" w:type="auto"/>
            <w:vAlign w:val="center"/>
          </w:tcPr>
          <w:p w14:paraId="24ED0641" w14:textId="77777777" w:rsidR="00C12A54" w:rsidRDefault="008F6C8A">
            <w:r>
              <w:t>12</w:t>
            </w:r>
          </w:p>
        </w:tc>
        <w:tc>
          <w:tcPr>
            <w:tcW w:w="0" w:type="auto"/>
            <w:vAlign w:val="center"/>
          </w:tcPr>
          <w:p w14:paraId="3415A23D" w14:textId="77777777" w:rsidR="00C12A54" w:rsidRDefault="008F6C8A">
            <w:r>
              <w:t>Endurance &amp; discipline</w:t>
            </w:r>
          </w:p>
        </w:tc>
        <w:tc>
          <w:tcPr>
            <w:tcW w:w="0" w:type="auto"/>
            <w:vAlign w:val="center"/>
          </w:tcPr>
          <w:p w14:paraId="3CFDC199" w14:textId="77777777" w:rsidR="00C12A54" w:rsidRDefault="008F6C8A">
            <w:r>
              <w:t>Trials refine character and strengthen faith</w:t>
            </w:r>
          </w:p>
        </w:tc>
      </w:tr>
      <w:tr w:rsidR="00C12A54" w14:paraId="5C1C7BA1" w14:textId="77777777">
        <w:trPr>
          <w:tblCellSpacing w:w="15" w:type="dxa"/>
        </w:trPr>
        <w:tc>
          <w:tcPr>
            <w:tcW w:w="0" w:type="auto"/>
            <w:vAlign w:val="center"/>
          </w:tcPr>
          <w:p w14:paraId="7D5D7790" w14:textId="77777777" w:rsidR="00C12A54" w:rsidRDefault="008F6C8A">
            <w:r>
              <w:t>13</w:t>
            </w:r>
          </w:p>
        </w:tc>
        <w:tc>
          <w:tcPr>
            <w:tcW w:w="0" w:type="auto"/>
            <w:vAlign w:val="center"/>
          </w:tcPr>
          <w:p w14:paraId="05C0C720" w14:textId="77777777" w:rsidR="00C12A54" w:rsidRDefault="008F6C8A">
            <w:r>
              <w:t>Christian living</w:t>
            </w:r>
          </w:p>
        </w:tc>
        <w:tc>
          <w:tcPr>
            <w:tcW w:w="0" w:type="auto"/>
            <w:vAlign w:val="center"/>
          </w:tcPr>
          <w:p w14:paraId="4FA3DB2F" w14:textId="77777777" w:rsidR="00C12A54" w:rsidRDefault="008F6C8A">
            <w:r>
              <w:t>Faith is expressed through love, obedience, and integrity</w:t>
            </w:r>
          </w:p>
        </w:tc>
      </w:tr>
    </w:tbl>
    <w:p w14:paraId="4BBFBC5C" w14:textId="77777777" w:rsidR="00C12A54" w:rsidRDefault="00000000">
      <w:r>
        <w:pict w14:anchorId="65894F8B">
          <v:rect id="_x0000_i1225" style="width:0;height:1.5pt" o:hralign="center" o:hrstd="t" o:hr="t" fillcolor="#a0a0a0" stroked="f"/>
        </w:pict>
      </w:r>
    </w:p>
    <w:p w14:paraId="15A9EC57" w14:textId="77777777" w:rsidR="00C12A54" w:rsidRDefault="008F6C8A">
      <w:pPr>
        <w:pStyle w:val="Heading3"/>
      </w:pPr>
      <w:r>
        <w:rPr>
          <w:rStyle w:val="Strong"/>
          <w:b/>
          <w:bCs/>
        </w:rPr>
        <w:lastRenderedPageBreak/>
        <w:t>Overall Message of Hebrews</w:t>
      </w:r>
    </w:p>
    <w:p w14:paraId="32DC940E" w14:textId="77777777" w:rsidR="00C12A54" w:rsidRDefault="008F6C8A" w:rsidP="00C83030">
      <w:pPr>
        <w:pStyle w:val="NormalWeb"/>
        <w:numPr>
          <w:ilvl w:val="0"/>
          <w:numId w:val="287"/>
        </w:numPr>
      </w:pPr>
      <w:r>
        <w:rPr>
          <w:rStyle w:val="Strong"/>
        </w:rPr>
        <w:t>Christ is supreme</w:t>
      </w:r>
      <w:r>
        <w:t>—over angels, Moses, priests, and the old covenant.</w:t>
      </w:r>
    </w:p>
    <w:p w14:paraId="5328BDBE" w14:textId="77777777" w:rsidR="00C12A54" w:rsidRDefault="008F6C8A" w:rsidP="00C83030">
      <w:pPr>
        <w:pStyle w:val="NormalWeb"/>
        <w:numPr>
          <w:ilvl w:val="0"/>
          <w:numId w:val="287"/>
        </w:numPr>
      </w:pPr>
      <w:r>
        <w:rPr>
          <w:rStyle w:val="Strong"/>
        </w:rPr>
        <w:t>Faith and perseverance</w:t>
      </w:r>
      <w:r>
        <w:t xml:space="preserve"> are essential, especially under persecution.</w:t>
      </w:r>
    </w:p>
    <w:p w14:paraId="5D040800" w14:textId="77777777" w:rsidR="00C12A54" w:rsidRDefault="008F6C8A" w:rsidP="00C83030">
      <w:pPr>
        <w:pStyle w:val="NormalWeb"/>
        <w:numPr>
          <w:ilvl w:val="0"/>
          <w:numId w:val="287"/>
        </w:numPr>
      </w:pPr>
      <w:r>
        <w:rPr>
          <w:rStyle w:val="Strong"/>
        </w:rPr>
        <w:t>Christ’s sacrifice is once-for-all</w:t>
      </w:r>
      <w:r>
        <w:t>, offering eternal redemption.</w:t>
      </w:r>
    </w:p>
    <w:p w14:paraId="7EB3CA01" w14:textId="77777777" w:rsidR="00C12A54" w:rsidRDefault="008F6C8A" w:rsidP="00C83030">
      <w:pPr>
        <w:pStyle w:val="NormalWeb"/>
        <w:numPr>
          <w:ilvl w:val="0"/>
          <w:numId w:val="287"/>
        </w:numPr>
      </w:pPr>
      <w:r>
        <w:rPr>
          <w:rStyle w:val="Strong"/>
        </w:rPr>
        <w:t>Practical Christian living</w:t>
      </w:r>
      <w:r>
        <w:t xml:space="preserve"> flows naturally from understanding Christ’s work.</w:t>
      </w:r>
    </w:p>
    <w:p w14:paraId="525978AE" w14:textId="77777777" w:rsidR="00C12A54" w:rsidRDefault="008F6C8A" w:rsidP="00C83030">
      <w:pPr>
        <w:pStyle w:val="NormalWeb"/>
        <w:numPr>
          <w:ilvl w:val="0"/>
          <w:numId w:val="287"/>
        </w:numPr>
      </w:pPr>
      <w:r>
        <w:t>The believer’s hope is secured in Jesus, encouraging endurance, holiness, and devotion.</w:t>
      </w:r>
    </w:p>
    <w:p w14:paraId="4D778FD7" w14:textId="77777777" w:rsidR="00C12A54" w:rsidRDefault="008F6C8A">
      <w:r>
        <w:t>_________________________________________________________________________________________________________</w:t>
      </w:r>
    </w:p>
    <w:p w14:paraId="7ED602C5" w14:textId="77777777" w:rsidR="00C12A54" w:rsidRDefault="008F6C8A">
      <w:r>
        <w:t>27. James — Week 13 (Due by: 29 September)</w:t>
      </w:r>
    </w:p>
    <w:p w14:paraId="73352D55" w14:textId="77777777" w:rsidR="00C12A54" w:rsidRDefault="008F6C8A">
      <w:r>
        <w:t>☐ Completed</w:t>
      </w:r>
    </w:p>
    <w:p w14:paraId="5A191A20" w14:textId="77777777" w:rsidR="00C12A54" w:rsidRDefault="008F6C8A">
      <w:r>
        <w:t>Comments:</w:t>
      </w:r>
    </w:p>
    <w:p w14:paraId="100C2E65" w14:textId="77777777" w:rsidR="00C12A54" w:rsidRDefault="008F6C8A">
      <w:pPr>
        <w:pStyle w:val="Heading2"/>
      </w:pPr>
      <w:r>
        <w:rPr>
          <w:rStyle w:val="Strong"/>
          <w:b/>
          <w:bCs/>
        </w:rPr>
        <w:t>Commentary on James</w:t>
      </w:r>
    </w:p>
    <w:p w14:paraId="3E5C9A54" w14:textId="77777777" w:rsidR="00C12A54" w:rsidRDefault="008F6C8A">
      <w:pPr>
        <w:pStyle w:val="NormalWeb"/>
      </w:pPr>
      <w:r>
        <w:t xml:space="preserve">James is a </w:t>
      </w:r>
      <w:r>
        <w:rPr>
          <w:rStyle w:val="Strong"/>
        </w:rPr>
        <w:t>practical and ethical letter</w:t>
      </w:r>
      <w:r>
        <w:t xml:space="preserve"> emphasizing the </w:t>
      </w:r>
      <w:r>
        <w:rPr>
          <w:rStyle w:val="Strong"/>
        </w:rPr>
        <w:t>living out of faith</w:t>
      </w:r>
      <w:r>
        <w:t>. It is often called the “Proverbs of the New Testament” because of its wisdom literature style, focusing on Christian conduct, endurance under trials, and genuine faith.</w:t>
      </w:r>
    </w:p>
    <w:p w14:paraId="019966DB" w14:textId="77777777" w:rsidR="00C12A54" w:rsidRDefault="00000000">
      <w:r>
        <w:pict w14:anchorId="1C788555">
          <v:rect id="_x0000_i1226" style="width:0;height:1.5pt" o:hralign="center" o:hrstd="t" o:hr="t" fillcolor="#a0a0a0" stroked="f"/>
        </w:pict>
      </w:r>
    </w:p>
    <w:p w14:paraId="750B86F8" w14:textId="77777777" w:rsidR="00C12A54" w:rsidRDefault="008F6C8A">
      <w:pPr>
        <w:pStyle w:val="Heading3"/>
      </w:pPr>
      <w:r>
        <w:rPr>
          <w:rStyle w:val="Strong"/>
          <w:b/>
          <w:bCs/>
        </w:rPr>
        <w:t>1. James 1 — Trials, Wisdom, and Hearing the Word</w:t>
      </w:r>
    </w:p>
    <w:p w14:paraId="5645C6C3" w14:textId="77777777" w:rsidR="00C12A54" w:rsidRDefault="008F6C8A" w:rsidP="00C83030">
      <w:pPr>
        <w:pStyle w:val="NormalWeb"/>
        <w:numPr>
          <w:ilvl w:val="0"/>
          <w:numId w:val="288"/>
        </w:numPr>
      </w:pPr>
      <w:r>
        <w:t xml:space="preserve">Encourages believers to </w:t>
      </w:r>
      <w:r>
        <w:rPr>
          <w:rStyle w:val="Strong"/>
        </w:rPr>
        <w:t>count trials as joy</w:t>
      </w:r>
      <w:r>
        <w:t>, producing perseverance and maturity.</w:t>
      </w:r>
    </w:p>
    <w:p w14:paraId="4DE71728" w14:textId="77777777" w:rsidR="00C12A54" w:rsidRDefault="008F6C8A" w:rsidP="00C83030">
      <w:pPr>
        <w:pStyle w:val="NormalWeb"/>
        <w:numPr>
          <w:ilvl w:val="0"/>
          <w:numId w:val="288"/>
        </w:numPr>
      </w:pPr>
      <w:r>
        <w:t xml:space="preserve">Calls for </w:t>
      </w:r>
      <w:r>
        <w:rPr>
          <w:rStyle w:val="Strong"/>
        </w:rPr>
        <w:t>seeking God’s wisdom</w:t>
      </w:r>
      <w:r>
        <w:t xml:space="preserve"> and relying on Him.</w:t>
      </w:r>
    </w:p>
    <w:p w14:paraId="35703E16" w14:textId="77777777" w:rsidR="00C12A54" w:rsidRDefault="008F6C8A" w:rsidP="00C83030">
      <w:pPr>
        <w:pStyle w:val="NormalWeb"/>
        <w:numPr>
          <w:ilvl w:val="0"/>
          <w:numId w:val="288"/>
        </w:numPr>
      </w:pPr>
      <w:r>
        <w:t xml:space="preserve">Stresses the importance of </w:t>
      </w:r>
      <w:r>
        <w:rPr>
          <w:rStyle w:val="Strong"/>
        </w:rPr>
        <w:t>doing, not just hearing, God’s Word</w:t>
      </w:r>
      <w:r>
        <w:t>.</w:t>
      </w:r>
    </w:p>
    <w:p w14:paraId="2E0AA2B1" w14:textId="77777777" w:rsidR="00C12A54" w:rsidRDefault="008F6C8A" w:rsidP="00C83030">
      <w:pPr>
        <w:pStyle w:val="NormalWeb"/>
        <w:numPr>
          <w:ilvl w:val="0"/>
          <w:numId w:val="288"/>
        </w:numPr>
      </w:pPr>
      <w:r>
        <w:rPr>
          <w:rStyle w:val="Strong"/>
        </w:rPr>
        <w:t>Key insight:</w:t>
      </w:r>
      <w:r>
        <w:t xml:space="preserve"> True faith is active; it grows through trials and obedience to God’s Word.</w:t>
      </w:r>
    </w:p>
    <w:p w14:paraId="69102BD4" w14:textId="77777777" w:rsidR="00C12A54" w:rsidRDefault="00000000">
      <w:r>
        <w:pict w14:anchorId="3E4D0F13">
          <v:rect id="_x0000_i1227" style="width:0;height:1.5pt" o:hralign="center" o:hrstd="t" o:hr="t" fillcolor="#a0a0a0" stroked="f"/>
        </w:pict>
      </w:r>
    </w:p>
    <w:p w14:paraId="2C6E4174" w14:textId="77777777" w:rsidR="00C12A54" w:rsidRDefault="008F6C8A">
      <w:pPr>
        <w:pStyle w:val="Heading3"/>
      </w:pPr>
      <w:r>
        <w:rPr>
          <w:rStyle w:val="Strong"/>
          <w:b/>
          <w:bCs/>
        </w:rPr>
        <w:t>2. James 2 — Faith and Works</w:t>
      </w:r>
    </w:p>
    <w:p w14:paraId="1CD1C606" w14:textId="77777777" w:rsidR="00C12A54" w:rsidRDefault="008F6C8A" w:rsidP="00C83030">
      <w:pPr>
        <w:pStyle w:val="NormalWeb"/>
        <w:numPr>
          <w:ilvl w:val="0"/>
          <w:numId w:val="289"/>
        </w:numPr>
      </w:pPr>
      <w:r>
        <w:t xml:space="preserve">Faith without works is </w:t>
      </w:r>
      <w:r>
        <w:rPr>
          <w:rStyle w:val="Strong"/>
        </w:rPr>
        <w:t>dead</w:t>
      </w:r>
      <w:r>
        <w:t>; genuine faith expresses itself in action.</w:t>
      </w:r>
    </w:p>
    <w:p w14:paraId="36A6A793" w14:textId="77777777" w:rsidR="00C12A54" w:rsidRDefault="008F6C8A" w:rsidP="00C83030">
      <w:pPr>
        <w:pStyle w:val="NormalWeb"/>
        <w:numPr>
          <w:ilvl w:val="0"/>
          <w:numId w:val="289"/>
        </w:numPr>
      </w:pPr>
      <w:r>
        <w:t>Examples include Abraham and Rahab, whose faith was demonstrated through deeds.</w:t>
      </w:r>
    </w:p>
    <w:p w14:paraId="3277929D" w14:textId="77777777" w:rsidR="00C12A54" w:rsidRDefault="008F6C8A" w:rsidP="00C83030">
      <w:pPr>
        <w:pStyle w:val="NormalWeb"/>
        <w:numPr>
          <w:ilvl w:val="0"/>
          <w:numId w:val="289"/>
        </w:numPr>
      </w:pPr>
      <w:r>
        <w:rPr>
          <w:rStyle w:val="Strong"/>
        </w:rPr>
        <w:t>Key insight:</w:t>
      </w:r>
      <w:r>
        <w:t xml:space="preserve"> Faith is not merely intellectual; it is evidenced by compassionate, obedient action.</w:t>
      </w:r>
    </w:p>
    <w:p w14:paraId="30404D34" w14:textId="77777777" w:rsidR="00C12A54" w:rsidRDefault="00000000">
      <w:r>
        <w:pict w14:anchorId="7C8945CB">
          <v:rect id="_x0000_i1228" style="width:0;height:1.5pt" o:hralign="center" o:hrstd="t" o:hr="t" fillcolor="#a0a0a0" stroked="f"/>
        </w:pict>
      </w:r>
    </w:p>
    <w:p w14:paraId="2DDE9843" w14:textId="77777777" w:rsidR="00C12A54" w:rsidRDefault="008F6C8A">
      <w:pPr>
        <w:pStyle w:val="Heading3"/>
      </w:pPr>
      <w:r>
        <w:rPr>
          <w:rStyle w:val="Strong"/>
          <w:b/>
          <w:bCs/>
        </w:rPr>
        <w:lastRenderedPageBreak/>
        <w:t>3. James 3 — Taming the Tongue and Wisdom</w:t>
      </w:r>
    </w:p>
    <w:p w14:paraId="4F840A0C" w14:textId="77777777" w:rsidR="00C12A54" w:rsidRDefault="008F6C8A" w:rsidP="00C83030">
      <w:pPr>
        <w:pStyle w:val="NormalWeb"/>
        <w:numPr>
          <w:ilvl w:val="0"/>
          <w:numId w:val="290"/>
        </w:numPr>
      </w:pPr>
      <w:r>
        <w:t xml:space="preserve">Warns about the </w:t>
      </w:r>
      <w:r>
        <w:rPr>
          <w:rStyle w:val="Strong"/>
        </w:rPr>
        <w:t>power of the tongue</w:t>
      </w:r>
      <w:r>
        <w:t xml:space="preserve"> to bless or curse.</w:t>
      </w:r>
    </w:p>
    <w:p w14:paraId="178241AF" w14:textId="77777777" w:rsidR="00C12A54" w:rsidRDefault="008F6C8A" w:rsidP="00C83030">
      <w:pPr>
        <w:pStyle w:val="NormalWeb"/>
        <w:numPr>
          <w:ilvl w:val="0"/>
          <w:numId w:val="290"/>
        </w:numPr>
      </w:pPr>
      <w:r>
        <w:t xml:space="preserve">Contrasts </w:t>
      </w:r>
      <w:r>
        <w:rPr>
          <w:rStyle w:val="Strong"/>
        </w:rPr>
        <w:t>earthly wisdom</w:t>
      </w:r>
      <w:r>
        <w:t xml:space="preserve"> (selfish, unstable) with </w:t>
      </w:r>
      <w:r>
        <w:rPr>
          <w:rStyle w:val="Strong"/>
        </w:rPr>
        <w:t>heavenly wisdom</w:t>
      </w:r>
      <w:r>
        <w:t xml:space="preserve"> (peaceable, pure, gentle).</w:t>
      </w:r>
    </w:p>
    <w:p w14:paraId="7B1E8972" w14:textId="77777777" w:rsidR="00C12A54" w:rsidRDefault="008F6C8A" w:rsidP="00C83030">
      <w:pPr>
        <w:pStyle w:val="NormalWeb"/>
        <w:numPr>
          <w:ilvl w:val="0"/>
          <w:numId w:val="290"/>
        </w:numPr>
      </w:pPr>
      <w:r>
        <w:rPr>
          <w:rStyle w:val="Strong"/>
        </w:rPr>
        <w:t>Key insight:</w:t>
      </w:r>
      <w:r>
        <w:t xml:space="preserve"> Words reveal the heart; spiritual maturity requires controlling speech and practicing godly wisdom.</w:t>
      </w:r>
    </w:p>
    <w:p w14:paraId="5D8BE76D" w14:textId="77777777" w:rsidR="00C12A54" w:rsidRDefault="00000000">
      <w:r>
        <w:pict w14:anchorId="798F84F0">
          <v:rect id="_x0000_i1229" style="width:0;height:1.5pt" o:hralign="center" o:hrstd="t" o:hr="t" fillcolor="#a0a0a0" stroked="f"/>
        </w:pict>
      </w:r>
    </w:p>
    <w:p w14:paraId="5B3A3B1B" w14:textId="77777777" w:rsidR="00C12A54" w:rsidRDefault="008F6C8A">
      <w:pPr>
        <w:pStyle w:val="Heading3"/>
      </w:pPr>
      <w:r>
        <w:rPr>
          <w:rStyle w:val="Strong"/>
          <w:b/>
          <w:bCs/>
        </w:rPr>
        <w:t>4. James 4 — Humility, Submission, and Confession</w:t>
      </w:r>
    </w:p>
    <w:p w14:paraId="63FA53F9" w14:textId="77777777" w:rsidR="00C12A54" w:rsidRDefault="008F6C8A" w:rsidP="00C83030">
      <w:pPr>
        <w:pStyle w:val="NormalWeb"/>
        <w:numPr>
          <w:ilvl w:val="0"/>
          <w:numId w:val="291"/>
        </w:numPr>
      </w:pPr>
      <w:r>
        <w:t xml:space="preserve">Calls believers to </w:t>
      </w:r>
      <w:r>
        <w:rPr>
          <w:rStyle w:val="Strong"/>
        </w:rPr>
        <w:t>submit to God</w:t>
      </w:r>
      <w:r>
        <w:t>, resist worldly desires, and pursue humility.</w:t>
      </w:r>
    </w:p>
    <w:p w14:paraId="15745725" w14:textId="77777777" w:rsidR="00C12A54" w:rsidRDefault="008F6C8A" w:rsidP="00C83030">
      <w:pPr>
        <w:pStyle w:val="NormalWeb"/>
        <w:numPr>
          <w:ilvl w:val="0"/>
          <w:numId w:val="291"/>
        </w:numPr>
      </w:pPr>
      <w:r>
        <w:t>Warns against quarrels, pride, and judging others.</w:t>
      </w:r>
    </w:p>
    <w:p w14:paraId="2B3FD832" w14:textId="77777777" w:rsidR="00C12A54" w:rsidRDefault="008F6C8A" w:rsidP="00C83030">
      <w:pPr>
        <w:pStyle w:val="NormalWeb"/>
        <w:numPr>
          <w:ilvl w:val="0"/>
          <w:numId w:val="291"/>
        </w:numPr>
      </w:pPr>
      <w:r>
        <w:rPr>
          <w:rStyle w:val="Strong"/>
        </w:rPr>
        <w:t>Key insight:</w:t>
      </w:r>
      <w:r>
        <w:t xml:space="preserve"> Humility, dependence on God, and avoiding worldly ambition are marks of true faith.</w:t>
      </w:r>
    </w:p>
    <w:p w14:paraId="4B55C104" w14:textId="77777777" w:rsidR="00C12A54" w:rsidRDefault="00000000">
      <w:r>
        <w:pict w14:anchorId="095F5FE1">
          <v:rect id="_x0000_i1230" style="width:0;height:1.5pt" o:hralign="center" o:hrstd="t" o:hr="t" fillcolor="#a0a0a0" stroked="f"/>
        </w:pict>
      </w:r>
    </w:p>
    <w:p w14:paraId="33DAA1E7" w14:textId="77777777" w:rsidR="00C12A54" w:rsidRDefault="008F6C8A">
      <w:pPr>
        <w:pStyle w:val="Heading3"/>
      </w:pPr>
      <w:r>
        <w:rPr>
          <w:rStyle w:val="Strong"/>
          <w:b/>
          <w:bCs/>
        </w:rPr>
        <w:t>5. James 5 — Patience, Prayer, and Restoration</w:t>
      </w:r>
    </w:p>
    <w:p w14:paraId="6581E086" w14:textId="77777777" w:rsidR="00C12A54" w:rsidRDefault="008F6C8A" w:rsidP="00C83030">
      <w:pPr>
        <w:pStyle w:val="NormalWeb"/>
        <w:numPr>
          <w:ilvl w:val="0"/>
          <w:numId w:val="292"/>
        </w:numPr>
      </w:pPr>
      <w:r>
        <w:t>Encourages patience in suffering, trusting God’s timing.</w:t>
      </w:r>
    </w:p>
    <w:p w14:paraId="428F6B11" w14:textId="77777777" w:rsidR="00C12A54" w:rsidRDefault="008F6C8A" w:rsidP="00C83030">
      <w:pPr>
        <w:pStyle w:val="NormalWeb"/>
        <w:numPr>
          <w:ilvl w:val="0"/>
          <w:numId w:val="292"/>
        </w:numPr>
      </w:pPr>
      <w:r>
        <w:t xml:space="preserve">Stresses </w:t>
      </w:r>
      <w:r>
        <w:rPr>
          <w:rStyle w:val="Strong"/>
        </w:rPr>
        <w:t>prayer, confession, and mutual restoration</w:t>
      </w:r>
      <w:r>
        <w:t xml:space="preserve"> within the community.</w:t>
      </w:r>
    </w:p>
    <w:p w14:paraId="130B44B8" w14:textId="77777777" w:rsidR="00C12A54" w:rsidRDefault="008F6C8A" w:rsidP="00C83030">
      <w:pPr>
        <w:pStyle w:val="NormalWeb"/>
        <w:numPr>
          <w:ilvl w:val="0"/>
          <w:numId w:val="292"/>
        </w:numPr>
      </w:pPr>
      <w:r>
        <w:t>Warns rich oppressors and reminds believers of God’s justice.</w:t>
      </w:r>
    </w:p>
    <w:p w14:paraId="3257FCA5" w14:textId="77777777" w:rsidR="00C12A54" w:rsidRDefault="008F6C8A" w:rsidP="00C83030">
      <w:pPr>
        <w:pStyle w:val="NormalWeb"/>
        <w:numPr>
          <w:ilvl w:val="0"/>
          <w:numId w:val="292"/>
        </w:numPr>
      </w:pPr>
      <w:r>
        <w:rPr>
          <w:rStyle w:val="Strong"/>
        </w:rPr>
        <w:t>Key insight:</w:t>
      </w:r>
      <w:r>
        <w:t xml:space="preserve"> Endurance, prayer, and accountability sustain believers in trials and strengthen the church.</w:t>
      </w:r>
    </w:p>
    <w:p w14:paraId="74840973" w14:textId="77777777" w:rsidR="00C12A54" w:rsidRDefault="00000000">
      <w:r>
        <w:pict w14:anchorId="5B611381">
          <v:rect id="_x0000_i1231" style="width:0;height:1.5pt" o:hralign="center" o:hrstd="t" o:hr="t" fillcolor="#a0a0a0" stroked="f"/>
        </w:pict>
      </w:r>
    </w:p>
    <w:p w14:paraId="086B73DF" w14:textId="77777777" w:rsidR="00C12A54" w:rsidRDefault="008F6C8A">
      <w:pPr>
        <w:pStyle w:val="Heading3"/>
      </w:pPr>
      <w:r>
        <w:rPr>
          <w:rStyle w:val="Strong"/>
          <w:b/>
          <w:bCs/>
        </w:rPr>
        <w:t>Summary Table of James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2567"/>
        <w:gridCol w:w="5192"/>
      </w:tblGrid>
      <w:tr w:rsidR="00C12A54" w14:paraId="5DEA5F0A" w14:textId="77777777">
        <w:trPr>
          <w:tblHeader/>
          <w:tblCellSpacing w:w="15" w:type="dxa"/>
        </w:trPr>
        <w:tc>
          <w:tcPr>
            <w:tcW w:w="0" w:type="auto"/>
            <w:vAlign w:val="center"/>
          </w:tcPr>
          <w:p w14:paraId="1D48E57D" w14:textId="77777777" w:rsidR="00C12A54" w:rsidRDefault="008F6C8A">
            <w:pPr>
              <w:jc w:val="center"/>
              <w:rPr>
                <w:b/>
                <w:bCs/>
              </w:rPr>
            </w:pPr>
            <w:r>
              <w:rPr>
                <w:b/>
                <w:bCs/>
              </w:rPr>
              <w:t>Chapter</w:t>
            </w:r>
          </w:p>
        </w:tc>
        <w:tc>
          <w:tcPr>
            <w:tcW w:w="0" w:type="auto"/>
            <w:vAlign w:val="center"/>
          </w:tcPr>
          <w:p w14:paraId="1098BE16" w14:textId="77777777" w:rsidR="00C12A54" w:rsidRDefault="008F6C8A">
            <w:pPr>
              <w:jc w:val="center"/>
              <w:rPr>
                <w:b/>
                <w:bCs/>
              </w:rPr>
            </w:pPr>
            <w:r>
              <w:rPr>
                <w:b/>
                <w:bCs/>
              </w:rPr>
              <w:t>Focus</w:t>
            </w:r>
          </w:p>
        </w:tc>
        <w:tc>
          <w:tcPr>
            <w:tcW w:w="0" w:type="auto"/>
            <w:vAlign w:val="center"/>
          </w:tcPr>
          <w:p w14:paraId="4EC10505" w14:textId="77777777" w:rsidR="00C12A54" w:rsidRDefault="008F6C8A">
            <w:pPr>
              <w:jc w:val="center"/>
              <w:rPr>
                <w:b/>
                <w:bCs/>
              </w:rPr>
            </w:pPr>
            <w:r>
              <w:rPr>
                <w:b/>
                <w:bCs/>
              </w:rPr>
              <w:t>Key Insight</w:t>
            </w:r>
          </w:p>
        </w:tc>
      </w:tr>
      <w:tr w:rsidR="00C12A54" w14:paraId="033CAAAB" w14:textId="77777777">
        <w:trPr>
          <w:tblCellSpacing w:w="15" w:type="dxa"/>
        </w:trPr>
        <w:tc>
          <w:tcPr>
            <w:tcW w:w="0" w:type="auto"/>
            <w:vAlign w:val="center"/>
          </w:tcPr>
          <w:p w14:paraId="034CF4C1" w14:textId="77777777" w:rsidR="00C12A54" w:rsidRDefault="008F6C8A">
            <w:r>
              <w:t>1</w:t>
            </w:r>
          </w:p>
        </w:tc>
        <w:tc>
          <w:tcPr>
            <w:tcW w:w="0" w:type="auto"/>
            <w:vAlign w:val="center"/>
          </w:tcPr>
          <w:p w14:paraId="3A5635BA" w14:textId="77777777" w:rsidR="00C12A54" w:rsidRDefault="008F6C8A">
            <w:r>
              <w:t>Trials, wisdom, hearing</w:t>
            </w:r>
          </w:p>
        </w:tc>
        <w:tc>
          <w:tcPr>
            <w:tcW w:w="0" w:type="auto"/>
            <w:vAlign w:val="center"/>
          </w:tcPr>
          <w:p w14:paraId="18580175" w14:textId="77777777" w:rsidR="00C12A54" w:rsidRDefault="008F6C8A">
            <w:r>
              <w:t>True faith grows through trials and obedience</w:t>
            </w:r>
          </w:p>
        </w:tc>
      </w:tr>
      <w:tr w:rsidR="00C12A54" w14:paraId="6AF333FE" w14:textId="77777777">
        <w:trPr>
          <w:tblCellSpacing w:w="15" w:type="dxa"/>
        </w:trPr>
        <w:tc>
          <w:tcPr>
            <w:tcW w:w="0" w:type="auto"/>
            <w:vAlign w:val="center"/>
          </w:tcPr>
          <w:p w14:paraId="496C0856" w14:textId="77777777" w:rsidR="00C12A54" w:rsidRDefault="008F6C8A">
            <w:r>
              <w:t>2</w:t>
            </w:r>
          </w:p>
        </w:tc>
        <w:tc>
          <w:tcPr>
            <w:tcW w:w="0" w:type="auto"/>
            <w:vAlign w:val="center"/>
          </w:tcPr>
          <w:p w14:paraId="50889725" w14:textId="77777777" w:rsidR="00C12A54" w:rsidRDefault="008F6C8A">
            <w:r>
              <w:t>Faith and works</w:t>
            </w:r>
          </w:p>
        </w:tc>
        <w:tc>
          <w:tcPr>
            <w:tcW w:w="0" w:type="auto"/>
            <w:vAlign w:val="center"/>
          </w:tcPr>
          <w:p w14:paraId="231B575C" w14:textId="77777777" w:rsidR="00C12A54" w:rsidRDefault="008F6C8A">
            <w:r>
              <w:t>Genuine faith is demonstrated in action</w:t>
            </w:r>
          </w:p>
        </w:tc>
      </w:tr>
      <w:tr w:rsidR="00C12A54" w14:paraId="630A40BC" w14:textId="77777777">
        <w:trPr>
          <w:tblCellSpacing w:w="15" w:type="dxa"/>
        </w:trPr>
        <w:tc>
          <w:tcPr>
            <w:tcW w:w="0" w:type="auto"/>
            <w:vAlign w:val="center"/>
          </w:tcPr>
          <w:p w14:paraId="0F1E93BC" w14:textId="77777777" w:rsidR="00C12A54" w:rsidRDefault="008F6C8A">
            <w:r>
              <w:t>3</w:t>
            </w:r>
          </w:p>
        </w:tc>
        <w:tc>
          <w:tcPr>
            <w:tcW w:w="0" w:type="auto"/>
            <w:vAlign w:val="center"/>
          </w:tcPr>
          <w:p w14:paraId="23163B89" w14:textId="77777777" w:rsidR="00C12A54" w:rsidRDefault="008F6C8A">
            <w:r>
              <w:t>Tongue and wisdom</w:t>
            </w:r>
          </w:p>
        </w:tc>
        <w:tc>
          <w:tcPr>
            <w:tcW w:w="0" w:type="auto"/>
            <w:vAlign w:val="center"/>
          </w:tcPr>
          <w:p w14:paraId="26F6BF01" w14:textId="77777777" w:rsidR="00C12A54" w:rsidRDefault="008F6C8A">
            <w:r>
              <w:t>Words reveal character; godly wisdom guides life</w:t>
            </w:r>
          </w:p>
        </w:tc>
      </w:tr>
      <w:tr w:rsidR="00C12A54" w14:paraId="21363A6A" w14:textId="77777777">
        <w:trPr>
          <w:tblCellSpacing w:w="15" w:type="dxa"/>
        </w:trPr>
        <w:tc>
          <w:tcPr>
            <w:tcW w:w="0" w:type="auto"/>
            <w:vAlign w:val="center"/>
          </w:tcPr>
          <w:p w14:paraId="1B624F0E" w14:textId="77777777" w:rsidR="00C12A54" w:rsidRDefault="008F6C8A">
            <w:r>
              <w:t>4</w:t>
            </w:r>
          </w:p>
        </w:tc>
        <w:tc>
          <w:tcPr>
            <w:tcW w:w="0" w:type="auto"/>
            <w:vAlign w:val="center"/>
          </w:tcPr>
          <w:p w14:paraId="257F8F00" w14:textId="77777777" w:rsidR="00C12A54" w:rsidRDefault="008F6C8A">
            <w:r>
              <w:t>Humility and submission</w:t>
            </w:r>
          </w:p>
        </w:tc>
        <w:tc>
          <w:tcPr>
            <w:tcW w:w="0" w:type="auto"/>
            <w:vAlign w:val="center"/>
          </w:tcPr>
          <w:p w14:paraId="299DAE58" w14:textId="77777777" w:rsidR="00C12A54" w:rsidRDefault="008F6C8A">
            <w:r>
              <w:t>Faith requires humility, obedience, and dependence on God</w:t>
            </w:r>
          </w:p>
        </w:tc>
      </w:tr>
      <w:tr w:rsidR="00C12A54" w14:paraId="7D6E1D1F" w14:textId="77777777">
        <w:trPr>
          <w:tblCellSpacing w:w="15" w:type="dxa"/>
        </w:trPr>
        <w:tc>
          <w:tcPr>
            <w:tcW w:w="0" w:type="auto"/>
            <w:vAlign w:val="center"/>
          </w:tcPr>
          <w:p w14:paraId="386BC32F" w14:textId="77777777" w:rsidR="00C12A54" w:rsidRDefault="008F6C8A">
            <w:r>
              <w:t>5</w:t>
            </w:r>
          </w:p>
        </w:tc>
        <w:tc>
          <w:tcPr>
            <w:tcW w:w="0" w:type="auto"/>
            <w:vAlign w:val="center"/>
          </w:tcPr>
          <w:p w14:paraId="192BB147" w14:textId="77777777" w:rsidR="00C12A54" w:rsidRDefault="008F6C8A">
            <w:r>
              <w:t>Patience, prayer, restoration</w:t>
            </w:r>
          </w:p>
        </w:tc>
        <w:tc>
          <w:tcPr>
            <w:tcW w:w="0" w:type="auto"/>
            <w:vAlign w:val="center"/>
          </w:tcPr>
          <w:p w14:paraId="3C3CA40B" w14:textId="77777777" w:rsidR="00C12A54" w:rsidRDefault="008F6C8A">
            <w:r>
              <w:t>Endurance, prayer, and accountability sustain believers</w:t>
            </w:r>
          </w:p>
        </w:tc>
      </w:tr>
    </w:tbl>
    <w:p w14:paraId="04603A62" w14:textId="77777777" w:rsidR="00C12A54" w:rsidRDefault="00000000">
      <w:r>
        <w:pict w14:anchorId="4380F5A0">
          <v:rect id="_x0000_i1232" style="width:0;height:1.5pt" o:hralign="center" o:hrstd="t" o:hr="t" fillcolor="#a0a0a0" stroked="f"/>
        </w:pict>
      </w:r>
    </w:p>
    <w:p w14:paraId="7AAC687C" w14:textId="77777777" w:rsidR="00C12A54" w:rsidRDefault="008F6C8A">
      <w:pPr>
        <w:pStyle w:val="Heading3"/>
      </w:pPr>
      <w:r>
        <w:rPr>
          <w:rStyle w:val="Strong"/>
          <w:b/>
          <w:bCs/>
        </w:rPr>
        <w:lastRenderedPageBreak/>
        <w:t>Overall Message of James</w:t>
      </w:r>
    </w:p>
    <w:p w14:paraId="433167AA" w14:textId="77777777" w:rsidR="00C12A54" w:rsidRDefault="008F6C8A" w:rsidP="00C83030">
      <w:pPr>
        <w:pStyle w:val="NormalWeb"/>
        <w:numPr>
          <w:ilvl w:val="0"/>
          <w:numId w:val="293"/>
        </w:numPr>
      </w:pPr>
      <w:r>
        <w:rPr>
          <w:rStyle w:val="Strong"/>
        </w:rPr>
        <w:t>Faith must be active</w:t>
      </w:r>
      <w:r>
        <w:t>, expressed in deeds, speech, and godly living.</w:t>
      </w:r>
    </w:p>
    <w:p w14:paraId="5962C018" w14:textId="77777777" w:rsidR="00C12A54" w:rsidRDefault="008F6C8A" w:rsidP="00C83030">
      <w:pPr>
        <w:pStyle w:val="NormalWeb"/>
        <w:numPr>
          <w:ilvl w:val="0"/>
          <w:numId w:val="293"/>
        </w:numPr>
      </w:pPr>
      <w:r>
        <w:rPr>
          <w:rStyle w:val="Strong"/>
        </w:rPr>
        <w:t>Trials refine faith</w:t>
      </w:r>
      <w:r>
        <w:t>; believers grow spiritually through endurance and reliance on God.</w:t>
      </w:r>
    </w:p>
    <w:p w14:paraId="3C7042AB" w14:textId="77777777" w:rsidR="00C12A54" w:rsidRDefault="008F6C8A" w:rsidP="00C83030">
      <w:pPr>
        <w:pStyle w:val="NormalWeb"/>
        <w:numPr>
          <w:ilvl w:val="0"/>
          <w:numId w:val="293"/>
        </w:numPr>
      </w:pPr>
      <w:r>
        <w:rPr>
          <w:rStyle w:val="Strong"/>
        </w:rPr>
        <w:t>Godly wisdom</w:t>
      </w:r>
      <w:r>
        <w:t xml:space="preserve"> contrasts with selfish ambition; it manifests in peace, humility, and righteous behavior.</w:t>
      </w:r>
    </w:p>
    <w:p w14:paraId="39BA6DD1" w14:textId="77777777" w:rsidR="00C12A54" w:rsidRDefault="008F6C8A">
      <w:r>
        <w:t>_________________________________________________________________________________________________________</w:t>
      </w:r>
    </w:p>
    <w:p w14:paraId="4013C0A5" w14:textId="77777777" w:rsidR="00C12A54" w:rsidRDefault="008F6C8A">
      <w:r>
        <w:t>28. 1 &amp; 2 Peter - Jude — Week 13 (Due by: 29 September)</w:t>
      </w:r>
    </w:p>
    <w:p w14:paraId="50D24BFD" w14:textId="77777777" w:rsidR="00C12A54" w:rsidRDefault="008F6C8A" w:rsidP="00C83030">
      <w:pPr>
        <w:pStyle w:val="ListParagraph"/>
        <w:numPr>
          <w:ilvl w:val="0"/>
          <w:numId w:val="294"/>
        </w:numPr>
      </w:pPr>
      <w:r>
        <w:rPr>
          <w:rFonts w:ascii="Segoe UI Symbol" w:hAnsi="Segoe UI Symbol" w:cs="Segoe UI Symbol"/>
        </w:rPr>
        <w:t>☐</w:t>
      </w:r>
      <w:r>
        <w:t xml:space="preserve"> Completed</w:t>
      </w:r>
    </w:p>
    <w:p w14:paraId="2EB9FEC8" w14:textId="77777777" w:rsidR="00C12A54" w:rsidRDefault="008F6C8A">
      <w:r>
        <w:t>Comments:</w:t>
      </w:r>
    </w:p>
    <w:p w14:paraId="306FF847" w14:textId="77777777" w:rsidR="00C12A54" w:rsidRDefault="008F6C8A">
      <w:pPr>
        <w:pStyle w:val="Heading2"/>
      </w:pPr>
      <w:r>
        <w:rPr>
          <w:rStyle w:val="Strong"/>
          <w:b/>
          <w:bCs/>
        </w:rPr>
        <w:t>Commentary on 1 Peter</w:t>
      </w:r>
    </w:p>
    <w:p w14:paraId="5294896B" w14:textId="77777777" w:rsidR="00C12A54" w:rsidRDefault="008F6C8A">
      <w:pPr>
        <w:pStyle w:val="NormalWeb"/>
      </w:pPr>
      <w:r>
        <w:rPr>
          <w:rStyle w:val="Strong"/>
        </w:rPr>
        <w:t>1 Peter</w:t>
      </w:r>
      <w:r>
        <w:t xml:space="preserve"> encourages believers facing persecution and suffering, emphasizing </w:t>
      </w:r>
      <w:r>
        <w:rPr>
          <w:rStyle w:val="Strong"/>
        </w:rPr>
        <w:t>hope, holiness, and steadfast faith</w:t>
      </w:r>
      <w:r>
        <w:t>.</w:t>
      </w:r>
    </w:p>
    <w:p w14:paraId="2768AE9B" w14:textId="77777777" w:rsidR="00C12A54" w:rsidRDefault="008F6C8A">
      <w:pPr>
        <w:pStyle w:val="Heading3"/>
      </w:pPr>
      <w:r>
        <w:rPr>
          <w:rStyle w:val="Strong"/>
          <w:b/>
          <w:bCs/>
        </w:rPr>
        <w:t>1. 1 Peter 1 — Hope and Salvation</w:t>
      </w:r>
    </w:p>
    <w:p w14:paraId="75FF36E3" w14:textId="77777777" w:rsidR="00C12A54" w:rsidRDefault="008F6C8A" w:rsidP="00C83030">
      <w:pPr>
        <w:pStyle w:val="NormalWeb"/>
        <w:numPr>
          <w:ilvl w:val="0"/>
          <w:numId w:val="295"/>
        </w:numPr>
      </w:pPr>
      <w:r>
        <w:t xml:space="preserve">Believers are called to </w:t>
      </w:r>
      <w:r>
        <w:rPr>
          <w:rStyle w:val="Strong"/>
        </w:rPr>
        <w:t>hope in Christ</w:t>
      </w:r>
      <w:r>
        <w:t>, even amid trials.</w:t>
      </w:r>
    </w:p>
    <w:p w14:paraId="5AE9A6B6" w14:textId="77777777" w:rsidR="00C12A54" w:rsidRDefault="008F6C8A" w:rsidP="00C83030">
      <w:pPr>
        <w:pStyle w:val="NormalWeb"/>
        <w:numPr>
          <w:ilvl w:val="0"/>
          <w:numId w:val="295"/>
        </w:numPr>
      </w:pPr>
      <w:r>
        <w:t xml:space="preserve">Emphasizes the </w:t>
      </w:r>
      <w:r>
        <w:rPr>
          <w:rStyle w:val="Strong"/>
        </w:rPr>
        <w:t>imperishable inheritance</w:t>
      </w:r>
      <w:r>
        <w:t xml:space="preserve"> and salvation through Christ’s sacrifice.</w:t>
      </w:r>
    </w:p>
    <w:p w14:paraId="50AD84E2" w14:textId="77777777" w:rsidR="00C12A54" w:rsidRDefault="008F6C8A" w:rsidP="00C83030">
      <w:pPr>
        <w:pStyle w:val="NormalWeb"/>
        <w:numPr>
          <w:ilvl w:val="0"/>
          <w:numId w:val="295"/>
        </w:numPr>
      </w:pPr>
      <w:r>
        <w:rPr>
          <w:rStyle w:val="Strong"/>
        </w:rPr>
        <w:t>Key insight:</w:t>
      </w:r>
      <w:r>
        <w:t xml:space="preserve"> Faith is strengthened by focusing on eternal realities, not present suffering.</w:t>
      </w:r>
    </w:p>
    <w:p w14:paraId="2BCFBA1B" w14:textId="77777777" w:rsidR="00C12A54" w:rsidRDefault="008F6C8A">
      <w:pPr>
        <w:pStyle w:val="Heading3"/>
      </w:pPr>
      <w:r>
        <w:rPr>
          <w:rStyle w:val="Strong"/>
          <w:b/>
          <w:bCs/>
        </w:rPr>
        <w:t>2. 1 Peter 2 — Living Stones and God’s People</w:t>
      </w:r>
    </w:p>
    <w:p w14:paraId="5B2355C7" w14:textId="77777777" w:rsidR="00C12A54" w:rsidRDefault="008F6C8A" w:rsidP="00C83030">
      <w:pPr>
        <w:pStyle w:val="NormalWeb"/>
        <w:numPr>
          <w:ilvl w:val="0"/>
          <w:numId w:val="296"/>
        </w:numPr>
      </w:pPr>
      <w:r>
        <w:t xml:space="preserve">Believers are described as </w:t>
      </w:r>
      <w:r>
        <w:rPr>
          <w:rStyle w:val="Strong"/>
        </w:rPr>
        <w:t>living stones</w:t>
      </w:r>
      <w:r>
        <w:t>, building God’s spiritual house.</w:t>
      </w:r>
    </w:p>
    <w:p w14:paraId="759EA76E" w14:textId="77777777" w:rsidR="00C12A54" w:rsidRDefault="008F6C8A" w:rsidP="00C83030">
      <w:pPr>
        <w:pStyle w:val="NormalWeb"/>
        <w:numPr>
          <w:ilvl w:val="0"/>
          <w:numId w:val="296"/>
        </w:numPr>
      </w:pPr>
      <w:r>
        <w:t xml:space="preserve">Calls for </w:t>
      </w:r>
      <w:r>
        <w:rPr>
          <w:rStyle w:val="Strong"/>
        </w:rPr>
        <w:t>holy conduct, submission to authorities, and good works</w:t>
      </w:r>
      <w:r>
        <w:t>.</w:t>
      </w:r>
    </w:p>
    <w:p w14:paraId="628A15A1" w14:textId="77777777" w:rsidR="00C12A54" w:rsidRDefault="008F6C8A" w:rsidP="00C83030">
      <w:pPr>
        <w:pStyle w:val="NormalWeb"/>
        <w:numPr>
          <w:ilvl w:val="0"/>
          <w:numId w:val="296"/>
        </w:numPr>
      </w:pPr>
      <w:r>
        <w:rPr>
          <w:rStyle w:val="Strong"/>
        </w:rPr>
        <w:t>Key insight:</w:t>
      </w:r>
      <w:r>
        <w:t xml:space="preserve"> Christian identity involves service, obedience, and reflecting God’s character.</w:t>
      </w:r>
    </w:p>
    <w:p w14:paraId="666CA644" w14:textId="77777777" w:rsidR="00C12A54" w:rsidRDefault="008F6C8A">
      <w:pPr>
        <w:pStyle w:val="Heading3"/>
      </w:pPr>
      <w:r>
        <w:rPr>
          <w:rStyle w:val="Strong"/>
          <w:b/>
          <w:bCs/>
        </w:rPr>
        <w:t>3. 1 Peter 3 — Suffering for Righteousness</w:t>
      </w:r>
    </w:p>
    <w:p w14:paraId="7133644E" w14:textId="77777777" w:rsidR="00C12A54" w:rsidRDefault="008F6C8A" w:rsidP="00C83030">
      <w:pPr>
        <w:pStyle w:val="NormalWeb"/>
        <w:numPr>
          <w:ilvl w:val="0"/>
          <w:numId w:val="297"/>
        </w:numPr>
      </w:pPr>
      <w:r>
        <w:t>Encourages submission, respect, and suffering for doing good.</w:t>
      </w:r>
    </w:p>
    <w:p w14:paraId="5B9BE9DD" w14:textId="77777777" w:rsidR="00C12A54" w:rsidRDefault="008F6C8A" w:rsidP="00C83030">
      <w:pPr>
        <w:pStyle w:val="NormalWeb"/>
        <w:numPr>
          <w:ilvl w:val="0"/>
          <w:numId w:val="297"/>
        </w:numPr>
      </w:pPr>
      <w:r>
        <w:t>Highlights Christ’s example of suffering and victory.</w:t>
      </w:r>
    </w:p>
    <w:p w14:paraId="0767A1EC" w14:textId="77777777" w:rsidR="00C12A54" w:rsidRDefault="008F6C8A" w:rsidP="00C83030">
      <w:pPr>
        <w:pStyle w:val="NormalWeb"/>
        <w:numPr>
          <w:ilvl w:val="0"/>
          <w:numId w:val="297"/>
        </w:numPr>
      </w:pPr>
      <w:r>
        <w:rPr>
          <w:rStyle w:val="Strong"/>
        </w:rPr>
        <w:t>Key insight:</w:t>
      </w:r>
      <w:r>
        <w:t xml:space="preserve"> Righteous suffering glorifies God and strengthens witness.</w:t>
      </w:r>
    </w:p>
    <w:p w14:paraId="2DBB9E05" w14:textId="77777777" w:rsidR="00C12A54" w:rsidRDefault="008F6C8A">
      <w:pPr>
        <w:pStyle w:val="Heading3"/>
      </w:pPr>
      <w:r>
        <w:rPr>
          <w:rStyle w:val="Strong"/>
          <w:b/>
          <w:bCs/>
        </w:rPr>
        <w:t>4. 1 Peter 4 — Living for God</w:t>
      </w:r>
    </w:p>
    <w:p w14:paraId="11AA0401" w14:textId="77777777" w:rsidR="00C12A54" w:rsidRDefault="008F6C8A" w:rsidP="00C83030">
      <w:pPr>
        <w:pStyle w:val="NormalWeb"/>
        <w:numPr>
          <w:ilvl w:val="0"/>
          <w:numId w:val="298"/>
        </w:numPr>
      </w:pPr>
      <w:r>
        <w:t>Calls believers to live for God rather than worldly desires.</w:t>
      </w:r>
    </w:p>
    <w:p w14:paraId="42685A34" w14:textId="77777777" w:rsidR="00C12A54" w:rsidRDefault="008F6C8A" w:rsidP="00C83030">
      <w:pPr>
        <w:pStyle w:val="NormalWeb"/>
        <w:numPr>
          <w:ilvl w:val="0"/>
          <w:numId w:val="298"/>
        </w:numPr>
      </w:pPr>
      <w:r>
        <w:t xml:space="preserve">Encourages </w:t>
      </w:r>
      <w:r>
        <w:rPr>
          <w:rStyle w:val="Strong"/>
        </w:rPr>
        <w:t>faithful service, endurance, and love</w:t>
      </w:r>
      <w:r>
        <w:t xml:space="preserve"> in trials.</w:t>
      </w:r>
    </w:p>
    <w:p w14:paraId="38594D70" w14:textId="77777777" w:rsidR="00C12A54" w:rsidRDefault="008F6C8A" w:rsidP="00C83030">
      <w:pPr>
        <w:pStyle w:val="NormalWeb"/>
        <w:numPr>
          <w:ilvl w:val="0"/>
          <w:numId w:val="298"/>
        </w:numPr>
      </w:pPr>
      <w:r>
        <w:rPr>
          <w:rStyle w:val="Strong"/>
        </w:rPr>
        <w:lastRenderedPageBreak/>
        <w:t>Key insight:</w:t>
      </w:r>
      <w:r>
        <w:t xml:space="preserve"> Christian living is marked by purposeful devotion and selfless love.</w:t>
      </w:r>
    </w:p>
    <w:p w14:paraId="54FCA5A4" w14:textId="77777777" w:rsidR="00C12A54" w:rsidRDefault="008F6C8A">
      <w:pPr>
        <w:pStyle w:val="Heading3"/>
      </w:pPr>
      <w:r>
        <w:rPr>
          <w:rStyle w:val="Strong"/>
          <w:b/>
          <w:bCs/>
        </w:rPr>
        <w:t>5. 1 Peter 5 — Shepherding and Humility</w:t>
      </w:r>
    </w:p>
    <w:p w14:paraId="7B6B6A41" w14:textId="77777777" w:rsidR="00C12A54" w:rsidRDefault="008F6C8A" w:rsidP="00C83030">
      <w:pPr>
        <w:pStyle w:val="NormalWeb"/>
        <w:numPr>
          <w:ilvl w:val="0"/>
          <w:numId w:val="299"/>
        </w:numPr>
      </w:pPr>
      <w:r>
        <w:t>Elders are called to shepherd willingly and humbly.</w:t>
      </w:r>
    </w:p>
    <w:p w14:paraId="62D82C1C" w14:textId="77777777" w:rsidR="00C12A54" w:rsidRDefault="008F6C8A" w:rsidP="00C83030">
      <w:pPr>
        <w:pStyle w:val="NormalWeb"/>
        <w:numPr>
          <w:ilvl w:val="0"/>
          <w:numId w:val="299"/>
        </w:numPr>
      </w:pPr>
      <w:r>
        <w:t xml:space="preserve">Believers are encouraged to </w:t>
      </w:r>
      <w:r>
        <w:rPr>
          <w:rStyle w:val="Strong"/>
        </w:rPr>
        <w:t>cast anxieties on God</w:t>
      </w:r>
      <w:r>
        <w:t xml:space="preserve"> and resist the devil.</w:t>
      </w:r>
    </w:p>
    <w:p w14:paraId="1A21089D" w14:textId="77777777" w:rsidR="00C12A54" w:rsidRDefault="008F6C8A" w:rsidP="00C83030">
      <w:pPr>
        <w:pStyle w:val="NormalWeb"/>
        <w:numPr>
          <w:ilvl w:val="0"/>
          <w:numId w:val="299"/>
        </w:numPr>
      </w:pPr>
      <w:r>
        <w:rPr>
          <w:rStyle w:val="Strong"/>
        </w:rPr>
        <w:t>Key insight:</w:t>
      </w:r>
      <w:r>
        <w:t xml:space="preserve"> Humility, vigilance, and reliance on God sustain the faithful.</w:t>
      </w:r>
    </w:p>
    <w:p w14:paraId="00542BBB" w14:textId="77777777" w:rsidR="00C12A54" w:rsidRDefault="00000000">
      <w:r>
        <w:pict w14:anchorId="6A920EAC">
          <v:rect id="_x0000_i1233" style="width:0;height:1.5pt" o:hralign="center" o:hrstd="t" o:hr="t" fillcolor="#a0a0a0" stroked="f"/>
        </w:pict>
      </w:r>
    </w:p>
    <w:p w14:paraId="381E5D5B" w14:textId="77777777" w:rsidR="00C12A54" w:rsidRDefault="008F6C8A">
      <w:pPr>
        <w:pStyle w:val="Heading2"/>
      </w:pPr>
      <w:r>
        <w:rPr>
          <w:rStyle w:val="Strong"/>
          <w:b/>
          <w:bCs/>
        </w:rPr>
        <w:t>Commentary on 2 Peter</w:t>
      </w:r>
    </w:p>
    <w:p w14:paraId="7FF03D47" w14:textId="77777777" w:rsidR="00C12A54" w:rsidRDefault="008F6C8A">
      <w:pPr>
        <w:pStyle w:val="NormalWeb"/>
      </w:pPr>
      <w:r>
        <w:rPr>
          <w:rStyle w:val="Strong"/>
        </w:rPr>
        <w:t>2 Peter</w:t>
      </w:r>
      <w:r>
        <w:t xml:space="preserve"> warns against false teachers and emphasizes </w:t>
      </w:r>
      <w:r>
        <w:rPr>
          <w:rStyle w:val="Strong"/>
        </w:rPr>
        <w:t>growth in faith and awareness of Christ’s return</w:t>
      </w:r>
      <w:r>
        <w:t>.</w:t>
      </w:r>
    </w:p>
    <w:p w14:paraId="3E6BD77C" w14:textId="77777777" w:rsidR="00C12A54" w:rsidRDefault="008F6C8A">
      <w:pPr>
        <w:pStyle w:val="Heading3"/>
      </w:pPr>
      <w:r>
        <w:rPr>
          <w:rStyle w:val="Strong"/>
          <w:b/>
          <w:bCs/>
        </w:rPr>
        <w:t>1. 2 Peter 1 — Spiritual Growth</w:t>
      </w:r>
    </w:p>
    <w:p w14:paraId="4A369247" w14:textId="77777777" w:rsidR="00C12A54" w:rsidRDefault="008F6C8A" w:rsidP="00C83030">
      <w:pPr>
        <w:pStyle w:val="NormalWeb"/>
        <w:numPr>
          <w:ilvl w:val="0"/>
          <w:numId w:val="300"/>
        </w:numPr>
      </w:pPr>
      <w:r>
        <w:t>Encourages growth in virtue, knowledge, self-control, godliness, and love.</w:t>
      </w:r>
    </w:p>
    <w:p w14:paraId="2A968CA7" w14:textId="77777777" w:rsidR="00C12A54" w:rsidRDefault="008F6C8A" w:rsidP="00C83030">
      <w:pPr>
        <w:pStyle w:val="NormalWeb"/>
        <w:numPr>
          <w:ilvl w:val="0"/>
          <w:numId w:val="300"/>
        </w:numPr>
      </w:pPr>
      <w:r>
        <w:rPr>
          <w:rStyle w:val="Strong"/>
        </w:rPr>
        <w:t>Key insight:</w:t>
      </w:r>
      <w:r>
        <w:t xml:space="preserve"> Spiritual maturity requires intentional effort and reliance on God’s promises.</w:t>
      </w:r>
    </w:p>
    <w:p w14:paraId="6C9EBADB" w14:textId="77777777" w:rsidR="00C12A54" w:rsidRDefault="008F6C8A">
      <w:pPr>
        <w:pStyle w:val="Heading3"/>
      </w:pPr>
      <w:r>
        <w:rPr>
          <w:rStyle w:val="Strong"/>
          <w:b/>
          <w:bCs/>
        </w:rPr>
        <w:t>2. 2 Peter 2 — False Teachers</w:t>
      </w:r>
    </w:p>
    <w:p w14:paraId="20735BBF" w14:textId="77777777" w:rsidR="00C12A54" w:rsidRDefault="008F6C8A" w:rsidP="00C83030">
      <w:pPr>
        <w:pStyle w:val="NormalWeb"/>
        <w:numPr>
          <w:ilvl w:val="0"/>
          <w:numId w:val="301"/>
        </w:numPr>
      </w:pPr>
      <w:r>
        <w:t>Warns about destructive, immoral teachers who exploit believers.</w:t>
      </w:r>
    </w:p>
    <w:p w14:paraId="04936F5A" w14:textId="77777777" w:rsidR="00C12A54" w:rsidRDefault="008F6C8A" w:rsidP="00C83030">
      <w:pPr>
        <w:pStyle w:val="NormalWeb"/>
        <w:numPr>
          <w:ilvl w:val="0"/>
          <w:numId w:val="301"/>
        </w:numPr>
      </w:pPr>
      <w:r>
        <w:rPr>
          <w:rStyle w:val="Strong"/>
        </w:rPr>
        <w:t>Key insight:</w:t>
      </w:r>
      <w:r>
        <w:t xml:space="preserve"> Discernment and adherence to truth protect the church from deception.</w:t>
      </w:r>
    </w:p>
    <w:p w14:paraId="272395AE" w14:textId="77777777" w:rsidR="00C12A54" w:rsidRDefault="008F6C8A">
      <w:pPr>
        <w:pStyle w:val="Heading3"/>
      </w:pPr>
      <w:r>
        <w:rPr>
          <w:rStyle w:val="Strong"/>
          <w:b/>
          <w:bCs/>
        </w:rPr>
        <w:t>3. 2 Peter 3 — The Day of the Lord</w:t>
      </w:r>
    </w:p>
    <w:p w14:paraId="1B3200B7" w14:textId="77777777" w:rsidR="00C12A54" w:rsidRDefault="008F6C8A" w:rsidP="00C83030">
      <w:pPr>
        <w:pStyle w:val="NormalWeb"/>
        <w:numPr>
          <w:ilvl w:val="0"/>
          <w:numId w:val="302"/>
        </w:numPr>
      </w:pPr>
      <w:r>
        <w:t>Reminds believers of Christ’s promised return.</w:t>
      </w:r>
    </w:p>
    <w:p w14:paraId="6852316A" w14:textId="77777777" w:rsidR="00C12A54" w:rsidRDefault="008F6C8A" w:rsidP="00C83030">
      <w:pPr>
        <w:pStyle w:val="NormalWeb"/>
        <w:numPr>
          <w:ilvl w:val="0"/>
          <w:numId w:val="302"/>
        </w:numPr>
      </w:pPr>
      <w:r>
        <w:t>Encourages holy, godly living while awaiting the new creation.</w:t>
      </w:r>
    </w:p>
    <w:p w14:paraId="343E8D8B" w14:textId="77777777" w:rsidR="00C12A54" w:rsidRDefault="008F6C8A" w:rsidP="00C83030">
      <w:pPr>
        <w:pStyle w:val="NormalWeb"/>
        <w:numPr>
          <w:ilvl w:val="0"/>
          <w:numId w:val="302"/>
        </w:numPr>
      </w:pPr>
      <w:r>
        <w:rPr>
          <w:rStyle w:val="Strong"/>
        </w:rPr>
        <w:t>Key insight:</w:t>
      </w:r>
      <w:r>
        <w:t xml:space="preserve"> Patience, holiness, and awareness of eternity motivate faithful living.</w:t>
      </w:r>
    </w:p>
    <w:p w14:paraId="5EC8E5C3" w14:textId="77777777" w:rsidR="00C12A54" w:rsidRDefault="00000000">
      <w:r>
        <w:pict w14:anchorId="1AC8EFA7">
          <v:rect id="_x0000_i1234" style="width:0;height:1.5pt" o:hralign="center" o:hrstd="t" o:hr="t" fillcolor="#a0a0a0" stroked="f"/>
        </w:pict>
      </w:r>
    </w:p>
    <w:p w14:paraId="5C2342A1" w14:textId="77777777" w:rsidR="00C12A54" w:rsidRDefault="008F6C8A">
      <w:pPr>
        <w:pStyle w:val="Heading2"/>
      </w:pPr>
      <w:r>
        <w:rPr>
          <w:rStyle w:val="Strong"/>
          <w:b/>
          <w:bCs/>
        </w:rPr>
        <w:t>Commentary on Jude</w:t>
      </w:r>
    </w:p>
    <w:p w14:paraId="4FBFFDB1" w14:textId="77777777" w:rsidR="00C12A54" w:rsidRDefault="008F6C8A">
      <w:pPr>
        <w:pStyle w:val="NormalWeb"/>
      </w:pPr>
      <w:r>
        <w:rPr>
          <w:rStyle w:val="Strong"/>
        </w:rPr>
        <w:t>Jude</w:t>
      </w:r>
      <w:r>
        <w:t xml:space="preserve"> is a short letter warning against </w:t>
      </w:r>
      <w:r>
        <w:rPr>
          <w:rStyle w:val="Strong"/>
        </w:rPr>
        <w:t>false teachers</w:t>
      </w:r>
      <w:r>
        <w:t xml:space="preserve"> and urging believers to </w:t>
      </w:r>
      <w:r>
        <w:rPr>
          <w:rStyle w:val="Strong"/>
        </w:rPr>
        <w:t>contend for the faith</w:t>
      </w:r>
      <w:r>
        <w:t>.</w:t>
      </w:r>
    </w:p>
    <w:p w14:paraId="13745C06" w14:textId="77777777" w:rsidR="00C12A54" w:rsidRDefault="008F6C8A" w:rsidP="00C83030">
      <w:pPr>
        <w:pStyle w:val="NormalWeb"/>
        <w:numPr>
          <w:ilvl w:val="0"/>
          <w:numId w:val="303"/>
        </w:numPr>
      </w:pPr>
      <w:r>
        <w:t>Highlights the danger of ungodly individuals infiltrating the church.</w:t>
      </w:r>
    </w:p>
    <w:p w14:paraId="71FB1B28" w14:textId="77777777" w:rsidR="00C12A54" w:rsidRDefault="008F6C8A" w:rsidP="00C83030">
      <w:pPr>
        <w:pStyle w:val="NormalWeb"/>
        <w:numPr>
          <w:ilvl w:val="0"/>
          <w:numId w:val="303"/>
        </w:numPr>
      </w:pPr>
      <w:r>
        <w:t xml:space="preserve">Encourages believers to </w:t>
      </w:r>
      <w:r>
        <w:rPr>
          <w:rStyle w:val="Strong"/>
        </w:rPr>
        <w:t>build themselves up in faith, pray, and keep God’s love active</w:t>
      </w:r>
      <w:r>
        <w:t>.</w:t>
      </w:r>
    </w:p>
    <w:p w14:paraId="494DCA96" w14:textId="77777777" w:rsidR="00C12A54" w:rsidRDefault="008F6C8A" w:rsidP="00C83030">
      <w:pPr>
        <w:pStyle w:val="NormalWeb"/>
        <w:numPr>
          <w:ilvl w:val="0"/>
          <w:numId w:val="303"/>
        </w:numPr>
      </w:pPr>
      <w:r>
        <w:t>References examples from history to illustrate God’s judgment on the ungodly.</w:t>
      </w:r>
    </w:p>
    <w:p w14:paraId="4861BC7A" w14:textId="77777777" w:rsidR="00C12A54" w:rsidRDefault="008F6C8A" w:rsidP="00C83030">
      <w:pPr>
        <w:pStyle w:val="NormalWeb"/>
        <w:numPr>
          <w:ilvl w:val="0"/>
          <w:numId w:val="303"/>
        </w:numPr>
      </w:pPr>
      <w:r>
        <w:rPr>
          <w:rStyle w:val="Strong"/>
        </w:rPr>
        <w:lastRenderedPageBreak/>
        <w:t>Key insight:</w:t>
      </w:r>
      <w:r>
        <w:t xml:space="preserve"> Vigilance, faith, and active love safeguard the church against corruption.</w:t>
      </w:r>
    </w:p>
    <w:p w14:paraId="688861F2" w14:textId="77777777" w:rsidR="00C12A54" w:rsidRDefault="00000000">
      <w:r>
        <w:pict w14:anchorId="7B4C4636">
          <v:rect id="_x0000_i1235" style="width:0;height:1.5pt" o:hralign="center" o:hrstd="t" o:hr="t" fillcolor="#a0a0a0" stroked="f"/>
        </w:pict>
      </w:r>
    </w:p>
    <w:p w14:paraId="532261A5" w14:textId="77777777" w:rsidR="00C12A54" w:rsidRDefault="008F6C8A">
      <w:pPr>
        <w:pStyle w:val="Heading3"/>
      </w:pPr>
      <w:r>
        <w:rPr>
          <w:rStyle w:val="Strong"/>
          <w:b/>
          <w:bCs/>
        </w:rPr>
        <w:t>Summary Table – 1 &amp; 2 Peter, Jude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009"/>
        <w:gridCol w:w="4115"/>
      </w:tblGrid>
      <w:tr w:rsidR="00C12A54" w14:paraId="04517337" w14:textId="77777777">
        <w:trPr>
          <w:tblHeader/>
          <w:tblCellSpacing w:w="15" w:type="dxa"/>
        </w:trPr>
        <w:tc>
          <w:tcPr>
            <w:tcW w:w="0" w:type="auto"/>
            <w:vAlign w:val="center"/>
          </w:tcPr>
          <w:p w14:paraId="6908E3E3" w14:textId="77777777" w:rsidR="00C12A54" w:rsidRDefault="008F6C8A">
            <w:pPr>
              <w:jc w:val="center"/>
              <w:rPr>
                <w:b/>
                <w:bCs/>
              </w:rPr>
            </w:pPr>
            <w:r>
              <w:rPr>
                <w:b/>
                <w:bCs/>
              </w:rPr>
              <w:t>Book/Chapter</w:t>
            </w:r>
          </w:p>
        </w:tc>
        <w:tc>
          <w:tcPr>
            <w:tcW w:w="0" w:type="auto"/>
            <w:vAlign w:val="center"/>
          </w:tcPr>
          <w:p w14:paraId="151B595A" w14:textId="77777777" w:rsidR="00C12A54" w:rsidRDefault="008F6C8A">
            <w:pPr>
              <w:jc w:val="center"/>
              <w:rPr>
                <w:b/>
                <w:bCs/>
              </w:rPr>
            </w:pPr>
            <w:r>
              <w:rPr>
                <w:b/>
                <w:bCs/>
              </w:rPr>
              <w:t>Focus</w:t>
            </w:r>
          </w:p>
        </w:tc>
        <w:tc>
          <w:tcPr>
            <w:tcW w:w="0" w:type="auto"/>
            <w:vAlign w:val="center"/>
          </w:tcPr>
          <w:p w14:paraId="553F9C06" w14:textId="77777777" w:rsidR="00C12A54" w:rsidRDefault="008F6C8A">
            <w:pPr>
              <w:jc w:val="center"/>
              <w:rPr>
                <w:b/>
                <w:bCs/>
              </w:rPr>
            </w:pPr>
            <w:r>
              <w:rPr>
                <w:b/>
                <w:bCs/>
              </w:rPr>
              <w:t>Key Insight</w:t>
            </w:r>
          </w:p>
        </w:tc>
      </w:tr>
      <w:tr w:rsidR="00C12A54" w14:paraId="60B44534" w14:textId="77777777">
        <w:trPr>
          <w:tblCellSpacing w:w="15" w:type="dxa"/>
        </w:trPr>
        <w:tc>
          <w:tcPr>
            <w:tcW w:w="0" w:type="auto"/>
            <w:vAlign w:val="center"/>
          </w:tcPr>
          <w:p w14:paraId="43BDC113" w14:textId="77777777" w:rsidR="00C12A54" w:rsidRDefault="008F6C8A">
            <w:r>
              <w:t>1 Peter 1–5</w:t>
            </w:r>
          </w:p>
        </w:tc>
        <w:tc>
          <w:tcPr>
            <w:tcW w:w="0" w:type="auto"/>
            <w:vAlign w:val="center"/>
          </w:tcPr>
          <w:p w14:paraId="61A4C34D" w14:textId="77777777" w:rsidR="00C12A54" w:rsidRDefault="008F6C8A">
            <w:r>
              <w:t>Hope, holiness, suffering</w:t>
            </w:r>
          </w:p>
        </w:tc>
        <w:tc>
          <w:tcPr>
            <w:tcW w:w="0" w:type="auto"/>
            <w:vAlign w:val="center"/>
          </w:tcPr>
          <w:p w14:paraId="08E5532B" w14:textId="77777777" w:rsidR="00C12A54" w:rsidRDefault="008F6C8A">
            <w:r>
              <w:t>Faith thrives in trials, obedience, and godly living</w:t>
            </w:r>
          </w:p>
        </w:tc>
      </w:tr>
      <w:tr w:rsidR="00C12A54" w14:paraId="23F9F809" w14:textId="77777777">
        <w:trPr>
          <w:tblCellSpacing w:w="15" w:type="dxa"/>
        </w:trPr>
        <w:tc>
          <w:tcPr>
            <w:tcW w:w="0" w:type="auto"/>
            <w:vAlign w:val="center"/>
          </w:tcPr>
          <w:p w14:paraId="7ECFB8A6" w14:textId="77777777" w:rsidR="00C12A54" w:rsidRDefault="008F6C8A">
            <w:r>
              <w:t>2 Peter 1–3</w:t>
            </w:r>
          </w:p>
        </w:tc>
        <w:tc>
          <w:tcPr>
            <w:tcW w:w="0" w:type="auto"/>
            <w:vAlign w:val="center"/>
          </w:tcPr>
          <w:p w14:paraId="01EBB391" w14:textId="77777777" w:rsidR="00C12A54" w:rsidRDefault="008F6C8A">
            <w:r>
              <w:t>Growth, false teachers, Christ’s return</w:t>
            </w:r>
          </w:p>
        </w:tc>
        <w:tc>
          <w:tcPr>
            <w:tcW w:w="0" w:type="auto"/>
            <w:vAlign w:val="center"/>
          </w:tcPr>
          <w:p w14:paraId="4A546D82" w14:textId="77777777" w:rsidR="00C12A54" w:rsidRDefault="008F6C8A">
            <w:r>
              <w:t>Spiritual maturity and discernment protect believers</w:t>
            </w:r>
          </w:p>
        </w:tc>
      </w:tr>
      <w:tr w:rsidR="00C12A54" w14:paraId="56DC93E7" w14:textId="77777777">
        <w:trPr>
          <w:tblCellSpacing w:w="15" w:type="dxa"/>
        </w:trPr>
        <w:tc>
          <w:tcPr>
            <w:tcW w:w="0" w:type="auto"/>
            <w:vAlign w:val="center"/>
          </w:tcPr>
          <w:p w14:paraId="47AD39A6" w14:textId="77777777" w:rsidR="00C12A54" w:rsidRDefault="008F6C8A">
            <w:r>
              <w:t>Jude</w:t>
            </w:r>
          </w:p>
        </w:tc>
        <w:tc>
          <w:tcPr>
            <w:tcW w:w="0" w:type="auto"/>
            <w:vAlign w:val="center"/>
          </w:tcPr>
          <w:p w14:paraId="5B8980FA" w14:textId="77777777" w:rsidR="00C12A54" w:rsidRDefault="008F6C8A">
            <w:r>
              <w:t>Contending for the faith</w:t>
            </w:r>
          </w:p>
        </w:tc>
        <w:tc>
          <w:tcPr>
            <w:tcW w:w="0" w:type="auto"/>
            <w:vAlign w:val="center"/>
          </w:tcPr>
          <w:p w14:paraId="4525D155" w14:textId="77777777" w:rsidR="00C12A54" w:rsidRDefault="008F6C8A">
            <w:r>
              <w:t>Vigilance, faith, and love safeguard the church</w:t>
            </w:r>
          </w:p>
        </w:tc>
      </w:tr>
    </w:tbl>
    <w:p w14:paraId="6722DF94" w14:textId="77777777" w:rsidR="00C12A54" w:rsidRDefault="00000000">
      <w:r>
        <w:pict w14:anchorId="79D65159">
          <v:rect id="_x0000_i1236" style="width:0;height:1.5pt" o:hralign="center" o:hrstd="t" o:hr="t" fillcolor="#a0a0a0" stroked="f"/>
        </w:pict>
      </w:r>
    </w:p>
    <w:p w14:paraId="3FE828BA" w14:textId="77777777" w:rsidR="00C12A54" w:rsidRDefault="008F6C8A">
      <w:pPr>
        <w:pStyle w:val="Heading3"/>
      </w:pPr>
      <w:r>
        <w:rPr>
          <w:rStyle w:val="Strong"/>
          <w:b/>
          <w:bCs/>
        </w:rPr>
        <w:t>Overall Message</w:t>
      </w:r>
    </w:p>
    <w:p w14:paraId="486F39FE" w14:textId="77777777" w:rsidR="00C12A54" w:rsidRDefault="008F6C8A" w:rsidP="00C83030">
      <w:pPr>
        <w:pStyle w:val="NormalWeb"/>
        <w:numPr>
          <w:ilvl w:val="0"/>
          <w:numId w:val="304"/>
        </w:numPr>
      </w:pPr>
      <w:r>
        <w:rPr>
          <w:rStyle w:val="Strong"/>
        </w:rPr>
        <w:t>Faithfulness amid suffering</w:t>
      </w:r>
      <w:r>
        <w:t xml:space="preserve"> strengthens the believer and glorifies God.</w:t>
      </w:r>
    </w:p>
    <w:p w14:paraId="6E10979E" w14:textId="77777777" w:rsidR="00C12A54" w:rsidRDefault="008F6C8A" w:rsidP="00C83030">
      <w:pPr>
        <w:pStyle w:val="NormalWeb"/>
        <w:numPr>
          <w:ilvl w:val="0"/>
          <w:numId w:val="304"/>
        </w:numPr>
      </w:pPr>
      <w:r>
        <w:rPr>
          <w:rStyle w:val="Strong"/>
        </w:rPr>
        <w:t>Holiness and godly living</w:t>
      </w:r>
      <w:r>
        <w:t xml:space="preserve"> are essential in all circumstances.</w:t>
      </w:r>
    </w:p>
    <w:p w14:paraId="0D957A25" w14:textId="77777777" w:rsidR="00C12A54" w:rsidRDefault="008F6C8A" w:rsidP="00C83030">
      <w:pPr>
        <w:pStyle w:val="NormalWeb"/>
        <w:numPr>
          <w:ilvl w:val="0"/>
          <w:numId w:val="304"/>
        </w:numPr>
      </w:pPr>
      <w:r>
        <w:rPr>
          <w:rStyle w:val="Strong"/>
        </w:rPr>
        <w:t>Beware of false teachers</w:t>
      </w:r>
      <w:r>
        <w:t>; discernment, vigilance, and love protect the church.</w:t>
      </w:r>
    </w:p>
    <w:p w14:paraId="3A7B86BA" w14:textId="77777777" w:rsidR="00C12A54" w:rsidRDefault="008F6C8A" w:rsidP="00C83030">
      <w:pPr>
        <w:pStyle w:val="NormalWeb"/>
        <w:numPr>
          <w:ilvl w:val="0"/>
          <w:numId w:val="304"/>
        </w:numPr>
      </w:pPr>
      <w:r>
        <w:rPr>
          <w:rStyle w:val="Strong"/>
        </w:rPr>
        <w:t>Hope in Christ’s return</w:t>
      </w:r>
      <w:r>
        <w:t xml:space="preserve"> motivates perseverance and holy living.</w:t>
      </w:r>
    </w:p>
    <w:p w14:paraId="2FEC6AA2" w14:textId="77777777" w:rsidR="00C12A54" w:rsidRDefault="008F6C8A">
      <w:r>
        <w:t>___________________________________________________________________________________________________</w:t>
      </w:r>
    </w:p>
    <w:p w14:paraId="1BC39342" w14:textId="77777777" w:rsidR="00C12A54" w:rsidRDefault="008F6C8A">
      <w:r>
        <w:t>29. 1st 2nd &amp; 3rd John — Week 13 (Due by: 29 September)</w:t>
      </w:r>
    </w:p>
    <w:p w14:paraId="38F50C9D" w14:textId="77777777" w:rsidR="00C12A54" w:rsidRDefault="008F6C8A" w:rsidP="00C83030">
      <w:pPr>
        <w:pStyle w:val="ListParagraph"/>
        <w:numPr>
          <w:ilvl w:val="0"/>
          <w:numId w:val="305"/>
        </w:numPr>
      </w:pPr>
      <w:r>
        <w:rPr>
          <w:rFonts w:ascii="Segoe UI Symbol" w:hAnsi="Segoe UI Symbol" w:cs="Segoe UI Symbol"/>
        </w:rPr>
        <w:t>☐</w:t>
      </w:r>
      <w:r>
        <w:t xml:space="preserve"> Completed</w:t>
      </w:r>
    </w:p>
    <w:p w14:paraId="2BF1C15F" w14:textId="77777777" w:rsidR="00C12A54" w:rsidRDefault="008F6C8A">
      <w:r>
        <w:t>Comments:</w:t>
      </w:r>
    </w:p>
    <w:p w14:paraId="74942749" w14:textId="77777777" w:rsidR="00C12A54" w:rsidRDefault="008F6C8A">
      <w:pPr>
        <w:pStyle w:val="Heading2"/>
      </w:pPr>
      <w:r>
        <w:rPr>
          <w:rStyle w:val="Strong"/>
          <w:b/>
          <w:bCs/>
        </w:rPr>
        <w:t>Commentary on 1 John</w:t>
      </w:r>
    </w:p>
    <w:p w14:paraId="72B40A30" w14:textId="77777777" w:rsidR="00C12A54" w:rsidRDefault="008F6C8A">
      <w:pPr>
        <w:pStyle w:val="NormalWeb"/>
      </w:pPr>
      <w:r>
        <w:rPr>
          <w:rStyle w:val="Strong"/>
        </w:rPr>
        <w:t>1 John</w:t>
      </w:r>
      <w:r>
        <w:t xml:space="preserve"> focuses on </w:t>
      </w:r>
      <w:r>
        <w:rPr>
          <w:rStyle w:val="Strong"/>
        </w:rPr>
        <w:t>assurance of salvation, love, and true faith</w:t>
      </w:r>
      <w:r>
        <w:t>. It addresses false teachings and emphasizes living in fellowship with God.</w:t>
      </w:r>
    </w:p>
    <w:p w14:paraId="7FF7B836" w14:textId="77777777" w:rsidR="00C12A54" w:rsidRDefault="008F6C8A">
      <w:pPr>
        <w:pStyle w:val="Heading3"/>
      </w:pPr>
      <w:r>
        <w:rPr>
          <w:rStyle w:val="Strong"/>
          <w:b/>
          <w:bCs/>
        </w:rPr>
        <w:t>1. 1 John 1 — Fellowship and Walking in the Light</w:t>
      </w:r>
    </w:p>
    <w:p w14:paraId="5D62FBA8" w14:textId="77777777" w:rsidR="00C12A54" w:rsidRDefault="008F6C8A" w:rsidP="00C83030">
      <w:pPr>
        <w:pStyle w:val="NormalWeb"/>
        <w:numPr>
          <w:ilvl w:val="0"/>
          <w:numId w:val="306"/>
        </w:numPr>
      </w:pPr>
      <w:r>
        <w:t xml:space="preserve">Emphasizes walking in </w:t>
      </w:r>
      <w:r>
        <w:rPr>
          <w:rStyle w:val="Strong"/>
        </w:rPr>
        <w:t>truth and fellowship</w:t>
      </w:r>
      <w:r>
        <w:t xml:space="preserve"> with God.</w:t>
      </w:r>
    </w:p>
    <w:p w14:paraId="395D489A" w14:textId="77777777" w:rsidR="00C12A54" w:rsidRDefault="008F6C8A" w:rsidP="00C83030">
      <w:pPr>
        <w:pStyle w:val="NormalWeb"/>
        <w:numPr>
          <w:ilvl w:val="0"/>
          <w:numId w:val="306"/>
        </w:numPr>
      </w:pPr>
      <w:r>
        <w:t>Confession of sins restores fellowship.</w:t>
      </w:r>
    </w:p>
    <w:p w14:paraId="4AB71D5A" w14:textId="77777777" w:rsidR="00C12A54" w:rsidRDefault="008F6C8A" w:rsidP="00C83030">
      <w:pPr>
        <w:pStyle w:val="NormalWeb"/>
        <w:numPr>
          <w:ilvl w:val="0"/>
          <w:numId w:val="306"/>
        </w:numPr>
      </w:pPr>
      <w:r>
        <w:rPr>
          <w:rStyle w:val="Strong"/>
        </w:rPr>
        <w:t>Key insight:</w:t>
      </w:r>
      <w:r>
        <w:t xml:space="preserve"> Authentic relationship with God requires honesty, confession, and walking in His light.</w:t>
      </w:r>
    </w:p>
    <w:p w14:paraId="6DEDE4A1" w14:textId="77777777" w:rsidR="00C12A54" w:rsidRDefault="008F6C8A">
      <w:pPr>
        <w:pStyle w:val="Heading3"/>
      </w:pPr>
      <w:r>
        <w:rPr>
          <w:rStyle w:val="Strong"/>
          <w:b/>
          <w:bCs/>
        </w:rPr>
        <w:lastRenderedPageBreak/>
        <w:t>2. 1 John 2 — Obedience and Love</w:t>
      </w:r>
    </w:p>
    <w:p w14:paraId="5A68D3A5" w14:textId="77777777" w:rsidR="00C12A54" w:rsidRDefault="008F6C8A" w:rsidP="00C83030">
      <w:pPr>
        <w:pStyle w:val="NormalWeb"/>
        <w:numPr>
          <w:ilvl w:val="0"/>
          <w:numId w:val="307"/>
        </w:numPr>
      </w:pPr>
      <w:r>
        <w:t xml:space="preserve">Highlights </w:t>
      </w:r>
      <w:r>
        <w:rPr>
          <w:rStyle w:val="Strong"/>
        </w:rPr>
        <w:t>obedience to God’s commands</w:t>
      </w:r>
      <w:r>
        <w:t xml:space="preserve"> as evidence of knowing Him.</w:t>
      </w:r>
    </w:p>
    <w:p w14:paraId="028C5529" w14:textId="77777777" w:rsidR="00C12A54" w:rsidRDefault="008F6C8A" w:rsidP="00C83030">
      <w:pPr>
        <w:pStyle w:val="NormalWeb"/>
        <w:numPr>
          <w:ilvl w:val="0"/>
          <w:numId w:val="307"/>
        </w:numPr>
      </w:pPr>
      <w:r>
        <w:t xml:space="preserve">Warns against </w:t>
      </w:r>
      <w:r>
        <w:rPr>
          <w:rStyle w:val="Strong"/>
        </w:rPr>
        <w:t>antichrists and deceivers</w:t>
      </w:r>
      <w:r>
        <w:t>.</w:t>
      </w:r>
    </w:p>
    <w:p w14:paraId="5CABAECE" w14:textId="77777777" w:rsidR="00C12A54" w:rsidRDefault="008F6C8A" w:rsidP="00C83030">
      <w:pPr>
        <w:pStyle w:val="NormalWeb"/>
        <w:numPr>
          <w:ilvl w:val="0"/>
          <w:numId w:val="307"/>
        </w:numPr>
      </w:pPr>
      <w:r>
        <w:rPr>
          <w:rStyle w:val="Strong"/>
        </w:rPr>
        <w:t>Key insight:</w:t>
      </w:r>
      <w:r>
        <w:t xml:space="preserve"> Love and obedience distinguish true believers from false teachers.</w:t>
      </w:r>
    </w:p>
    <w:p w14:paraId="415DF56C" w14:textId="77777777" w:rsidR="00C12A54" w:rsidRDefault="008F6C8A">
      <w:pPr>
        <w:pStyle w:val="Heading3"/>
      </w:pPr>
      <w:r>
        <w:rPr>
          <w:rStyle w:val="Strong"/>
          <w:b/>
          <w:bCs/>
        </w:rPr>
        <w:t>3. 1 John 3 — Children of God and Love</w:t>
      </w:r>
    </w:p>
    <w:p w14:paraId="4C9CFFE2" w14:textId="77777777" w:rsidR="00C12A54" w:rsidRDefault="008F6C8A" w:rsidP="00C83030">
      <w:pPr>
        <w:pStyle w:val="NormalWeb"/>
        <w:numPr>
          <w:ilvl w:val="0"/>
          <w:numId w:val="308"/>
        </w:numPr>
      </w:pPr>
      <w:r>
        <w:t xml:space="preserve">Believers are called </w:t>
      </w:r>
      <w:r>
        <w:rPr>
          <w:rStyle w:val="Strong"/>
        </w:rPr>
        <w:t>children of God</w:t>
      </w:r>
      <w:r>
        <w:t>, showing love practically.</w:t>
      </w:r>
    </w:p>
    <w:p w14:paraId="3E115E2A" w14:textId="77777777" w:rsidR="00C12A54" w:rsidRDefault="008F6C8A" w:rsidP="00C83030">
      <w:pPr>
        <w:pStyle w:val="NormalWeb"/>
        <w:numPr>
          <w:ilvl w:val="0"/>
          <w:numId w:val="308"/>
        </w:numPr>
      </w:pPr>
      <w:r>
        <w:t>Sin is incompatible with God’s family.</w:t>
      </w:r>
    </w:p>
    <w:p w14:paraId="3B563BAA" w14:textId="77777777" w:rsidR="00C12A54" w:rsidRDefault="008F6C8A" w:rsidP="00C83030">
      <w:pPr>
        <w:pStyle w:val="NormalWeb"/>
        <w:numPr>
          <w:ilvl w:val="0"/>
          <w:numId w:val="308"/>
        </w:numPr>
      </w:pPr>
      <w:r>
        <w:rPr>
          <w:rStyle w:val="Strong"/>
        </w:rPr>
        <w:t>Key insight:</w:t>
      </w:r>
      <w:r>
        <w:t xml:space="preserve"> Genuine faith expresses itself in righteous living and sacrificial love.</w:t>
      </w:r>
    </w:p>
    <w:p w14:paraId="763BAA64" w14:textId="77777777" w:rsidR="00C12A54" w:rsidRDefault="008F6C8A">
      <w:pPr>
        <w:pStyle w:val="Heading3"/>
      </w:pPr>
      <w:r>
        <w:rPr>
          <w:rStyle w:val="Strong"/>
          <w:b/>
          <w:bCs/>
        </w:rPr>
        <w:t>4. 1 John 4 — Love and God’s Spirit</w:t>
      </w:r>
    </w:p>
    <w:p w14:paraId="6A04C306" w14:textId="77777777" w:rsidR="00C12A54" w:rsidRDefault="008F6C8A" w:rsidP="00C83030">
      <w:pPr>
        <w:pStyle w:val="NormalWeb"/>
        <w:numPr>
          <w:ilvl w:val="0"/>
          <w:numId w:val="309"/>
        </w:numPr>
      </w:pPr>
      <w:r>
        <w:t xml:space="preserve">God is love; we are to </w:t>
      </w:r>
      <w:r>
        <w:rPr>
          <w:rStyle w:val="Strong"/>
        </w:rPr>
        <w:t>love one another</w:t>
      </w:r>
      <w:r>
        <w:t>.</w:t>
      </w:r>
    </w:p>
    <w:p w14:paraId="53BAB165" w14:textId="77777777" w:rsidR="00C12A54" w:rsidRDefault="008F6C8A" w:rsidP="00C83030">
      <w:pPr>
        <w:pStyle w:val="NormalWeb"/>
        <w:numPr>
          <w:ilvl w:val="0"/>
          <w:numId w:val="309"/>
        </w:numPr>
      </w:pPr>
      <w:r>
        <w:t>Recognizing God’s Spirit helps discern truth and error.</w:t>
      </w:r>
    </w:p>
    <w:p w14:paraId="3C343EF7" w14:textId="77777777" w:rsidR="00C12A54" w:rsidRDefault="008F6C8A" w:rsidP="00C83030">
      <w:pPr>
        <w:pStyle w:val="NormalWeb"/>
        <w:numPr>
          <w:ilvl w:val="0"/>
          <w:numId w:val="309"/>
        </w:numPr>
      </w:pPr>
      <w:r>
        <w:rPr>
          <w:rStyle w:val="Strong"/>
        </w:rPr>
        <w:t>Key insight:</w:t>
      </w:r>
      <w:r>
        <w:t xml:space="preserve"> Love confirms our relationship with God and protects against deception.</w:t>
      </w:r>
    </w:p>
    <w:p w14:paraId="3B606A50" w14:textId="77777777" w:rsidR="00C12A54" w:rsidRDefault="008F6C8A">
      <w:pPr>
        <w:pStyle w:val="Heading3"/>
      </w:pPr>
      <w:r>
        <w:rPr>
          <w:rStyle w:val="Strong"/>
          <w:b/>
          <w:bCs/>
        </w:rPr>
        <w:t>5. 1 John 5 — Faith, Victory, and Assurance</w:t>
      </w:r>
    </w:p>
    <w:p w14:paraId="7CDB5E11" w14:textId="77777777" w:rsidR="00C12A54" w:rsidRDefault="008F6C8A" w:rsidP="00C83030">
      <w:pPr>
        <w:pStyle w:val="NormalWeb"/>
        <w:numPr>
          <w:ilvl w:val="0"/>
          <w:numId w:val="310"/>
        </w:numPr>
      </w:pPr>
      <w:r>
        <w:t xml:space="preserve">Emphasizes </w:t>
      </w:r>
      <w:r>
        <w:rPr>
          <w:rStyle w:val="Strong"/>
        </w:rPr>
        <w:t>faith in Jesus Christ</w:t>
      </w:r>
      <w:r>
        <w:t xml:space="preserve"> as the source of eternal life.</w:t>
      </w:r>
    </w:p>
    <w:p w14:paraId="06B4BEAC" w14:textId="77777777" w:rsidR="00C12A54" w:rsidRDefault="008F6C8A" w:rsidP="00C83030">
      <w:pPr>
        <w:pStyle w:val="NormalWeb"/>
        <w:numPr>
          <w:ilvl w:val="0"/>
          <w:numId w:val="310"/>
        </w:numPr>
      </w:pPr>
      <w:r>
        <w:t>Encourages assurance, prayer, and living in God’s commandments.</w:t>
      </w:r>
    </w:p>
    <w:p w14:paraId="5F036FC6" w14:textId="77777777" w:rsidR="00C12A54" w:rsidRDefault="008F6C8A" w:rsidP="00C83030">
      <w:pPr>
        <w:pStyle w:val="NormalWeb"/>
        <w:numPr>
          <w:ilvl w:val="0"/>
          <w:numId w:val="310"/>
        </w:numPr>
      </w:pPr>
      <w:r>
        <w:rPr>
          <w:rStyle w:val="Strong"/>
        </w:rPr>
        <w:t>Key insight:</w:t>
      </w:r>
      <w:r>
        <w:t xml:space="preserve"> Confidence in salvation rests in faith in Christ, obedience, and God’s Spirit.</w:t>
      </w:r>
    </w:p>
    <w:p w14:paraId="21E3EDFA" w14:textId="77777777" w:rsidR="00C12A54" w:rsidRDefault="00000000">
      <w:r>
        <w:pict w14:anchorId="74BF4830">
          <v:rect id="_x0000_i1237" style="width:0;height:1.5pt" o:hralign="center" o:hrstd="t" o:hr="t" fillcolor="#a0a0a0" stroked="f"/>
        </w:pict>
      </w:r>
    </w:p>
    <w:p w14:paraId="402D4AA4" w14:textId="77777777" w:rsidR="00C12A54" w:rsidRDefault="008F6C8A">
      <w:pPr>
        <w:pStyle w:val="Heading2"/>
      </w:pPr>
      <w:r>
        <w:rPr>
          <w:rStyle w:val="Strong"/>
          <w:b/>
          <w:bCs/>
        </w:rPr>
        <w:t>Commentary on 2 John</w:t>
      </w:r>
    </w:p>
    <w:p w14:paraId="24953F9C" w14:textId="77777777" w:rsidR="00C12A54" w:rsidRDefault="008F6C8A">
      <w:pPr>
        <w:pStyle w:val="NormalWeb"/>
      </w:pPr>
      <w:r>
        <w:rPr>
          <w:rStyle w:val="Strong"/>
        </w:rPr>
        <w:t>2 John</w:t>
      </w:r>
      <w:r>
        <w:t xml:space="preserve"> is a brief letter warning against </w:t>
      </w:r>
      <w:r>
        <w:rPr>
          <w:rStyle w:val="Strong"/>
        </w:rPr>
        <w:t>false teachers</w:t>
      </w:r>
      <w:r>
        <w:t xml:space="preserve"> and urging believers to </w:t>
      </w:r>
      <w:r>
        <w:rPr>
          <w:rStyle w:val="Strong"/>
        </w:rPr>
        <w:t>walk in truth and love</w:t>
      </w:r>
      <w:r>
        <w:t>.</w:t>
      </w:r>
    </w:p>
    <w:p w14:paraId="0CB608D6" w14:textId="77777777" w:rsidR="00C12A54" w:rsidRDefault="008F6C8A" w:rsidP="00C83030">
      <w:pPr>
        <w:pStyle w:val="NormalWeb"/>
        <w:numPr>
          <w:ilvl w:val="0"/>
          <w:numId w:val="311"/>
        </w:numPr>
      </w:pPr>
      <w:r>
        <w:t>Stresses obedience to God’s commandments, especially love for one another.</w:t>
      </w:r>
    </w:p>
    <w:p w14:paraId="3E7D9FF5" w14:textId="77777777" w:rsidR="00C12A54" w:rsidRDefault="008F6C8A" w:rsidP="00C83030">
      <w:pPr>
        <w:pStyle w:val="NormalWeb"/>
        <w:numPr>
          <w:ilvl w:val="0"/>
          <w:numId w:val="311"/>
        </w:numPr>
      </w:pPr>
      <w:r>
        <w:t>Warns against welcoming deceivers who deny Christ’s incarnation.</w:t>
      </w:r>
    </w:p>
    <w:p w14:paraId="746E45E7" w14:textId="77777777" w:rsidR="00C12A54" w:rsidRDefault="008F6C8A" w:rsidP="00C83030">
      <w:pPr>
        <w:pStyle w:val="NormalWeb"/>
        <w:numPr>
          <w:ilvl w:val="0"/>
          <w:numId w:val="311"/>
        </w:numPr>
      </w:pPr>
      <w:r>
        <w:rPr>
          <w:rStyle w:val="Strong"/>
        </w:rPr>
        <w:t>Key insight:</w:t>
      </w:r>
      <w:r>
        <w:t xml:space="preserve"> Love is expressed through truth and discernment; protecting the church from deception is vital.</w:t>
      </w:r>
    </w:p>
    <w:p w14:paraId="457CAF32" w14:textId="77777777" w:rsidR="00C12A54" w:rsidRDefault="00000000">
      <w:r>
        <w:pict w14:anchorId="4327F3FD">
          <v:rect id="_x0000_i1238" style="width:0;height:1.5pt" o:hralign="center" o:hrstd="t" o:hr="t" fillcolor="#a0a0a0" stroked="f"/>
        </w:pict>
      </w:r>
    </w:p>
    <w:p w14:paraId="5B59E9CE" w14:textId="77777777" w:rsidR="00C12A54" w:rsidRDefault="008F6C8A">
      <w:pPr>
        <w:pStyle w:val="Heading2"/>
      </w:pPr>
      <w:r>
        <w:rPr>
          <w:rStyle w:val="Strong"/>
          <w:b/>
          <w:bCs/>
        </w:rPr>
        <w:t>Commentary on 3 John</w:t>
      </w:r>
    </w:p>
    <w:p w14:paraId="236B591B" w14:textId="77777777" w:rsidR="00C12A54" w:rsidRDefault="008F6C8A">
      <w:pPr>
        <w:pStyle w:val="NormalWeb"/>
      </w:pPr>
      <w:r>
        <w:rPr>
          <w:rStyle w:val="Strong"/>
        </w:rPr>
        <w:t>3 John</w:t>
      </w:r>
      <w:r>
        <w:t xml:space="preserve"> is a personal letter about </w:t>
      </w:r>
      <w:r>
        <w:rPr>
          <w:rStyle w:val="Strong"/>
        </w:rPr>
        <w:t>hospitality, support for faithful teachers, and opposition to wrongdoing</w:t>
      </w:r>
      <w:r>
        <w:t>.</w:t>
      </w:r>
    </w:p>
    <w:p w14:paraId="68462F68" w14:textId="77777777" w:rsidR="00C12A54" w:rsidRDefault="008F6C8A" w:rsidP="00C83030">
      <w:pPr>
        <w:pStyle w:val="NormalWeb"/>
        <w:numPr>
          <w:ilvl w:val="0"/>
          <w:numId w:val="312"/>
        </w:numPr>
      </w:pPr>
      <w:r>
        <w:t>Commends Gaius for supporting traveling ministers.</w:t>
      </w:r>
    </w:p>
    <w:p w14:paraId="67959760" w14:textId="77777777" w:rsidR="00C12A54" w:rsidRDefault="008F6C8A" w:rsidP="00C83030">
      <w:pPr>
        <w:pStyle w:val="NormalWeb"/>
        <w:numPr>
          <w:ilvl w:val="0"/>
          <w:numId w:val="312"/>
        </w:numPr>
      </w:pPr>
      <w:r>
        <w:lastRenderedPageBreak/>
        <w:t>Rebukes Diotrephes for pride and rejection of authority.</w:t>
      </w:r>
    </w:p>
    <w:p w14:paraId="70DD1B9C" w14:textId="77777777" w:rsidR="00C12A54" w:rsidRDefault="008F6C8A" w:rsidP="00C83030">
      <w:pPr>
        <w:pStyle w:val="NormalWeb"/>
        <w:numPr>
          <w:ilvl w:val="0"/>
          <w:numId w:val="312"/>
        </w:numPr>
      </w:pPr>
      <w:r>
        <w:rPr>
          <w:rStyle w:val="Strong"/>
        </w:rPr>
        <w:t>Key insight:</w:t>
      </w:r>
      <w:r>
        <w:t xml:space="preserve"> Faithful service, hospitality, and encouragement strengthen the church; selfishness and pride harm it.</w:t>
      </w:r>
    </w:p>
    <w:p w14:paraId="6D79126D" w14:textId="77777777" w:rsidR="00C12A54" w:rsidRDefault="00000000">
      <w:r>
        <w:pict w14:anchorId="5980A5AC">
          <v:rect id="_x0000_i1239" style="width:0;height:1.5pt" o:hralign="center" o:hrstd="t" o:hr="t" fillcolor="#a0a0a0" stroked="f"/>
        </w:pict>
      </w:r>
    </w:p>
    <w:p w14:paraId="58C4C905" w14:textId="77777777" w:rsidR="00C12A54" w:rsidRDefault="008F6C8A">
      <w:pPr>
        <w:pStyle w:val="Heading3"/>
      </w:pPr>
      <w:r>
        <w:rPr>
          <w:rStyle w:val="Strong"/>
          <w:b/>
          <w:bCs/>
        </w:rPr>
        <w:t>Summary Table – 1, 2 &amp; 3 John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2291"/>
        <w:gridCol w:w="5692"/>
      </w:tblGrid>
      <w:tr w:rsidR="00C12A54" w14:paraId="0B871018" w14:textId="77777777">
        <w:trPr>
          <w:tblHeader/>
          <w:tblCellSpacing w:w="15" w:type="dxa"/>
        </w:trPr>
        <w:tc>
          <w:tcPr>
            <w:tcW w:w="0" w:type="auto"/>
            <w:vAlign w:val="center"/>
          </w:tcPr>
          <w:p w14:paraId="1060B48A" w14:textId="77777777" w:rsidR="00C12A54" w:rsidRDefault="008F6C8A">
            <w:pPr>
              <w:jc w:val="center"/>
              <w:rPr>
                <w:b/>
                <w:bCs/>
              </w:rPr>
            </w:pPr>
            <w:r>
              <w:rPr>
                <w:b/>
                <w:bCs/>
              </w:rPr>
              <w:t>Book</w:t>
            </w:r>
          </w:p>
        </w:tc>
        <w:tc>
          <w:tcPr>
            <w:tcW w:w="0" w:type="auto"/>
            <w:vAlign w:val="center"/>
          </w:tcPr>
          <w:p w14:paraId="68FABEF0" w14:textId="77777777" w:rsidR="00C12A54" w:rsidRDefault="008F6C8A">
            <w:pPr>
              <w:jc w:val="center"/>
              <w:rPr>
                <w:b/>
                <w:bCs/>
              </w:rPr>
            </w:pPr>
            <w:r>
              <w:rPr>
                <w:b/>
                <w:bCs/>
              </w:rPr>
              <w:t>Focus</w:t>
            </w:r>
          </w:p>
        </w:tc>
        <w:tc>
          <w:tcPr>
            <w:tcW w:w="0" w:type="auto"/>
            <w:vAlign w:val="center"/>
          </w:tcPr>
          <w:p w14:paraId="767BEEDA" w14:textId="77777777" w:rsidR="00C12A54" w:rsidRDefault="008F6C8A">
            <w:pPr>
              <w:jc w:val="center"/>
              <w:rPr>
                <w:b/>
                <w:bCs/>
              </w:rPr>
            </w:pPr>
            <w:r>
              <w:rPr>
                <w:b/>
                <w:bCs/>
              </w:rPr>
              <w:t>Key Insight</w:t>
            </w:r>
          </w:p>
        </w:tc>
      </w:tr>
      <w:tr w:rsidR="00C12A54" w14:paraId="5CB446BB" w14:textId="77777777">
        <w:trPr>
          <w:tblCellSpacing w:w="15" w:type="dxa"/>
        </w:trPr>
        <w:tc>
          <w:tcPr>
            <w:tcW w:w="0" w:type="auto"/>
            <w:vAlign w:val="center"/>
          </w:tcPr>
          <w:p w14:paraId="5781159A" w14:textId="77777777" w:rsidR="00C12A54" w:rsidRDefault="008F6C8A">
            <w:r>
              <w:t>1 John</w:t>
            </w:r>
          </w:p>
        </w:tc>
        <w:tc>
          <w:tcPr>
            <w:tcW w:w="0" w:type="auto"/>
            <w:vAlign w:val="center"/>
          </w:tcPr>
          <w:p w14:paraId="0E268738" w14:textId="77777777" w:rsidR="00C12A54" w:rsidRDefault="008F6C8A">
            <w:r>
              <w:t>Assurance, love, obedience</w:t>
            </w:r>
          </w:p>
        </w:tc>
        <w:tc>
          <w:tcPr>
            <w:tcW w:w="0" w:type="auto"/>
            <w:vAlign w:val="center"/>
          </w:tcPr>
          <w:p w14:paraId="771E33C0" w14:textId="77777777" w:rsidR="00C12A54" w:rsidRDefault="008F6C8A">
            <w:r>
              <w:t>True faith is shown in love, obedience, and fellowship with God</w:t>
            </w:r>
          </w:p>
        </w:tc>
      </w:tr>
      <w:tr w:rsidR="00C12A54" w14:paraId="2CD77A47" w14:textId="77777777">
        <w:trPr>
          <w:tblCellSpacing w:w="15" w:type="dxa"/>
        </w:trPr>
        <w:tc>
          <w:tcPr>
            <w:tcW w:w="0" w:type="auto"/>
            <w:vAlign w:val="center"/>
          </w:tcPr>
          <w:p w14:paraId="0B0A690D" w14:textId="77777777" w:rsidR="00C12A54" w:rsidRDefault="008F6C8A">
            <w:r>
              <w:t>2 John</w:t>
            </w:r>
          </w:p>
        </w:tc>
        <w:tc>
          <w:tcPr>
            <w:tcW w:w="0" w:type="auto"/>
            <w:vAlign w:val="center"/>
          </w:tcPr>
          <w:p w14:paraId="296CC787" w14:textId="77777777" w:rsidR="00C12A54" w:rsidRDefault="008F6C8A">
            <w:r>
              <w:t>Walking in truth and love</w:t>
            </w:r>
          </w:p>
        </w:tc>
        <w:tc>
          <w:tcPr>
            <w:tcW w:w="0" w:type="auto"/>
            <w:vAlign w:val="center"/>
          </w:tcPr>
          <w:p w14:paraId="4D2F5B89" w14:textId="77777777" w:rsidR="00C12A54" w:rsidRDefault="008F6C8A">
            <w:r>
              <w:t>Love is grounded in truth; beware of deceivers</w:t>
            </w:r>
          </w:p>
        </w:tc>
      </w:tr>
      <w:tr w:rsidR="00C12A54" w14:paraId="431288A8" w14:textId="77777777">
        <w:trPr>
          <w:tblCellSpacing w:w="15" w:type="dxa"/>
        </w:trPr>
        <w:tc>
          <w:tcPr>
            <w:tcW w:w="0" w:type="auto"/>
            <w:vAlign w:val="center"/>
          </w:tcPr>
          <w:p w14:paraId="617AB1A9" w14:textId="77777777" w:rsidR="00C12A54" w:rsidRDefault="008F6C8A">
            <w:r>
              <w:t>3 John</w:t>
            </w:r>
          </w:p>
        </w:tc>
        <w:tc>
          <w:tcPr>
            <w:tcW w:w="0" w:type="auto"/>
            <w:vAlign w:val="center"/>
          </w:tcPr>
          <w:p w14:paraId="3AFE7F41" w14:textId="77777777" w:rsidR="00C12A54" w:rsidRDefault="008F6C8A">
            <w:r>
              <w:t>Hospitality and faithfulness</w:t>
            </w:r>
          </w:p>
        </w:tc>
        <w:tc>
          <w:tcPr>
            <w:tcW w:w="0" w:type="auto"/>
            <w:vAlign w:val="center"/>
          </w:tcPr>
          <w:p w14:paraId="5064B8CE" w14:textId="77777777" w:rsidR="00C12A54" w:rsidRDefault="008F6C8A">
            <w:r>
              <w:t>Supporting God’s work strengthens the church; pride and rejection harm it</w:t>
            </w:r>
          </w:p>
        </w:tc>
      </w:tr>
    </w:tbl>
    <w:p w14:paraId="39117C5C" w14:textId="77777777" w:rsidR="00C12A54" w:rsidRDefault="00000000">
      <w:r>
        <w:pict w14:anchorId="39B7B1F8">
          <v:rect id="_x0000_i1240" style="width:0;height:1.5pt" o:hralign="center" o:hrstd="t" o:hr="t" fillcolor="#a0a0a0" stroked="f"/>
        </w:pict>
      </w:r>
    </w:p>
    <w:p w14:paraId="6EDC9B67" w14:textId="77777777" w:rsidR="00C12A54" w:rsidRDefault="008F6C8A">
      <w:pPr>
        <w:pStyle w:val="Heading3"/>
      </w:pPr>
      <w:r>
        <w:rPr>
          <w:rStyle w:val="Strong"/>
          <w:b/>
          <w:bCs/>
        </w:rPr>
        <w:t>Overall Message</w:t>
      </w:r>
    </w:p>
    <w:p w14:paraId="2042B149" w14:textId="77777777" w:rsidR="00C12A54" w:rsidRDefault="008F6C8A" w:rsidP="00C83030">
      <w:pPr>
        <w:pStyle w:val="NormalWeb"/>
        <w:numPr>
          <w:ilvl w:val="0"/>
          <w:numId w:val="313"/>
        </w:numPr>
      </w:pPr>
      <w:r>
        <w:rPr>
          <w:rStyle w:val="Strong"/>
        </w:rPr>
        <w:t>Faith is verified by love and obedience.</w:t>
      </w:r>
    </w:p>
    <w:p w14:paraId="39980287" w14:textId="77777777" w:rsidR="00C12A54" w:rsidRDefault="008F6C8A" w:rsidP="00C83030">
      <w:pPr>
        <w:pStyle w:val="NormalWeb"/>
        <w:numPr>
          <w:ilvl w:val="0"/>
          <w:numId w:val="313"/>
        </w:numPr>
      </w:pPr>
      <w:r>
        <w:rPr>
          <w:rStyle w:val="Strong"/>
        </w:rPr>
        <w:t>Believers must discern truth from error</w:t>
      </w:r>
      <w:r>
        <w:t xml:space="preserve"> to maintain fellowship with God.</w:t>
      </w:r>
    </w:p>
    <w:p w14:paraId="17A5DA0D" w14:textId="77777777" w:rsidR="00C12A54" w:rsidRDefault="008F6C8A" w:rsidP="00C83030">
      <w:pPr>
        <w:pStyle w:val="NormalWeb"/>
        <w:numPr>
          <w:ilvl w:val="0"/>
          <w:numId w:val="313"/>
        </w:numPr>
      </w:pPr>
      <w:r>
        <w:rPr>
          <w:rStyle w:val="Strong"/>
        </w:rPr>
        <w:t>Assurance of salvation comes from trusting Christ and living faithfully.</w:t>
      </w:r>
    </w:p>
    <w:p w14:paraId="50AAD281" w14:textId="77777777" w:rsidR="00C12A54" w:rsidRDefault="008F6C8A" w:rsidP="00C83030">
      <w:pPr>
        <w:pStyle w:val="NormalWeb"/>
        <w:numPr>
          <w:ilvl w:val="0"/>
          <w:numId w:val="313"/>
        </w:numPr>
      </w:pPr>
      <w:r>
        <w:rPr>
          <w:rStyle w:val="Strong"/>
        </w:rPr>
        <w:t>Support for faithful ministry</w:t>
      </w:r>
      <w:r>
        <w:t xml:space="preserve"> is a mark of obedience and love in action.</w:t>
      </w:r>
    </w:p>
    <w:p w14:paraId="445A7807" w14:textId="77777777" w:rsidR="00C12A54" w:rsidRDefault="008F6C8A">
      <w:r>
        <w:t>_________________________________________________________________________________________________________</w:t>
      </w:r>
    </w:p>
    <w:p w14:paraId="5DBB843A" w14:textId="77777777" w:rsidR="00C12A54" w:rsidRDefault="008F6C8A">
      <w:r>
        <w:t>30. Revelation — Week 13 (Due by: 29 September)</w:t>
      </w:r>
    </w:p>
    <w:p w14:paraId="7DCC7D2F" w14:textId="77777777" w:rsidR="00C12A54" w:rsidRDefault="008F6C8A" w:rsidP="00C83030">
      <w:pPr>
        <w:pStyle w:val="ListParagraph"/>
        <w:numPr>
          <w:ilvl w:val="0"/>
          <w:numId w:val="314"/>
        </w:numPr>
      </w:pPr>
      <w:r>
        <w:rPr>
          <w:rFonts w:ascii="Segoe UI Symbol" w:hAnsi="Segoe UI Symbol" w:cs="Segoe UI Symbol"/>
        </w:rPr>
        <w:t>☐</w:t>
      </w:r>
      <w:r>
        <w:t xml:space="preserve"> Completed</w:t>
      </w:r>
    </w:p>
    <w:p w14:paraId="28EB654B" w14:textId="77777777" w:rsidR="00C12A54" w:rsidRDefault="008F6C8A">
      <w:r>
        <w:t>Comments:</w:t>
      </w:r>
    </w:p>
    <w:p w14:paraId="6999B367" w14:textId="77777777" w:rsidR="00C12A54" w:rsidRDefault="008F6C8A">
      <w:pPr>
        <w:pStyle w:val="Heading2"/>
      </w:pPr>
      <w:r>
        <w:rPr>
          <w:rStyle w:val="Strong"/>
          <w:b/>
          <w:bCs/>
        </w:rPr>
        <w:t>Commentary on Revelation</w:t>
      </w:r>
    </w:p>
    <w:p w14:paraId="4884695C" w14:textId="77777777" w:rsidR="00C12A54" w:rsidRDefault="008F6C8A">
      <w:pPr>
        <w:pStyle w:val="NormalWeb"/>
      </w:pPr>
      <w:r>
        <w:rPr>
          <w:rStyle w:val="Strong"/>
        </w:rPr>
        <w:t>Revelation</w:t>
      </w:r>
      <w:r>
        <w:t xml:space="preserve"> is a prophetic book written by John, revealing visions of Christ, the end times, spiritual conflict, and the ultimate victory of God. It combines prophecy, encouragement, warning, and worship.</w:t>
      </w:r>
    </w:p>
    <w:p w14:paraId="1ACABA54" w14:textId="77777777" w:rsidR="00C12A54" w:rsidRDefault="00000000">
      <w:r>
        <w:pict w14:anchorId="7577201E">
          <v:rect id="_x0000_i1241" style="width:0;height:1.5pt" o:hralign="center" o:hrstd="t" o:hr="t" fillcolor="#a0a0a0" stroked="f"/>
        </w:pict>
      </w:r>
    </w:p>
    <w:p w14:paraId="6E5ADC10" w14:textId="77777777" w:rsidR="00C12A54" w:rsidRDefault="008F6C8A">
      <w:pPr>
        <w:pStyle w:val="Heading3"/>
      </w:pPr>
      <w:r>
        <w:rPr>
          <w:rStyle w:val="Strong"/>
          <w:b/>
          <w:bCs/>
        </w:rPr>
        <w:t>1. Revelation 1 — Introduction and Vision of Christ</w:t>
      </w:r>
    </w:p>
    <w:p w14:paraId="2EB950D1" w14:textId="77777777" w:rsidR="00C12A54" w:rsidRDefault="008F6C8A" w:rsidP="00C83030">
      <w:pPr>
        <w:pStyle w:val="NormalWeb"/>
        <w:numPr>
          <w:ilvl w:val="0"/>
          <w:numId w:val="315"/>
        </w:numPr>
      </w:pPr>
      <w:r>
        <w:t>John sees the glorified Christ among the lampstands.</w:t>
      </w:r>
    </w:p>
    <w:p w14:paraId="165E3746" w14:textId="77777777" w:rsidR="00C12A54" w:rsidRDefault="008F6C8A" w:rsidP="00C83030">
      <w:pPr>
        <w:pStyle w:val="NormalWeb"/>
        <w:numPr>
          <w:ilvl w:val="0"/>
          <w:numId w:val="315"/>
        </w:numPr>
      </w:pPr>
      <w:r>
        <w:t>Christ’s authority, holiness, and eternal nature are highlighted.</w:t>
      </w:r>
    </w:p>
    <w:p w14:paraId="377B27A3" w14:textId="77777777" w:rsidR="00C12A54" w:rsidRDefault="008F6C8A" w:rsidP="00C83030">
      <w:pPr>
        <w:pStyle w:val="NormalWeb"/>
        <w:numPr>
          <w:ilvl w:val="0"/>
          <w:numId w:val="315"/>
        </w:numPr>
      </w:pPr>
      <w:r>
        <w:rPr>
          <w:rStyle w:val="Strong"/>
        </w:rPr>
        <w:lastRenderedPageBreak/>
        <w:t>Key insight:</w:t>
      </w:r>
      <w:r>
        <w:t xml:space="preserve"> Christ is sovereign, eternal, and present in His church.</w:t>
      </w:r>
    </w:p>
    <w:p w14:paraId="0AAC5C54" w14:textId="77777777" w:rsidR="00C12A54" w:rsidRDefault="00000000">
      <w:r>
        <w:pict w14:anchorId="63375A36">
          <v:rect id="_x0000_i1242" style="width:0;height:1.5pt" o:hralign="center" o:hrstd="t" o:hr="t" fillcolor="#a0a0a0" stroked="f"/>
        </w:pict>
      </w:r>
    </w:p>
    <w:p w14:paraId="115EBA44" w14:textId="77777777" w:rsidR="00C12A54" w:rsidRDefault="008F6C8A">
      <w:pPr>
        <w:pStyle w:val="Heading3"/>
      </w:pPr>
      <w:r>
        <w:rPr>
          <w:rStyle w:val="Strong"/>
          <w:b/>
          <w:bCs/>
        </w:rPr>
        <w:t>2. Revelation 2–3 — Letters to the Seven Churches</w:t>
      </w:r>
    </w:p>
    <w:p w14:paraId="7A1C7B92" w14:textId="77777777" w:rsidR="00C12A54" w:rsidRDefault="008F6C8A" w:rsidP="00C83030">
      <w:pPr>
        <w:pStyle w:val="NormalWeb"/>
        <w:numPr>
          <w:ilvl w:val="0"/>
          <w:numId w:val="316"/>
        </w:numPr>
      </w:pPr>
      <w:r>
        <w:t>Messages to Ephesus, Smyrna, Pergamum, Thyatira, Sardis, Philadelphia, Laodicea.</w:t>
      </w:r>
    </w:p>
    <w:p w14:paraId="31BD8B13" w14:textId="77777777" w:rsidR="00C12A54" w:rsidRDefault="008F6C8A" w:rsidP="00C83030">
      <w:pPr>
        <w:pStyle w:val="NormalWeb"/>
        <w:numPr>
          <w:ilvl w:val="0"/>
          <w:numId w:val="316"/>
        </w:numPr>
      </w:pPr>
      <w:r>
        <w:t>Commendations, rebukes, and exhortations are given.</w:t>
      </w:r>
    </w:p>
    <w:p w14:paraId="4F8D1545" w14:textId="77777777" w:rsidR="00C12A54" w:rsidRDefault="008F6C8A" w:rsidP="00C83030">
      <w:pPr>
        <w:pStyle w:val="NormalWeb"/>
        <w:numPr>
          <w:ilvl w:val="0"/>
          <w:numId w:val="316"/>
        </w:numPr>
      </w:pPr>
      <w:r>
        <w:rPr>
          <w:rStyle w:val="Strong"/>
        </w:rPr>
        <w:t>Key insight:</w:t>
      </w:r>
      <w:r>
        <w:t xml:space="preserve"> Churches are called to </w:t>
      </w:r>
      <w:r>
        <w:rPr>
          <w:rStyle w:val="Strong"/>
        </w:rPr>
        <w:t>faithfulness, repentance, perseverance, and spiritual zeal</w:t>
      </w:r>
      <w:r>
        <w:t>.</w:t>
      </w:r>
    </w:p>
    <w:p w14:paraId="7275C8D6" w14:textId="77777777" w:rsidR="00C12A54" w:rsidRDefault="00000000">
      <w:r>
        <w:pict w14:anchorId="2B9AA8E8">
          <v:rect id="_x0000_i1243" style="width:0;height:1.5pt" o:hralign="center" o:hrstd="t" o:hr="t" fillcolor="#a0a0a0" stroked="f"/>
        </w:pict>
      </w:r>
    </w:p>
    <w:p w14:paraId="2BA6B29A" w14:textId="77777777" w:rsidR="00C12A54" w:rsidRDefault="008F6C8A">
      <w:pPr>
        <w:pStyle w:val="Heading3"/>
      </w:pPr>
      <w:r>
        <w:rPr>
          <w:rStyle w:val="Strong"/>
          <w:b/>
          <w:bCs/>
        </w:rPr>
        <w:t>3. Revelation 4–5 — Throne in Heaven and the Lamb</w:t>
      </w:r>
    </w:p>
    <w:p w14:paraId="351E9756" w14:textId="77777777" w:rsidR="00C12A54" w:rsidRDefault="008F6C8A" w:rsidP="00C83030">
      <w:pPr>
        <w:pStyle w:val="NormalWeb"/>
        <w:numPr>
          <w:ilvl w:val="0"/>
          <w:numId w:val="317"/>
        </w:numPr>
      </w:pPr>
      <w:r>
        <w:t>Vision of God’s throne, angels, and heavenly worship.</w:t>
      </w:r>
    </w:p>
    <w:p w14:paraId="71A08C77" w14:textId="77777777" w:rsidR="00C12A54" w:rsidRDefault="008F6C8A" w:rsidP="00C83030">
      <w:pPr>
        <w:pStyle w:val="NormalWeb"/>
        <w:numPr>
          <w:ilvl w:val="0"/>
          <w:numId w:val="317"/>
        </w:numPr>
      </w:pPr>
      <w:r>
        <w:t>The Lamb (Christ) is worthy to open the scroll.</w:t>
      </w:r>
    </w:p>
    <w:p w14:paraId="3739A359" w14:textId="77777777" w:rsidR="00C12A54" w:rsidRDefault="008F6C8A" w:rsidP="00C83030">
      <w:pPr>
        <w:pStyle w:val="NormalWeb"/>
        <w:numPr>
          <w:ilvl w:val="0"/>
          <w:numId w:val="317"/>
        </w:numPr>
      </w:pPr>
      <w:r>
        <w:rPr>
          <w:rStyle w:val="Strong"/>
        </w:rPr>
        <w:t>Key insight:</w:t>
      </w:r>
      <w:r>
        <w:t xml:space="preserve"> Worship God and recognize Christ’s worthiness and redemptive power.</w:t>
      </w:r>
    </w:p>
    <w:p w14:paraId="393C5963" w14:textId="77777777" w:rsidR="00C12A54" w:rsidRDefault="00000000">
      <w:r>
        <w:pict w14:anchorId="74F40FE9">
          <v:rect id="_x0000_i1244" style="width:0;height:1.5pt" o:hralign="center" o:hrstd="t" o:hr="t" fillcolor="#a0a0a0" stroked="f"/>
        </w:pict>
      </w:r>
    </w:p>
    <w:p w14:paraId="5B3DEC73" w14:textId="77777777" w:rsidR="00C12A54" w:rsidRDefault="008F6C8A">
      <w:pPr>
        <w:pStyle w:val="Heading3"/>
      </w:pPr>
      <w:r>
        <w:rPr>
          <w:rStyle w:val="Strong"/>
          <w:b/>
          <w:bCs/>
        </w:rPr>
        <w:t>4. Revelation 6–11 — Seals, Trumpets, and Tribulation</w:t>
      </w:r>
    </w:p>
    <w:p w14:paraId="71A4EE89" w14:textId="77777777" w:rsidR="00C12A54" w:rsidRDefault="008F6C8A" w:rsidP="00C83030">
      <w:pPr>
        <w:pStyle w:val="NormalWeb"/>
        <w:numPr>
          <w:ilvl w:val="0"/>
          <w:numId w:val="318"/>
        </w:numPr>
      </w:pPr>
      <w:r>
        <w:rPr>
          <w:rStyle w:val="Strong"/>
        </w:rPr>
        <w:t>Seals:</w:t>
      </w:r>
      <w:r>
        <w:t xml:space="preserve"> Judgment and events affecting earth (war, famine, death, martyrdom).</w:t>
      </w:r>
    </w:p>
    <w:p w14:paraId="5F5FFA26" w14:textId="77777777" w:rsidR="00C12A54" w:rsidRDefault="008F6C8A" w:rsidP="00C83030">
      <w:pPr>
        <w:pStyle w:val="NormalWeb"/>
        <w:numPr>
          <w:ilvl w:val="0"/>
          <w:numId w:val="318"/>
        </w:numPr>
      </w:pPr>
      <w:r>
        <w:rPr>
          <w:rStyle w:val="Strong"/>
        </w:rPr>
        <w:t>Trumpets:</w:t>
      </w:r>
      <w:r>
        <w:t xml:space="preserve"> Further judgments, emphasizing God’s sovereignty and human accountability.</w:t>
      </w:r>
    </w:p>
    <w:p w14:paraId="000C71BB" w14:textId="77777777" w:rsidR="00C12A54" w:rsidRDefault="008F6C8A" w:rsidP="00C83030">
      <w:pPr>
        <w:pStyle w:val="NormalWeb"/>
        <w:numPr>
          <w:ilvl w:val="0"/>
          <w:numId w:val="318"/>
        </w:numPr>
      </w:pPr>
      <w:r>
        <w:rPr>
          <w:rStyle w:val="Strong"/>
        </w:rPr>
        <w:t>Two witnesses and tribulation:</w:t>
      </w:r>
      <w:r>
        <w:t xml:space="preserve"> God’s justice and protection for His faithful are revealed.</w:t>
      </w:r>
    </w:p>
    <w:p w14:paraId="7873B1F3" w14:textId="77777777" w:rsidR="00C12A54" w:rsidRDefault="008F6C8A" w:rsidP="00C83030">
      <w:pPr>
        <w:pStyle w:val="NormalWeb"/>
        <w:numPr>
          <w:ilvl w:val="0"/>
          <w:numId w:val="318"/>
        </w:numPr>
      </w:pPr>
      <w:r>
        <w:rPr>
          <w:rStyle w:val="Strong"/>
        </w:rPr>
        <w:t>Key insight:</w:t>
      </w:r>
      <w:r>
        <w:t xml:space="preserve"> God is in control of history; trials and judgment are part of His plan, yet believers are sustained.</w:t>
      </w:r>
    </w:p>
    <w:p w14:paraId="097EBF21" w14:textId="77777777" w:rsidR="00C12A54" w:rsidRDefault="00000000">
      <w:r>
        <w:pict w14:anchorId="61076DAB">
          <v:rect id="_x0000_i1245" style="width:0;height:1.5pt" o:hralign="center" o:hrstd="t" o:hr="t" fillcolor="#a0a0a0" stroked="f"/>
        </w:pict>
      </w:r>
    </w:p>
    <w:p w14:paraId="5E76FBE0" w14:textId="77777777" w:rsidR="00C12A54" w:rsidRDefault="008F6C8A">
      <w:pPr>
        <w:pStyle w:val="Heading3"/>
      </w:pPr>
      <w:r>
        <w:rPr>
          <w:rStyle w:val="Strong"/>
          <w:b/>
          <w:bCs/>
        </w:rPr>
        <w:t>5. Revelation 12–14 — Cosmic Conflict</w:t>
      </w:r>
    </w:p>
    <w:p w14:paraId="15A9A4A2" w14:textId="77777777" w:rsidR="00C12A54" w:rsidRDefault="008F6C8A" w:rsidP="00C83030">
      <w:pPr>
        <w:pStyle w:val="NormalWeb"/>
        <w:numPr>
          <w:ilvl w:val="0"/>
          <w:numId w:val="319"/>
        </w:numPr>
      </w:pPr>
      <w:r>
        <w:t>Satan (dragon) opposes God and His people; the woman represents God’s people.</w:t>
      </w:r>
    </w:p>
    <w:p w14:paraId="281D8FAE" w14:textId="77777777" w:rsidR="00C12A54" w:rsidRDefault="008F6C8A" w:rsidP="00C83030">
      <w:pPr>
        <w:pStyle w:val="NormalWeb"/>
        <w:numPr>
          <w:ilvl w:val="0"/>
          <w:numId w:val="319"/>
        </w:numPr>
      </w:pPr>
      <w:r>
        <w:t>Christ’s victory over evil is emphasized.</w:t>
      </w:r>
    </w:p>
    <w:p w14:paraId="111DBBDD" w14:textId="77777777" w:rsidR="00C12A54" w:rsidRDefault="008F6C8A" w:rsidP="00C83030">
      <w:pPr>
        <w:pStyle w:val="NormalWeb"/>
        <w:numPr>
          <w:ilvl w:val="0"/>
          <w:numId w:val="319"/>
        </w:numPr>
      </w:pPr>
      <w:r>
        <w:rPr>
          <w:rStyle w:val="Strong"/>
        </w:rPr>
        <w:t>Key insight:</w:t>
      </w:r>
      <w:r>
        <w:t xml:space="preserve"> Spiritual warfare exists, but God’s triumph is certain.</w:t>
      </w:r>
    </w:p>
    <w:p w14:paraId="3CBCC2DC" w14:textId="77777777" w:rsidR="00C12A54" w:rsidRDefault="00000000">
      <w:r>
        <w:pict w14:anchorId="7EC702E8">
          <v:rect id="_x0000_i1246" style="width:0;height:1.5pt" o:hralign="center" o:hrstd="t" o:hr="t" fillcolor="#a0a0a0" stroked="f"/>
        </w:pict>
      </w:r>
    </w:p>
    <w:p w14:paraId="308C46E4" w14:textId="77777777" w:rsidR="00C12A54" w:rsidRDefault="008F6C8A">
      <w:pPr>
        <w:pStyle w:val="Heading3"/>
      </w:pPr>
      <w:r>
        <w:rPr>
          <w:rStyle w:val="Strong"/>
          <w:b/>
          <w:bCs/>
        </w:rPr>
        <w:t>6. Revelation 15–16 — Bowls of God’s Wrath</w:t>
      </w:r>
    </w:p>
    <w:p w14:paraId="108871EC" w14:textId="77777777" w:rsidR="00C12A54" w:rsidRDefault="008F6C8A" w:rsidP="00C83030">
      <w:pPr>
        <w:pStyle w:val="NormalWeb"/>
        <w:numPr>
          <w:ilvl w:val="0"/>
          <w:numId w:val="320"/>
        </w:numPr>
      </w:pPr>
      <w:r>
        <w:t>Seven angels pour out God’s final judgments on the wicked.</w:t>
      </w:r>
    </w:p>
    <w:p w14:paraId="5D871D16" w14:textId="77777777" w:rsidR="00C12A54" w:rsidRDefault="008F6C8A" w:rsidP="00C83030">
      <w:pPr>
        <w:pStyle w:val="NormalWeb"/>
        <w:numPr>
          <w:ilvl w:val="0"/>
          <w:numId w:val="320"/>
        </w:numPr>
      </w:pPr>
      <w:r>
        <w:rPr>
          <w:rStyle w:val="Strong"/>
        </w:rPr>
        <w:lastRenderedPageBreak/>
        <w:t>Key insight:</w:t>
      </w:r>
      <w:r>
        <w:t xml:space="preserve"> God’s holiness demands justice; sin has consequences, but His people are protected.</w:t>
      </w:r>
    </w:p>
    <w:p w14:paraId="2373B13B" w14:textId="77777777" w:rsidR="00C12A54" w:rsidRDefault="00000000">
      <w:r>
        <w:pict w14:anchorId="32632371">
          <v:rect id="_x0000_i1247" style="width:0;height:1.5pt" o:hralign="center" o:hrstd="t" o:hr="t" fillcolor="#a0a0a0" stroked="f"/>
        </w:pict>
      </w:r>
    </w:p>
    <w:p w14:paraId="2862EEEA" w14:textId="77777777" w:rsidR="00C12A54" w:rsidRDefault="008F6C8A">
      <w:pPr>
        <w:pStyle w:val="Heading3"/>
      </w:pPr>
      <w:r>
        <w:rPr>
          <w:rStyle w:val="Strong"/>
          <w:b/>
          <w:bCs/>
        </w:rPr>
        <w:t>7. Revelation 17–19 — Fall of Babylon and Victory of Christ</w:t>
      </w:r>
    </w:p>
    <w:p w14:paraId="76744F9C" w14:textId="77777777" w:rsidR="00C12A54" w:rsidRDefault="008F6C8A" w:rsidP="00C83030">
      <w:pPr>
        <w:pStyle w:val="NormalWeb"/>
        <w:numPr>
          <w:ilvl w:val="0"/>
          <w:numId w:val="321"/>
        </w:numPr>
      </w:pPr>
      <w:r>
        <w:t>Babylon (symbol of worldly corruption) falls.</w:t>
      </w:r>
    </w:p>
    <w:p w14:paraId="671F143F" w14:textId="77777777" w:rsidR="00C12A54" w:rsidRDefault="008F6C8A" w:rsidP="00C83030">
      <w:pPr>
        <w:pStyle w:val="NormalWeb"/>
        <w:numPr>
          <w:ilvl w:val="0"/>
          <w:numId w:val="321"/>
        </w:numPr>
      </w:pPr>
      <w:r>
        <w:t>Christ returns as the victorious King.</w:t>
      </w:r>
    </w:p>
    <w:p w14:paraId="2E58A967" w14:textId="77777777" w:rsidR="00C12A54" w:rsidRDefault="008F6C8A" w:rsidP="00C83030">
      <w:pPr>
        <w:pStyle w:val="NormalWeb"/>
        <w:numPr>
          <w:ilvl w:val="0"/>
          <w:numId w:val="321"/>
        </w:numPr>
      </w:pPr>
      <w:r>
        <w:rPr>
          <w:rStyle w:val="Strong"/>
        </w:rPr>
        <w:t>Key insight:</w:t>
      </w:r>
      <w:r>
        <w:t xml:space="preserve"> God ultimately defeats evil, rewarding faithfulness and punishing sin.</w:t>
      </w:r>
    </w:p>
    <w:p w14:paraId="1A679934" w14:textId="77777777" w:rsidR="00C12A54" w:rsidRDefault="00000000">
      <w:r>
        <w:pict w14:anchorId="0D3CD139">
          <v:rect id="_x0000_i1248" style="width:0;height:1.5pt" o:hralign="center" o:hrstd="t" o:hr="t" fillcolor="#a0a0a0" stroked="f"/>
        </w:pict>
      </w:r>
    </w:p>
    <w:p w14:paraId="136D2FFE" w14:textId="77777777" w:rsidR="00C12A54" w:rsidRDefault="008F6C8A">
      <w:pPr>
        <w:pStyle w:val="Heading3"/>
      </w:pPr>
      <w:r>
        <w:rPr>
          <w:rStyle w:val="Strong"/>
          <w:b/>
          <w:bCs/>
        </w:rPr>
        <w:t>8. Revelation 20 — Millennium and Final Judgment</w:t>
      </w:r>
    </w:p>
    <w:p w14:paraId="5ED6DD6B" w14:textId="77777777" w:rsidR="00C12A54" w:rsidRDefault="008F6C8A" w:rsidP="00C83030">
      <w:pPr>
        <w:pStyle w:val="NormalWeb"/>
        <w:numPr>
          <w:ilvl w:val="0"/>
          <w:numId w:val="322"/>
        </w:numPr>
      </w:pPr>
      <w:r>
        <w:t>Satan is bound, a thousand-year reign occurs, followed by the final judgment.</w:t>
      </w:r>
    </w:p>
    <w:p w14:paraId="73F929E9" w14:textId="77777777" w:rsidR="00C12A54" w:rsidRDefault="008F6C8A" w:rsidP="00C83030">
      <w:pPr>
        <w:pStyle w:val="NormalWeb"/>
        <w:numPr>
          <w:ilvl w:val="0"/>
          <w:numId w:val="322"/>
        </w:numPr>
      </w:pPr>
      <w:r>
        <w:t>The dead are judged according to deeds.</w:t>
      </w:r>
    </w:p>
    <w:p w14:paraId="38C9B9E5" w14:textId="77777777" w:rsidR="00C12A54" w:rsidRDefault="008F6C8A" w:rsidP="00C83030">
      <w:pPr>
        <w:pStyle w:val="NormalWeb"/>
        <w:numPr>
          <w:ilvl w:val="0"/>
          <w:numId w:val="322"/>
        </w:numPr>
      </w:pPr>
      <w:r>
        <w:rPr>
          <w:rStyle w:val="Strong"/>
        </w:rPr>
        <w:t>Key insight:</w:t>
      </w:r>
      <w:r>
        <w:t xml:space="preserve"> God’s justice prevails, and eternal destinies are determined by faith and deeds.</w:t>
      </w:r>
    </w:p>
    <w:p w14:paraId="2DED4F8C" w14:textId="77777777" w:rsidR="00C12A54" w:rsidRDefault="00000000">
      <w:r>
        <w:pict w14:anchorId="0DFBAEDA">
          <v:rect id="_x0000_i1249" style="width:0;height:1.5pt" o:hralign="center" o:hrstd="t" o:hr="t" fillcolor="#a0a0a0" stroked="f"/>
        </w:pict>
      </w:r>
    </w:p>
    <w:p w14:paraId="04118109" w14:textId="77777777" w:rsidR="00C12A54" w:rsidRDefault="008F6C8A">
      <w:pPr>
        <w:pStyle w:val="Heading3"/>
      </w:pPr>
      <w:r>
        <w:rPr>
          <w:rStyle w:val="Strong"/>
          <w:b/>
          <w:bCs/>
        </w:rPr>
        <w:t>9. Revelation 21–22 — New Heaven, New Earth, and Eternal Life</w:t>
      </w:r>
    </w:p>
    <w:p w14:paraId="2E8FDB36" w14:textId="77777777" w:rsidR="00C12A54" w:rsidRDefault="008F6C8A" w:rsidP="00C83030">
      <w:pPr>
        <w:pStyle w:val="NormalWeb"/>
        <w:numPr>
          <w:ilvl w:val="0"/>
          <w:numId w:val="323"/>
        </w:numPr>
      </w:pPr>
      <w:r>
        <w:t>God dwells with His people; no more suffering, death, or sorrow.</w:t>
      </w:r>
    </w:p>
    <w:p w14:paraId="5FD96F25" w14:textId="77777777" w:rsidR="00C12A54" w:rsidRDefault="008F6C8A" w:rsidP="00C83030">
      <w:pPr>
        <w:pStyle w:val="NormalWeb"/>
        <w:numPr>
          <w:ilvl w:val="0"/>
          <w:numId w:val="323"/>
        </w:numPr>
      </w:pPr>
      <w:r>
        <w:t>The New Jerusalem represents eternal fellowship with God.</w:t>
      </w:r>
    </w:p>
    <w:p w14:paraId="3389D80D" w14:textId="77777777" w:rsidR="00C12A54" w:rsidRDefault="008F6C8A" w:rsidP="00C83030">
      <w:pPr>
        <w:pStyle w:val="NormalWeb"/>
        <w:numPr>
          <w:ilvl w:val="0"/>
          <w:numId w:val="323"/>
        </w:numPr>
      </w:pPr>
      <w:r>
        <w:rPr>
          <w:rStyle w:val="Strong"/>
        </w:rPr>
        <w:t>Key insight:</w:t>
      </w:r>
      <w:r>
        <w:t xml:space="preserve"> God’s ultimate plan is restoration, eternal life, and perfect communion with His people.</w:t>
      </w:r>
    </w:p>
    <w:p w14:paraId="4A323CFE" w14:textId="77777777" w:rsidR="00C12A54" w:rsidRDefault="00000000">
      <w:r>
        <w:pict w14:anchorId="233AD638">
          <v:rect id="_x0000_i1250" style="width:0;height:1.5pt" o:hralign="center" o:hrstd="t" o:hr="t" fillcolor="#a0a0a0" stroked="f"/>
        </w:pict>
      </w:r>
    </w:p>
    <w:p w14:paraId="045AC70D" w14:textId="77777777" w:rsidR="00C12A54" w:rsidRDefault="008F6C8A">
      <w:pPr>
        <w:pStyle w:val="Heading3"/>
      </w:pPr>
      <w:r>
        <w:rPr>
          <w:rStyle w:val="Strong"/>
          <w:b/>
          <w:bCs/>
        </w:rPr>
        <w:t>Summary Table – Revelation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972"/>
        <w:gridCol w:w="4631"/>
      </w:tblGrid>
      <w:tr w:rsidR="00C12A54" w14:paraId="11C6C8C5" w14:textId="77777777">
        <w:trPr>
          <w:tblHeader/>
          <w:tblCellSpacing w:w="15" w:type="dxa"/>
        </w:trPr>
        <w:tc>
          <w:tcPr>
            <w:tcW w:w="0" w:type="auto"/>
            <w:vAlign w:val="center"/>
          </w:tcPr>
          <w:p w14:paraId="2992EAFB" w14:textId="77777777" w:rsidR="00C12A54" w:rsidRDefault="008F6C8A">
            <w:pPr>
              <w:jc w:val="center"/>
              <w:rPr>
                <w:b/>
                <w:bCs/>
              </w:rPr>
            </w:pPr>
            <w:r>
              <w:rPr>
                <w:b/>
                <w:bCs/>
              </w:rPr>
              <w:t>Chapters</w:t>
            </w:r>
          </w:p>
        </w:tc>
        <w:tc>
          <w:tcPr>
            <w:tcW w:w="0" w:type="auto"/>
            <w:vAlign w:val="center"/>
          </w:tcPr>
          <w:p w14:paraId="044D6DF0" w14:textId="77777777" w:rsidR="00C12A54" w:rsidRDefault="008F6C8A">
            <w:pPr>
              <w:jc w:val="center"/>
              <w:rPr>
                <w:b/>
                <w:bCs/>
              </w:rPr>
            </w:pPr>
            <w:r>
              <w:rPr>
                <w:b/>
                <w:bCs/>
              </w:rPr>
              <w:t>Focus</w:t>
            </w:r>
          </w:p>
        </w:tc>
        <w:tc>
          <w:tcPr>
            <w:tcW w:w="0" w:type="auto"/>
            <w:vAlign w:val="center"/>
          </w:tcPr>
          <w:p w14:paraId="297F3FFE" w14:textId="77777777" w:rsidR="00C12A54" w:rsidRDefault="008F6C8A">
            <w:pPr>
              <w:jc w:val="center"/>
              <w:rPr>
                <w:b/>
                <w:bCs/>
              </w:rPr>
            </w:pPr>
            <w:r>
              <w:rPr>
                <w:b/>
                <w:bCs/>
              </w:rPr>
              <w:t>Key Insight</w:t>
            </w:r>
          </w:p>
        </w:tc>
      </w:tr>
      <w:tr w:rsidR="00C12A54" w14:paraId="09D7A2FA" w14:textId="77777777">
        <w:trPr>
          <w:tblCellSpacing w:w="15" w:type="dxa"/>
        </w:trPr>
        <w:tc>
          <w:tcPr>
            <w:tcW w:w="0" w:type="auto"/>
            <w:vAlign w:val="center"/>
          </w:tcPr>
          <w:p w14:paraId="1210EAB6" w14:textId="77777777" w:rsidR="00C12A54" w:rsidRDefault="008F6C8A">
            <w:r>
              <w:t>1</w:t>
            </w:r>
          </w:p>
        </w:tc>
        <w:tc>
          <w:tcPr>
            <w:tcW w:w="0" w:type="auto"/>
            <w:vAlign w:val="center"/>
          </w:tcPr>
          <w:p w14:paraId="2E0903FC" w14:textId="77777777" w:rsidR="00C12A54" w:rsidRDefault="008F6C8A">
            <w:r>
              <w:t>Christ’s vision</w:t>
            </w:r>
          </w:p>
        </w:tc>
        <w:tc>
          <w:tcPr>
            <w:tcW w:w="0" w:type="auto"/>
            <w:vAlign w:val="center"/>
          </w:tcPr>
          <w:p w14:paraId="2AEAB968" w14:textId="77777777" w:rsidR="00C12A54" w:rsidRDefault="008F6C8A">
            <w:r>
              <w:t>Christ is sovereign, eternal, and present</w:t>
            </w:r>
          </w:p>
        </w:tc>
      </w:tr>
      <w:tr w:rsidR="00C12A54" w14:paraId="262B2B64" w14:textId="77777777">
        <w:trPr>
          <w:tblCellSpacing w:w="15" w:type="dxa"/>
        </w:trPr>
        <w:tc>
          <w:tcPr>
            <w:tcW w:w="0" w:type="auto"/>
            <w:vAlign w:val="center"/>
          </w:tcPr>
          <w:p w14:paraId="3093FC48" w14:textId="77777777" w:rsidR="00C12A54" w:rsidRDefault="008F6C8A">
            <w:r>
              <w:t>2–3</w:t>
            </w:r>
          </w:p>
        </w:tc>
        <w:tc>
          <w:tcPr>
            <w:tcW w:w="0" w:type="auto"/>
            <w:vAlign w:val="center"/>
          </w:tcPr>
          <w:p w14:paraId="3842171F" w14:textId="77777777" w:rsidR="00C12A54" w:rsidRDefault="008F6C8A">
            <w:r>
              <w:t>Letters to churches</w:t>
            </w:r>
          </w:p>
        </w:tc>
        <w:tc>
          <w:tcPr>
            <w:tcW w:w="0" w:type="auto"/>
            <w:vAlign w:val="center"/>
          </w:tcPr>
          <w:p w14:paraId="5A7DC63E" w14:textId="77777777" w:rsidR="00C12A54" w:rsidRDefault="008F6C8A">
            <w:r>
              <w:t>Faithfulness, repentance, and perseverance</w:t>
            </w:r>
          </w:p>
        </w:tc>
      </w:tr>
      <w:tr w:rsidR="00C12A54" w14:paraId="75DAB504" w14:textId="77777777">
        <w:trPr>
          <w:tblCellSpacing w:w="15" w:type="dxa"/>
        </w:trPr>
        <w:tc>
          <w:tcPr>
            <w:tcW w:w="0" w:type="auto"/>
            <w:vAlign w:val="center"/>
          </w:tcPr>
          <w:p w14:paraId="612C6043" w14:textId="77777777" w:rsidR="00C12A54" w:rsidRDefault="008F6C8A">
            <w:r>
              <w:t>4–5</w:t>
            </w:r>
          </w:p>
        </w:tc>
        <w:tc>
          <w:tcPr>
            <w:tcW w:w="0" w:type="auto"/>
            <w:vAlign w:val="center"/>
          </w:tcPr>
          <w:p w14:paraId="7E75C85F" w14:textId="77777777" w:rsidR="00C12A54" w:rsidRDefault="008F6C8A">
            <w:r>
              <w:t>Heavenly throne</w:t>
            </w:r>
          </w:p>
        </w:tc>
        <w:tc>
          <w:tcPr>
            <w:tcW w:w="0" w:type="auto"/>
            <w:vAlign w:val="center"/>
          </w:tcPr>
          <w:p w14:paraId="0794E325" w14:textId="77777777" w:rsidR="00C12A54" w:rsidRDefault="008F6C8A">
            <w:r>
              <w:t>Worship God and honor Christ’s redemption</w:t>
            </w:r>
          </w:p>
        </w:tc>
      </w:tr>
      <w:tr w:rsidR="00C12A54" w14:paraId="1EF71C0F" w14:textId="77777777">
        <w:trPr>
          <w:tblCellSpacing w:w="15" w:type="dxa"/>
        </w:trPr>
        <w:tc>
          <w:tcPr>
            <w:tcW w:w="0" w:type="auto"/>
            <w:vAlign w:val="center"/>
          </w:tcPr>
          <w:p w14:paraId="625F4B98" w14:textId="77777777" w:rsidR="00C12A54" w:rsidRDefault="008F6C8A">
            <w:r>
              <w:t>6–11</w:t>
            </w:r>
          </w:p>
        </w:tc>
        <w:tc>
          <w:tcPr>
            <w:tcW w:w="0" w:type="auto"/>
            <w:vAlign w:val="center"/>
          </w:tcPr>
          <w:p w14:paraId="7CE3EAD8" w14:textId="77777777" w:rsidR="00C12A54" w:rsidRDefault="008F6C8A">
            <w:r>
              <w:t>Seals &amp; trumpets</w:t>
            </w:r>
          </w:p>
        </w:tc>
        <w:tc>
          <w:tcPr>
            <w:tcW w:w="0" w:type="auto"/>
            <w:vAlign w:val="center"/>
          </w:tcPr>
          <w:p w14:paraId="4EB55E7F" w14:textId="77777777" w:rsidR="00C12A54" w:rsidRDefault="008F6C8A">
            <w:r>
              <w:t>God controls history; trials refine faith</w:t>
            </w:r>
          </w:p>
        </w:tc>
      </w:tr>
      <w:tr w:rsidR="00C12A54" w14:paraId="28D8DEB1" w14:textId="77777777">
        <w:trPr>
          <w:tblCellSpacing w:w="15" w:type="dxa"/>
        </w:trPr>
        <w:tc>
          <w:tcPr>
            <w:tcW w:w="0" w:type="auto"/>
            <w:vAlign w:val="center"/>
          </w:tcPr>
          <w:p w14:paraId="08FC30D6" w14:textId="77777777" w:rsidR="00C12A54" w:rsidRDefault="008F6C8A">
            <w:r>
              <w:t>12–14</w:t>
            </w:r>
          </w:p>
        </w:tc>
        <w:tc>
          <w:tcPr>
            <w:tcW w:w="0" w:type="auto"/>
            <w:vAlign w:val="center"/>
          </w:tcPr>
          <w:p w14:paraId="4DEA3CDC" w14:textId="77777777" w:rsidR="00C12A54" w:rsidRDefault="008F6C8A">
            <w:r>
              <w:t>Cosmic conflict</w:t>
            </w:r>
          </w:p>
        </w:tc>
        <w:tc>
          <w:tcPr>
            <w:tcW w:w="0" w:type="auto"/>
            <w:vAlign w:val="center"/>
          </w:tcPr>
          <w:p w14:paraId="2E2DA9D3" w14:textId="77777777" w:rsidR="00C12A54" w:rsidRDefault="008F6C8A">
            <w:r>
              <w:t>Evil exists, but God’s victory is certain</w:t>
            </w:r>
          </w:p>
        </w:tc>
      </w:tr>
      <w:tr w:rsidR="00C12A54" w14:paraId="634C4A78" w14:textId="77777777">
        <w:trPr>
          <w:tblCellSpacing w:w="15" w:type="dxa"/>
        </w:trPr>
        <w:tc>
          <w:tcPr>
            <w:tcW w:w="0" w:type="auto"/>
            <w:vAlign w:val="center"/>
          </w:tcPr>
          <w:p w14:paraId="22E3FA61" w14:textId="77777777" w:rsidR="00C12A54" w:rsidRDefault="008F6C8A">
            <w:r>
              <w:t>15–16</w:t>
            </w:r>
          </w:p>
        </w:tc>
        <w:tc>
          <w:tcPr>
            <w:tcW w:w="0" w:type="auto"/>
            <w:vAlign w:val="center"/>
          </w:tcPr>
          <w:p w14:paraId="1F09190E" w14:textId="77777777" w:rsidR="00C12A54" w:rsidRDefault="008F6C8A">
            <w:r>
              <w:t>Bowls of wrath</w:t>
            </w:r>
          </w:p>
        </w:tc>
        <w:tc>
          <w:tcPr>
            <w:tcW w:w="0" w:type="auto"/>
            <w:vAlign w:val="center"/>
          </w:tcPr>
          <w:p w14:paraId="3B13024E" w14:textId="77777777" w:rsidR="00C12A54" w:rsidRDefault="008F6C8A">
            <w:r>
              <w:t>God executes justice; the faithful are protected</w:t>
            </w:r>
          </w:p>
        </w:tc>
      </w:tr>
      <w:tr w:rsidR="00C12A54" w14:paraId="61ECC8EE" w14:textId="77777777">
        <w:trPr>
          <w:tblCellSpacing w:w="15" w:type="dxa"/>
        </w:trPr>
        <w:tc>
          <w:tcPr>
            <w:tcW w:w="0" w:type="auto"/>
            <w:vAlign w:val="center"/>
          </w:tcPr>
          <w:p w14:paraId="00D1B929" w14:textId="77777777" w:rsidR="00C12A54" w:rsidRDefault="008F6C8A">
            <w:r>
              <w:lastRenderedPageBreak/>
              <w:t>17–19</w:t>
            </w:r>
          </w:p>
        </w:tc>
        <w:tc>
          <w:tcPr>
            <w:tcW w:w="0" w:type="auto"/>
            <w:vAlign w:val="center"/>
          </w:tcPr>
          <w:p w14:paraId="08B90C06" w14:textId="77777777" w:rsidR="00C12A54" w:rsidRDefault="008F6C8A">
            <w:r>
              <w:t>Fall of Babylon, Christ’s victory</w:t>
            </w:r>
          </w:p>
        </w:tc>
        <w:tc>
          <w:tcPr>
            <w:tcW w:w="0" w:type="auto"/>
            <w:vAlign w:val="center"/>
          </w:tcPr>
          <w:p w14:paraId="3E0F0983" w14:textId="77777777" w:rsidR="00C12A54" w:rsidRDefault="008F6C8A">
            <w:r>
              <w:t>God defeats evil; Christ reigns</w:t>
            </w:r>
          </w:p>
        </w:tc>
      </w:tr>
      <w:tr w:rsidR="00C12A54" w14:paraId="1ABF4EFD" w14:textId="77777777">
        <w:trPr>
          <w:tblCellSpacing w:w="15" w:type="dxa"/>
        </w:trPr>
        <w:tc>
          <w:tcPr>
            <w:tcW w:w="0" w:type="auto"/>
            <w:vAlign w:val="center"/>
          </w:tcPr>
          <w:p w14:paraId="53E54EFE" w14:textId="77777777" w:rsidR="00C12A54" w:rsidRDefault="008F6C8A">
            <w:r>
              <w:t>20</w:t>
            </w:r>
          </w:p>
        </w:tc>
        <w:tc>
          <w:tcPr>
            <w:tcW w:w="0" w:type="auto"/>
            <w:vAlign w:val="center"/>
          </w:tcPr>
          <w:p w14:paraId="1F143BC5" w14:textId="77777777" w:rsidR="00C12A54" w:rsidRDefault="008F6C8A">
            <w:r>
              <w:t>Millennium &amp; judgment</w:t>
            </w:r>
          </w:p>
        </w:tc>
        <w:tc>
          <w:tcPr>
            <w:tcW w:w="0" w:type="auto"/>
            <w:vAlign w:val="center"/>
          </w:tcPr>
          <w:p w14:paraId="6645B1B5" w14:textId="77777777" w:rsidR="00C12A54" w:rsidRDefault="008F6C8A">
            <w:r>
              <w:t>God’s justice prevails; eternal destinies are set</w:t>
            </w:r>
          </w:p>
        </w:tc>
      </w:tr>
      <w:tr w:rsidR="00C12A54" w14:paraId="3142521F" w14:textId="77777777">
        <w:trPr>
          <w:tblCellSpacing w:w="15" w:type="dxa"/>
        </w:trPr>
        <w:tc>
          <w:tcPr>
            <w:tcW w:w="0" w:type="auto"/>
            <w:vAlign w:val="center"/>
          </w:tcPr>
          <w:p w14:paraId="3845F868" w14:textId="77777777" w:rsidR="00C12A54" w:rsidRDefault="008F6C8A">
            <w:r>
              <w:t>21–22</w:t>
            </w:r>
          </w:p>
        </w:tc>
        <w:tc>
          <w:tcPr>
            <w:tcW w:w="0" w:type="auto"/>
            <w:vAlign w:val="center"/>
          </w:tcPr>
          <w:p w14:paraId="6F5785F8" w14:textId="77777777" w:rsidR="00C12A54" w:rsidRDefault="008F6C8A">
            <w:r>
              <w:t>New creation</w:t>
            </w:r>
          </w:p>
        </w:tc>
        <w:tc>
          <w:tcPr>
            <w:tcW w:w="0" w:type="auto"/>
            <w:vAlign w:val="center"/>
          </w:tcPr>
          <w:p w14:paraId="0BBB7348" w14:textId="77777777" w:rsidR="00C12A54" w:rsidRDefault="008F6C8A">
            <w:r>
              <w:t>Eternal life, restoration, and fellowship with God</w:t>
            </w:r>
          </w:p>
        </w:tc>
      </w:tr>
    </w:tbl>
    <w:p w14:paraId="5855353E" w14:textId="77777777" w:rsidR="00C12A54" w:rsidRDefault="00000000">
      <w:r>
        <w:pict w14:anchorId="7E28CE1A">
          <v:rect id="_x0000_i1251" style="width:0;height:1.5pt" o:hralign="center" o:hrstd="t" o:hr="t" fillcolor="#a0a0a0" stroked="f"/>
        </w:pict>
      </w:r>
    </w:p>
    <w:p w14:paraId="57E87E63" w14:textId="77777777" w:rsidR="00C12A54" w:rsidRDefault="008F6C8A">
      <w:pPr>
        <w:pStyle w:val="Heading3"/>
      </w:pPr>
      <w:r>
        <w:rPr>
          <w:rStyle w:val="Strong"/>
          <w:b/>
          <w:bCs/>
        </w:rPr>
        <w:t>Overall Message of Revelation</w:t>
      </w:r>
    </w:p>
    <w:p w14:paraId="0D458744" w14:textId="77777777" w:rsidR="00C12A54" w:rsidRDefault="008F6C8A" w:rsidP="00C83030">
      <w:pPr>
        <w:pStyle w:val="NormalWeb"/>
        <w:numPr>
          <w:ilvl w:val="0"/>
          <w:numId w:val="324"/>
        </w:numPr>
      </w:pPr>
      <w:r>
        <w:rPr>
          <w:rStyle w:val="Strong"/>
        </w:rPr>
        <w:t>God is sovereign</w:t>
      </w:r>
      <w:r>
        <w:t xml:space="preserve"> over history and all spiritual powers.</w:t>
      </w:r>
    </w:p>
    <w:p w14:paraId="3F62F360" w14:textId="77777777" w:rsidR="00C12A54" w:rsidRDefault="008F6C8A" w:rsidP="00C83030">
      <w:pPr>
        <w:pStyle w:val="NormalWeb"/>
        <w:numPr>
          <w:ilvl w:val="0"/>
          <w:numId w:val="324"/>
        </w:numPr>
      </w:pPr>
      <w:r>
        <w:rPr>
          <w:rStyle w:val="Strong"/>
        </w:rPr>
        <w:t>Christ is victorious</w:t>
      </w:r>
      <w:r>
        <w:t>, and His followers are called to faithfulness.</w:t>
      </w:r>
    </w:p>
    <w:p w14:paraId="521F8224" w14:textId="77777777" w:rsidR="00C12A54" w:rsidRDefault="008F6C8A" w:rsidP="00C83030">
      <w:pPr>
        <w:pStyle w:val="NormalWeb"/>
        <w:numPr>
          <w:ilvl w:val="0"/>
          <w:numId w:val="324"/>
        </w:numPr>
      </w:pPr>
      <w:r>
        <w:rPr>
          <w:rStyle w:val="Strong"/>
        </w:rPr>
        <w:t>Faithful living and perseverance</w:t>
      </w:r>
      <w:r>
        <w:t xml:space="preserve"> are rewarded; wickedness is judged.</w:t>
      </w:r>
    </w:p>
    <w:p w14:paraId="1DD077DF" w14:textId="77777777" w:rsidR="00C12A54" w:rsidRDefault="008F6C8A" w:rsidP="00C83030">
      <w:pPr>
        <w:pStyle w:val="NormalWeb"/>
        <w:numPr>
          <w:ilvl w:val="0"/>
          <w:numId w:val="324"/>
        </w:numPr>
      </w:pPr>
      <w:r>
        <w:rPr>
          <w:rStyle w:val="Strong"/>
        </w:rPr>
        <w:t>Eternal hope</w:t>
      </w:r>
      <w:r>
        <w:t>: God’s ultimate plan is restoration, fellowship, and eternal life with Him.</w:t>
      </w:r>
    </w:p>
    <w:p w14:paraId="619362DA" w14:textId="77777777" w:rsidR="00C12A54" w:rsidRDefault="008F6C8A" w:rsidP="00C83030">
      <w:pPr>
        <w:pStyle w:val="NormalWeb"/>
        <w:numPr>
          <w:ilvl w:val="0"/>
          <w:numId w:val="324"/>
        </w:numPr>
      </w:pPr>
      <w:r>
        <w:rPr>
          <w:rStyle w:val="Strong"/>
        </w:rPr>
        <w:t>Worship, holiness, and vigilance</w:t>
      </w:r>
      <w:r>
        <w:t xml:space="preserve"> are essential amid trials and deception.</w:t>
      </w:r>
    </w:p>
    <w:p w14:paraId="6E4431EA" w14:textId="77777777" w:rsidR="00C12A54" w:rsidRDefault="008F6C8A">
      <w:r>
        <w:t>_________________________________________________________________________________________________________</w:t>
      </w:r>
    </w:p>
    <w:p w14:paraId="493BCD5A" w14:textId="77777777" w:rsidR="00C12A54" w:rsidRDefault="008F6C8A">
      <w:r>
        <w:t>31. Statement of Faith — Week 14 (Due by: 6 October)</w:t>
      </w:r>
    </w:p>
    <w:p w14:paraId="1641CC8A" w14:textId="77777777" w:rsidR="00C12A54" w:rsidRDefault="008F6C8A" w:rsidP="00C83030">
      <w:pPr>
        <w:pStyle w:val="ListParagraph"/>
        <w:numPr>
          <w:ilvl w:val="0"/>
          <w:numId w:val="325"/>
        </w:numPr>
      </w:pPr>
      <w:r>
        <w:rPr>
          <w:rFonts w:ascii="Segoe UI Symbol" w:hAnsi="Segoe UI Symbol" w:cs="Segoe UI Symbol"/>
        </w:rPr>
        <w:t>☐</w:t>
      </w:r>
      <w:r>
        <w:t xml:space="preserve"> Completed</w:t>
      </w:r>
    </w:p>
    <w:p w14:paraId="7550919D" w14:textId="77777777" w:rsidR="00C12A54" w:rsidRDefault="008F6C8A">
      <w:r>
        <w:t>Comments:</w:t>
      </w:r>
    </w:p>
    <w:p w14:paraId="2EEF18D1" w14:textId="77777777" w:rsidR="00C12A54" w:rsidRDefault="008F6C8A">
      <w:pPr>
        <w:pStyle w:val="Heading2"/>
      </w:pPr>
      <w:r>
        <w:rPr>
          <w:rStyle w:val="Strong"/>
          <w:b/>
          <w:bCs/>
        </w:rPr>
        <w:t>Commentary on Revelation</w:t>
      </w:r>
    </w:p>
    <w:p w14:paraId="2597C93E" w14:textId="77777777" w:rsidR="00C12A54" w:rsidRDefault="008F6C8A">
      <w:pPr>
        <w:pStyle w:val="NormalWeb"/>
      </w:pPr>
      <w:r>
        <w:rPr>
          <w:rStyle w:val="Strong"/>
        </w:rPr>
        <w:t>Revelation</w:t>
      </w:r>
      <w:r>
        <w:t xml:space="preserve"> is a prophetic book written by John, revealing visions of Christ, the end times, spiritual conflict, and the ultimate victory of God. It combines prophecy, encouragement, warning, and worship.</w:t>
      </w:r>
    </w:p>
    <w:p w14:paraId="4B1015A8" w14:textId="77777777" w:rsidR="00C12A54" w:rsidRDefault="00000000">
      <w:r>
        <w:pict w14:anchorId="3C6288A0">
          <v:rect id="_x0000_i1252" style="width:0;height:1.5pt" o:hralign="center" o:hrstd="t" o:hr="t" fillcolor="#a0a0a0" stroked="f"/>
        </w:pict>
      </w:r>
    </w:p>
    <w:p w14:paraId="431BA878" w14:textId="77777777" w:rsidR="00C12A54" w:rsidRDefault="008F6C8A">
      <w:pPr>
        <w:pStyle w:val="Heading3"/>
      </w:pPr>
      <w:r>
        <w:rPr>
          <w:rStyle w:val="Strong"/>
          <w:b/>
          <w:bCs/>
        </w:rPr>
        <w:t>1. Revelation 1 — Introduction and Vision of Christ</w:t>
      </w:r>
    </w:p>
    <w:p w14:paraId="171AE6A7" w14:textId="77777777" w:rsidR="00C12A54" w:rsidRDefault="008F6C8A" w:rsidP="00C83030">
      <w:pPr>
        <w:pStyle w:val="NormalWeb"/>
        <w:numPr>
          <w:ilvl w:val="0"/>
          <w:numId w:val="326"/>
        </w:numPr>
      </w:pPr>
      <w:r>
        <w:t>John sees the glorified Christ among the lampstands.</w:t>
      </w:r>
    </w:p>
    <w:p w14:paraId="7E0F4D16" w14:textId="77777777" w:rsidR="00C12A54" w:rsidRDefault="008F6C8A" w:rsidP="00C83030">
      <w:pPr>
        <w:pStyle w:val="NormalWeb"/>
        <w:numPr>
          <w:ilvl w:val="0"/>
          <w:numId w:val="326"/>
        </w:numPr>
      </w:pPr>
      <w:r>
        <w:t>Christ’s authority, holiness, and eternal nature are highlighted.</w:t>
      </w:r>
    </w:p>
    <w:p w14:paraId="2C0D3C94" w14:textId="77777777" w:rsidR="00C12A54" w:rsidRDefault="008F6C8A" w:rsidP="00C83030">
      <w:pPr>
        <w:pStyle w:val="NormalWeb"/>
        <w:numPr>
          <w:ilvl w:val="0"/>
          <w:numId w:val="326"/>
        </w:numPr>
      </w:pPr>
      <w:r>
        <w:rPr>
          <w:rStyle w:val="Strong"/>
        </w:rPr>
        <w:t>Key insight:</w:t>
      </w:r>
      <w:r>
        <w:t xml:space="preserve"> Christ is sovereign, eternal, and present in His church.</w:t>
      </w:r>
    </w:p>
    <w:p w14:paraId="12D9CFB6" w14:textId="77777777" w:rsidR="00C12A54" w:rsidRDefault="00000000">
      <w:r>
        <w:pict w14:anchorId="30D92EC1">
          <v:rect id="_x0000_i1253" style="width:0;height:1.5pt" o:hralign="center" o:hrstd="t" o:hr="t" fillcolor="#a0a0a0" stroked="f"/>
        </w:pict>
      </w:r>
    </w:p>
    <w:p w14:paraId="490239B5" w14:textId="77777777" w:rsidR="00C12A54" w:rsidRDefault="008F6C8A">
      <w:pPr>
        <w:pStyle w:val="Heading3"/>
      </w:pPr>
      <w:r>
        <w:rPr>
          <w:rStyle w:val="Strong"/>
          <w:b/>
          <w:bCs/>
        </w:rPr>
        <w:t>2. Revelation 2–3 — Letters to the Seven Churches</w:t>
      </w:r>
    </w:p>
    <w:p w14:paraId="756C9E41" w14:textId="77777777" w:rsidR="00C12A54" w:rsidRDefault="008F6C8A" w:rsidP="00C83030">
      <w:pPr>
        <w:pStyle w:val="NormalWeb"/>
        <w:numPr>
          <w:ilvl w:val="0"/>
          <w:numId w:val="327"/>
        </w:numPr>
      </w:pPr>
      <w:r>
        <w:t>Messages to Ephesus, Smyrna, Pergamum, Thyatira, Sardis, Philadelphia, Laodicea.</w:t>
      </w:r>
    </w:p>
    <w:p w14:paraId="63002B15" w14:textId="77777777" w:rsidR="00C12A54" w:rsidRDefault="008F6C8A" w:rsidP="00C83030">
      <w:pPr>
        <w:pStyle w:val="NormalWeb"/>
        <w:numPr>
          <w:ilvl w:val="0"/>
          <w:numId w:val="327"/>
        </w:numPr>
      </w:pPr>
      <w:r>
        <w:lastRenderedPageBreak/>
        <w:t>Commendations, rebukes, and exhortations are given.</w:t>
      </w:r>
    </w:p>
    <w:p w14:paraId="1881AE0E" w14:textId="77777777" w:rsidR="00C12A54" w:rsidRDefault="008F6C8A" w:rsidP="00C83030">
      <w:pPr>
        <w:pStyle w:val="NormalWeb"/>
        <w:numPr>
          <w:ilvl w:val="0"/>
          <w:numId w:val="327"/>
        </w:numPr>
      </w:pPr>
      <w:r>
        <w:rPr>
          <w:rStyle w:val="Strong"/>
        </w:rPr>
        <w:t>Key insight:</w:t>
      </w:r>
      <w:r>
        <w:t xml:space="preserve"> Churches are called to </w:t>
      </w:r>
      <w:r>
        <w:rPr>
          <w:rStyle w:val="Strong"/>
        </w:rPr>
        <w:t>faithfulness, repentance, perseverance, and spiritual zeal</w:t>
      </w:r>
      <w:r>
        <w:t>.</w:t>
      </w:r>
    </w:p>
    <w:p w14:paraId="41FF185E" w14:textId="77777777" w:rsidR="00C12A54" w:rsidRDefault="00000000">
      <w:r>
        <w:pict w14:anchorId="1B536C2D">
          <v:rect id="_x0000_i1254" style="width:0;height:1.5pt" o:hralign="center" o:hrstd="t" o:hr="t" fillcolor="#a0a0a0" stroked="f"/>
        </w:pict>
      </w:r>
    </w:p>
    <w:p w14:paraId="72569A59" w14:textId="77777777" w:rsidR="00C12A54" w:rsidRDefault="008F6C8A">
      <w:pPr>
        <w:pStyle w:val="Heading3"/>
      </w:pPr>
      <w:r>
        <w:rPr>
          <w:rStyle w:val="Strong"/>
          <w:b/>
          <w:bCs/>
        </w:rPr>
        <w:t>3. Revelation 4–5 — Throne in Heaven and the Lamb</w:t>
      </w:r>
    </w:p>
    <w:p w14:paraId="7F6C3E1E" w14:textId="77777777" w:rsidR="00C12A54" w:rsidRDefault="008F6C8A" w:rsidP="00C83030">
      <w:pPr>
        <w:pStyle w:val="NormalWeb"/>
        <w:numPr>
          <w:ilvl w:val="0"/>
          <w:numId w:val="328"/>
        </w:numPr>
      </w:pPr>
      <w:r>
        <w:t>Vision of God’s throne, angels, and heavenly worship.</w:t>
      </w:r>
    </w:p>
    <w:p w14:paraId="7697F36A" w14:textId="77777777" w:rsidR="00C12A54" w:rsidRDefault="008F6C8A" w:rsidP="00C83030">
      <w:pPr>
        <w:pStyle w:val="NormalWeb"/>
        <w:numPr>
          <w:ilvl w:val="0"/>
          <w:numId w:val="328"/>
        </w:numPr>
      </w:pPr>
      <w:r>
        <w:t>The Lamb (Christ) is worthy to open the scroll.</w:t>
      </w:r>
    </w:p>
    <w:p w14:paraId="3E6226B7" w14:textId="77777777" w:rsidR="00C12A54" w:rsidRDefault="008F6C8A" w:rsidP="00C83030">
      <w:pPr>
        <w:pStyle w:val="NormalWeb"/>
        <w:numPr>
          <w:ilvl w:val="0"/>
          <w:numId w:val="328"/>
        </w:numPr>
      </w:pPr>
      <w:r>
        <w:rPr>
          <w:rStyle w:val="Strong"/>
        </w:rPr>
        <w:t>Key insight:</w:t>
      </w:r>
      <w:r>
        <w:t xml:space="preserve"> Worship God and recognize Christ’s worthiness and redemptive power.</w:t>
      </w:r>
    </w:p>
    <w:p w14:paraId="56740209" w14:textId="77777777" w:rsidR="00C12A54" w:rsidRDefault="00000000">
      <w:r>
        <w:pict w14:anchorId="30253E4E">
          <v:rect id="_x0000_i1255" style="width:0;height:1.5pt" o:hralign="center" o:hrstd="t" o:hr="t" fillcolor="#a0a0a0" stroked="f"/>
        </w:pict>
      </w:r>
    </w:p>
    <w:p w14:paraId="3B7EFF04" w14:textId="77777777" w:rsidR="00C12A54" w:rsidRDefault="008F6C8A">
      <w:pPr>
        <w:pStyle w:val="Heading3"/>
      </w:pPr>
      <w:r>
        <w:rPr>
          <w:rStyle w:val="Strong"/>
          <w:b/>
          <w:bCs/>
        </w:rPr>
        <w:t>4. Revelation 6–11 — Seals, Trumpets, and Tribulation</w:t>
      </w:r>
    </w:p>
    <w:p w14:paraId="120A1DF0" w14:textId="77777777" w:rsidR="00C12A54" w:rsidRDefault="008F6C8A" w:rsidP="00C83030">
      <w:pPr>
        <w:pStyle w:val="NormalWeb"/>
        <w:numPr>
          <w:ilvl w:val="0"/>
          <w:numId w:val="329"/>
        </w:numPr>
      </w:pPr>
      <w:r>
        <w:rPr>
          <w:rStyle w:val="Strong"/>
        </w:rPr>
        <w:t>Seals:</w:t>
      </w:r>
      <w:r>
        <w:t xml:space="preserve"> Judgment and events affecting earth (war, famine, death, martyrdom).</w:t>
      </w:r>
    </w:p>
    <w:p w14:paraId="292B3FBA" w14:textId="77777777" w:rsidR="00C12A54" w:rsidRDefault="008F6C8A" w:rsidP="00C83030">
      <w:pPr>
        <w:pStyle w:val="NormalWeb"/>
        <w:numPr>
          <w:ilvl w:val="0"/>
          <w:numId w:val="329"/>
        </w:numPr>
      </w:pPr>
      <w:r>
        <w:rPr>
          <w:rStyle w:val="Strong"/>
        </w:rPr>
        <w:t>Trumpets:</w:t>
      </w:r>
      <w:r>
        <w:t xml:space="preserve"> Further judgments, emphasizing God’s sovereignty and human accountability.</w:t>
      </w:r>
    </w:p>
    <w:p w14:paraId="7B389D9B" w14:textId="77777777" w:rsidR="00C12A54" w:rsidRDefault="008F6C8A" w:rsidP="00C83030">
      <w:pPr>
        <w:pStyle w:val="NormalWeb"/>
        <w:numPr>
          <w:ilvl w:val="0"/>
          <w:numId w:val="329"/>
        </w:numPr>
      </w:pPr>
      <w:r>
        <w:rPr>
          <w:rStyle w:val="Strong"/>
        </w:rPr>
        <w:t>Two witnesses and tribulation:</w:t>
      </w:r>
      <w:r>
        <w:t xml:space="preserve"> God’s justice and protection for His faithful are revealed.</w:t>
      </w:r>
    </w:p>
    <w:p w14:paraId="460337BF" w14:textId="77777777" w:rsidR="00C12A54" w:rsidRDefault="008F6C8A" w:rsidP="00C83030">
      <w:pPr>
        <w:pStyle w:val="NormalWeb"/>
        <w:numPr>
          <w:ilvl w:val="0"/>
          <w:numId w:val="329"/>
        </w:numPr>
      </w:pPr>
      <w:r>
        <w:rPr>
          <w:rStyle w:val="Strong"/>
        </w:rPr>
        <w:t>Key insight:</w:t>
      </w:r>
      <w:r>
        <w:t xml:space="preserve"> God is in control of history; trials and judgment are part of His plan, yet believers are sustained.</w:t>
      </w:r>
    </w:p>
    <w:p w14:paraId="047E7EB8" w14:textId="77777777" w:rsidR="00C12A54" w:rsidRDefault="00000000">
      <w:r>
        <w:pict w14:anchorId="55852179">
          <v:rect id="_x0000_i1256" style="width:0;height:1.5pt" o:hralign="center" o:hrstd="t" o:hr="t" fillcolor="#a0a0a0" stroked="f"/>
        </w:pict>
      </w:r>
    </w:p>
    <w:p w14:paraId="03D014A4" w14:textId="77777777" w:rsidR="00C12A54" w:rsidRDefault="008F6C8A">
      <w:pPr>
        <w:pStyle w:val="Heading3"/>
      </w:pPr>
      <w:r>
        <w:rPr>
          <w:rStyle w:val="Strong"/>
          <w:b/>
          <w:bCs/>
        </w:rPr>
        <w:t>5. Revelation 12–14 — Cosmic Conflict</w:t>
      </w:r>
    </w:p>
    <w:p w14:paraId="60B4891B" w14:textId="77777777" w:rsidR="00C12A54" w:rsidRDefault="008F6C8A" w:rsidP="00C83030">
      <w:pPr>
        <w:pStyle w:val="NormalWeb"/>
        <w:numPr>
          <w:ilvl w:val="0"/>
          <w:numId w:val="330"/>
        </w:numPr>
      </w:pPr>
      <w:r>
        <w:t>Satan (dragon) opposes God and His people; the woman represents God’s people.</w:t>
      </w:r>
    </w:p>
    <w:p w14:paraId="08FCAD20" w14:textId="77777777" w:rsidR="00C12A54" w:rsidRDefault="008F6C8A" w:rsidP="00C83030">
      <w:pPr>
        <w:pStyle w:val="NormalWeb"/>
        <w:numPr>
          <w:ilvl w:val="0"/>
          <w:numId w:val="330"/>
        </w:numPr>
      </w:pPr>
      <w:r>
        <w:t>Christ’s victory over evil is emphasized.</w:t>
      </w:r>
    </w:p>
    <w:p w14:paraId="608A4FB5" w14:textId="77777777" w:rsidR="00C12A54" w:rsidRDefault="008F6C8A" w:rsidP="00C83030">
      <w:pPr>
        <w:pStyle w:val="NormalWeb"/>
        <w:numPr>
          <w:ilvl w:val="0"/>
          <w:numId w:val="330"/>
        </w:numPr>
      </w:pPr>
      <w:r>
        <w:rPr>
          <w:rStyle w:val="Strong"/>
        </w:rPr>
        <w:t>Key insight:</w:t>
      </w:r>
      <w:r>
        <w:t xml:space="preserve"> Spiritual warfare exists, but God’s triumph is certain.</w:t>
      </w:r>
    </w:p>
    <w:p w14:paraId="3520BD9A" w14:textId="77777777" w:rsidR="00C12A54" w:rsidRDefault="00000000">
      <w:r>
        <w:pict w14:anchorId="3DB48FCB">
          <v:rect id="_x0000_i1257" style="width:0;height:1.5pt" o:hralign="center" o:hrstd="t" o:hr="t" fillcolor="#a0a0a0" stroked="f"/>
        </w:pict>
      </w:r>
    </w:p>
    <w:p w14:paraId="44169789" w14:textId="77777777" w:rsidR="00C12A54" w:rsidRDefault="008F6C8A">
      <w:pPr>
        <w:pStyle w:val="Heading3"/>
      </w:pPr>
      <w:r>
        <w:rPr>
          <w:rStyle w:val="Strong"/>
          <w:b/>
          <w:bCs/>
        </w:rPr>
        <w:t>6. Revelation 15–16 — Bowls of God’s Wrath</w:t>
      </w:r>
    </w:p>
    <w:p w14:paraId="31C02D66" w14:textId="77777777" w:rsidR="00C12A54" w:rsidRDefault="008F6C8A" w:rsidP="00C83030">
      <w:pPr>
        <w:pStyle w:val="NormalWeb"/>
        <w:numPr>
          <w:ilvl w:val="0"/>
          <w:numId w:val="331"/>
        </w:numPr>
      </w:pPr>
      <w:r>
        <w:t>Seven angels pour out God’s final judgments on the wicked.</w:t>
      </w:r>
    </w:p>
    <w:p w14:paraId="349A7899" w14:textId="77777777" w:rsidR="00C12A54" w:rsidRDefault="008F6C8A" w:rsidP="00C83030">
      <w:pPr>
        <w:pStyle w:val="NormalWeb"/>
        <w:numPr>
          <w:ilvl w:val="0"/>
          <w:numId w:val="331"/>
        </w:numPr>
      </w:pPr>
      <w:r>
        <w:rPr>
          <w:rStyle w:val="Strong"/>
        </w:rPr>
        <w:t>Key insight:</w:t>
      </w:r>
      <w:r>
        <w:t xml:space="preserve"> God’s holiness demands justice; sin has consequences, but His people are protected.</w:t>
      </w:r>
    </w:p>
    <w:p w14:paraId="2511578E" w14:textId="77777777" w:rsidR="00C12A54" w:rsidRDefault="00000000">
      <w:r>
        <w:pict w14:anchorId="6B595D3A">
          <v:rect id="_x0000_i1258" style="width:0;height:1.5pt" o:hralign="center" o:hrstd="t" o:hr="t" fillcolor="#a0a0a0" stroked="f"/>
        </w:pict>
      </w:r>
    </w:p>
    <w:p w14:paraId="2558B17D" w14:textId="77777777" w:rsidR="00C12A54" w:rsidRDefault="008F6C8A">
      <w:pPr>
        <w:pStyle w:val="Heading3"/>
      </w:pPr>
      <w:r>
        <w:rPr>
          <w:rStyle w:val="Strong"/>
          <w:b/>
          <w:bCs/>
        </w:rPr>
        <w:t>7. Revelation 17–19 — Fall of Babylon and Victory of Christ</w:t>
      </w:r>
    </w:p>
    <w:p w14:paraId="569DC626" w14:textId="77777777" w:rsidR="00C12A54" w:rsidRDefault="008F6C8A" w:rsidP="00C83030">
      <w:pPr>
        <w:pStyle w:val="NormalWeb"/>
        <w:numPr>
          <w:ilvl w:val="0"/>
          <w:numId w:val="332"/>
        </w:numPr>
      </w:pPr>
      <w:r>
        <w:t>Babylon (symbol of worldly corruption) falls.</w:t>
      </w:r>
    </w:p>
    <w:p w14:paraId="7DC7936A" w14:textId="77777777" w:rsidR="00C12A54" w:rsidRDefault="008F6C8A" w:rsidP="00C83030">
      <w:pPr>
        <w:pStyle w:val="NormalWeb"/>
        <w:numPr>
          <w:ilvl w:val="0"/>
          <w:numId w:val="332"/>
        </w:numPr>
      </w:pPr>
      <w:r>
        <w:t>Christ returns as the victorious King.</w:t>
      </w:r>
    </w:p>
    <w:p w14:paraId="6C6F541F" w14:textId="77777777" w:rsidR="00C12A54" w:rsidRDefault="008F6C8A" w:rsidP="00C83030">
      <w:pPr>
        <w:pStyle w:val="NormalWeb"/>
        <w:numPr>
          <w:ilvl w:val="0"/>
          <w:numId w:val="332"/>
        </w:numPr>
      </w:pPr>
      <w:r>
        <w:rPr>
          <w:rStyle w:val="Strong"/>
        </w:rPr>
        <w:lastRenderedPageBreak/>
        <w:t>Key insight:</w:t>
      </w:r>
      <w:r>
        <w:t xml:space="preserve"> God ultimately defeats evil, rewarding faithfulness and punishing sin.</w:t>
      </w:r>
    </w:p>
    <w:p w14:paraId="05FB2AF7" w14:textId="77777777" w:rsidR="00C12A54" w:rsidRDefault="00000000">
      <w:r>
        <w:pict w14:anchorId="521DD6AC">
          <v:rect id="_x0000_i1259" style="width:0;height:1.5pt" o:hralign="center" o:hrstd="t" o:hr="t" fillcolor="#a0a0a0" stroked="f"/>
        </w:pict>
      </w:r>
    </w:p>
    <w:p w14:paraId="0FAC0965" w14:textId="77777777" w:rsidR="00C12A54" w:rsidRDefault="008F6C8A">
      <w:pPr>
        <w:pStyle w:val="Heading3"/>
      </w:pPr>
      <w:r>
        <w:rPr>
          <w:rStyle w:val="Strong"/>
          <w:b/>
          <w:bCs/>
        </w:rPr>
        <w:t>8. Revelation 20 — Millennium and Final Judgment</w:t>
      </w:r>
    </w:p>
    <w:p w14:paraId="55F11BFE" w14:textId="77777777" w:rsidR="00C12A54" w:rsidRDefault="008F6C8A" w:rsidP="00C83030">
      <w:pPr>
        <w:pStyle w:val="NormalWeb"/>
        <w:numPr>
          <w:ilvl w:val="0"/>
          <w:numId w:val="333"/>
        </w:numPr>
      </w:pPr>
      <w:r>
        <w:t>Satan is bound, a thousand-year reign occurs, followed by the final judgment.</w:t>
      </w:r>
    </w:p>
    <w:p w14:paraId="1DCBB0DF" w14:textId="77777777" w:rsidR="00C12A54" w:rsidRDefault="008F6C8A" w:rsidP="00C83030">
      <w:pPr>
        <w:pStyle w:val="NormalWeb"/>
        <w:numPr>
          <w:ilvl w:val="0"/>
          <w:numId w:val="333"/>
        </w:numPr>
      </w:pPr>
      <w:r>
        <w:t>The dead are judged according to deeds.</w:t>
      </w:r>
    </w:p>
    <w:p w14:paraId="2A4D2D6F" w14:textId="77777777" w:rsidR="00C12A54" w:rsidRDefault="008F6C8A" w:rsidP="00C83030">
      <w:pPr>
        <w:pStyle w:val="NormalWeb"/>
        <w:numPr>
          <w:ilvl w:val="0"/>
          <w:numId w:val="333"/>
        </w:numPr>
      </w:pPr>
      <w:r>
        <w:rPr>
          <w:rStyle w:val="Strong"/>
        </w:rPr>
        <w:t>Key insight:</w:t>
      </w:r>
      <w:r>
        <w:t xml:space="preserve"> God’s justice prevails, and eternal destinies are determined by faith and deeds.</w:t>
      </w:r>
    </w:p>
    <w:p w14:paraId="6DD4CDAB" w14:textId="77777777" w:rsidR="00C12A54" w:rsidRDefault="00000000">
      <w:r>
        <w:pict w14:anchorId="640372E4">
          <v:rect id="_x0000_i1260" style="width:0;height:1.5pt" o:hralign="center" o:hrstd="t" o:hr="t" fillcolor="#a0a0a0" stroked="f"/>
        </w:pict>
      </w:r>
    </w:p>
    <w:p w14:paraId="17E30ADD" w14:textId="77777777" w:rsidR="00C12A54" w:rsidRDefault="008F6C8A">
      <w:pPr>
        <w:pStyle w:val="Heading3"/>
      </w:pPr>
      <w:r>
        <w:rPr>
          <w:rStyle w:val="Strong"/>
          <w:b/>
          <w:bCs/>
        </w:rPr>
        <w:t>9. Revelation 21–22 — New Heaven, New Earth, and Eternal Life</w:t>
      </w:r>
    </w:p>
    <w:p w14:paraId="7C248FEE" w14:textId="77777777" w:rsidR="00C12A54" w:rsidRDefault="008F6C8A" w:rsidP="00C83030">
      <w:pPr>
        <w:pStyle w:val="NormalWeb"/>
        <w:numPr>
          <w:ilvl w:val="0"/>
          <w:numId w:val="334"/>
        </w:numPr>
      </w:pPr>
      <w:r>
        <w:t>God dwells with His people; no more suffering, death, or sorrow.</w:t>
      </w:r>
    </w:p>
    <w:p w14:paraId="21B2A0E3" w14:textId="77777777" w:rsidR="00C12A54" w:rsidRDefault="008F6C8A" w:rsidP="00C83030">
      <w:pPr>
        <w:pStyle w:val="NormalWeb"/>
        <w:numPr>
          <w:ilvl w:val="0"/>
          <w:numId w:val="334"/>
        </w:numPr>
      </w:pPr>
      <w:r>
        <w:t>The New Jerusalem represents eternal fellowship with God.</w:t>
      </w:r>
    </w:p>
    <w:p w14:paraId="5CD2EF04" w14:textId="77777777" w:rsidR="00C12A54" w:rsidRDefault="008F6C8A" w:rsidP="00C83030">
      <w:pPr>
        <w:pStyle w:val="NormalWeb"/>
        <w:numPr>
          <w:ilvl w:val="0"/>
          <w:numId w:val="334"/>
        </w:numPr>
      </w:pPr>
      <w:r>
        <w:rPr>
          <w:rStyle w:val="Strong"/>
        </w:rPr>
        <w:t>Key insight:</w:t>
      </w:r>
      <w:r>
        <w:t xml:space="preserve"> God’s ultimate plan is restoration, eternal life, and perfect communion with His people.</w:t>
      </w:r>
    </w:p>
    <w:p w14:paraId="23286264" w14:textId="77777777" w:rsidR="00C12A54" w:rsidRDefault="00000000">
      <w:r>
        <w:pict w14:anchorId="511BFE97">
          <v:rect id="_x0000_i1261" style="width:0;height:1.5pt" o:hralign="center" o:hrstd="t" o:hr="t" fillcolor="#a0a0a0" stroked="f"/>
        </w:pict>
      </w:r>
    </w:p>
    <w:p w14:paraId="5F536C6B" w14:textId="77777777" w:rsidR="00C12A54" w:rsidRDefault="008F6C8A">
      <w:pPr>
        <w:pStyle w:val="Heading3"/>
      </w:pPr>
      <w:r>
        <w:rPr>
          <w:rStyle w:val="Strong"/>
          <w:b/>
          <w:bCs/>
        </w:rPr>
        <w:t>Summary Table – Revelation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972"/>
        <w:gridCol w:w="4631"/>
      </w:tblGrid>
      <w:tr w:rsidR="00C12A54" w14:paraId="5D0A1E5A" w14:textId="77777777">
        <w:trPr>
          <w:tblHeader/>
          <w:tblCellSpacing w:w="15" w:type="dxa"/>
        </w:trPr>
        <w:tc>
          <w:tcPr>
            <w:tcW w:w="0" w:type="auto"/>
            <w:vAlign w:val="center"/>
          </w:tcPr>
          <w:p w14:paraId="1E7339C3" w14:textId="77777777" w:rsidR="00C12A54" w:rsidRDefault="008F6C8A">
            <w:pPr>
              <w:jc w:val="center"/>
              <w:rPr>
                <w:b/>
                <w:bCs/>
              </w:rPr>
            </w:pPr>
            <w:r>
              <w:rPr>
                <w:b/>
                <w:bCs/>
              </w:rPr>
              <w:t>Chapters</w:t>
            </w:r>
          </w:p>
        </w:tc>
        <w:tc>
          <w:tcPr>
            <w:tcW w:w="0" w:type="auto"/>
            <w:vAlign w:val="center"/>
          </w:tcPr>
          <w:p w14:paraId="457BAF1A" w14:textId="77777777" w:rsidR="00C12A54" w:rsidRDefault="008F6C8A">
            <w:pPr>
              <w:rPr>
                <w:b/>
                <w:bCs/>
              </w:rPr>
            </w:pPr>
            <w:r>
              <w:rPr>
                <w:b/>
                <w:bCs/>
              </w:rPr>
              <w:t xml:space="preserve">     Focus</w:t>
            </w:r>
          </w:p>
        </w:tc>
        <w:tc>
          <w:tcPr>
            <w:tcW w:w="0" w:type="auto"/>
            <w:vAlign w:val="center"/>
          </w:tcPr>
          <w:p w14:paraId="34F95A4D" w14:textId="77777777" w:rsidR="00C12A54" w:rsidRDefault="008F6C8A">
            <w:pPr>
              <w:rPr>
                <w:b/>
                <w:bCs/>
              </w:rPr>
            </w:pPr>
            <w:r>
              <w:rPr>
                <w:b/>
                <w:bCs/>
              </w:rPr>
              <w:t>Key Insight</w:t>
            </w:r>
          </w:p>
        </w:tc>
      </w:tr>
      <w:tr w:rsidR="00C12A54" w14:paraId="39F6B594" w14:textId="77777777">
        <w:trPr>
          <w:tblCellSpacing w:w="15" w:type="dxa"/>
        </w:trPr>
        <w:tc>
          <w:tcPr>
            <w:tcW w:w="0" w:type="auto"/>
            <w:vAlign w:val="center"/>
          </w:tcPr>
          <w:p w14:paraId="683B4F7D" w14:textId="77777777" w:rsidR="00C12A54" w:rsidRDefault="008F6C8A">
            <w:r>
              <w:t>1</w:t>
            </w:r>
          </w:p>
        </w:tc>
        <w:tc>
          <w:tcPr>
            <w:tcW w:w="0" w:type="auto"/>
            <w:vAlign w:val="center"/>
          </w:tcPr>
          <w:p w14:paraId="466564B9" w14:textId="77777777" w:rsidR="00C12A54" w:rsidRDefault="008F6C8A">
            <w:r>
              <w:t>Christ’s vision</w:t>
            </w:r>
          </w:p>
        </w:tc>
        <w:tc>
          <w:tcPr>
            <w:tcW w:w="0" w:type="auto"/>
            <w:vAlign w:val="center"/>
          </w:tcPr>
          <w:p w14:paraId="3AD5DFC7" w14:textId="77777777" w:rsidR="00C12A54" w:rsidRDefault="008F6C8A">
            <w:r>
              <w:t>Christ is sovereign, eternal, and present</w:t>
            </w:r>
          </w:p>
        </w:tc>
      </w:tr>
      <w:tr w:rsidR="00C12A54" w14:paraId="12785131" w14:textId="77777777">
        <w:trPr>
          <w:tblCellSpacing w:w="15" w:type="dxa"/>
        </w:trPr>
        <w:tc>
          <w:tcPr>
            <w:tcW w:w="0" w:type="auto"/>
            <w:vAlign w:val="center"/>
          </w:tcPr>
          <w:p w14:paraId="48A0B1E7" w14:textId="77777777" w:rsidR="00C12A54" w:rsidRDefault="008F6C8A">
            <w:r>
              <w:t>2–3</w:t>
            </w:r>
          </w:p>
        </w:tc>
        <w:tc>
          <w:tcPr>
            <w:tcW w:w="0" w:type="auto"/>
            <w:vAlign w:val="center"/>
          </w:tcPr>
          <w:p w14:paraId="57D5BB2A" w14:textId="77777777" w:rsidR="00C12A54" w:rsidRDefault="008F6C8A">
            <w:r>
              <w:t>Letters to churches</w:t>
            </w:r>
          </w:p>
        </w:tc>
        <w:tc>
          <w:tcPr>
            <w:tcW w:w="0" w:type="auto"/>
            <w:vAlign w:val="center"/>
          </w:tcPr>
          <w:p w14:paraId="3D7A28B4" w14:textId="77777777" w:rsidR="00C12A54" w:rsidRDefault="008F6C8A">
            <w:r>
              <w:t>Faithfulness, repentance, and perseverance</w:t>
            </w:r>
          </w:p>
        </w:tc>
      </w:tr>
      <w:tr w:rsidR="00C12A54" w14:paraId="35FACB6C" w14:textId="77777777">
        <w:trPr>
          <w:tblCellSpacing w:w="15" w:type="dxa"/>
        </w:trPr>
        <w:tc>
          <w:tcPr>
            <w:tcW w:w="0" w:type="auto"/>
            <w:vAlign w:val="center"/>
          </w:tcPr>
          <w:p w14:paraId="2CCF8970" w14:textId="77777777" w:rsidR="00C12A54" w:rsidRDefault="008F6C8A">
            <w:r>
              <w:t>4–5</w:t>
            </w:r>
          </w:p>
        </w:tc>
        <w:tc>
          <w:tcPr>
            <w:tcW w:w="0" w:type="auto"/>
            <w:vAlign w:val="center"/>
          </w:tcPr>
          <w:p w14:paraId="30D84FDA" w14:textId="77777777" w:rsidR="00C12A54" w:rsidRDefault="008F6C8A">
            <w:r>
              <w:t>Heavenly throne</w:t>
            </w:r>
          </w:p>
        </w:tc>
        <w:tc>
          <w:tcPr>
            <w:tcW w:w="0" w:type="auto"/>
            <w:vAlign w:val="center"/>
          </w:tcPr>
          <w:p w14:paraId="757C2094" w14:textId="77777777" w:rsidR="00C12A54" w:rsidRDefault="008F6C8A">
            <w:r>
              <w:t>Worship God and honor Christ’s redemption</w:t>
            </w:r>
          </w:p>
        </w:tc>
      </w:tr>
      <w:tr w:rsidR="00C12A54" w14:paraId="37E4F3D3" w14:textId="77777777">
        <w:trPr>
          <w:tblCellSpacing w:w="15" w:type="dxa"/>
        </w:trPr>
        <w:tc>
          <w:tcPr>
            <w:tcW w:w="0" w:type="auto"/>
            <w:vAlign w:val="center"/>
          </w:tcPr>
          <w:p w14:paraId="715AB93C" w14:textId="77777777" w:rsidR="00C12A54" w:rsidRDefault="008F6C8A">
            <w:r>
              <w:t>6–11</w:t>
            </w:r>
          </w:p>
        </w:tc>
        <w:tc>
          <w:tcPr>
            <w:tcW w:w="0" w:type="auto"/>
            <w:vAlign w:val="center"/>
          </w:tcPr>
          <w:p w14:paraId="40812C2E" w14:textId="77777777" w:rsidR="00C12A54" w:rsidRDefault="008F6C8A">
            <w:r>
              <w:t>Seals &amp; trumpets</w:t>
            </w:r>
          </w:p>
        </w:tc>
        <w:tc>
          <w:tcPr>
            <w:tcW w:w="0" w:type="auto"/>
            <w:vAlign w:val="center"/>
          </w:tcPr>
          <w:p w14:paraId="3688C471" w14:textId="77777777" w:rsidR="00C12A54" w:rsidRDefault="008F6C8A">
            <w:r>
              <w:t>God controls history; trials refine faith</w:t>
            </w:r>
          </w:p>
        </w:tc>
      </w:tr>
      <w:tr w:rsidR="00C12A54" w14:paraId="3080B531" w14:textId="77777777">
        <w:trPr>
          <w:tblCellSpacing w:w="15" w:type="dxa"/>
        </w:trPr>
        <w:tc>
          <w:tcPr>
            <w:tcW w:w="0" w:type="auto"/>
            <w:vAlign w:val="center"/>
          </w:tcPr>
          <w:p w14:paraId="656AB825" w14:textId="77777777" w:rsidR="00C12A54" w:rsidRDefault="008F6C8A">
            <w:r>
              <w:t>12–14</w:t>
            </w:r>
          </w:p>
        </w:tc>
        <w:tc>
          <w:tcPr>
            <w:tcW w:w="0" w:type="auto"/>
            <w:vAlign w:val="center"/>
          </w:tcPr>
          <w:p w14:paraId="4A27631E" w14:textId="77777777" w:rsidR="00C12A54" w:rsidRDefault="008F6C8A">
            <w:r>
              <w:t>Cosmic conflict</w:t>
            </w:r>
          </w:p>
        </w:tc>
        <w:tc>
          <w:tcPr>
            <w:tcW w:w="0" w:type="auto"/>
            <w:vAlign w:val="center"/>
          </w:tcPr>
          <w:p w14:paraId="64126384" w14:textId="77777777" w:rsidR="00C12A54" w:rsidRDefault="008F6C8A">
            <w:r>
              <w:t>Evil exists, but God’s victory is certain</w:t>
            </w:r>
          </w:p>
        </w:tc>
      </w:tr>
      <w:tr w:rsidR="00C12A54" w14:paraId="4DC99247" w14:textId="77777777">
        <w:trPr>
          <w:tblCellSpacing w:w="15" w:type="dxa"/>
        </w:trPr>
        <w:tc>
          <w:tcPr>
            <w:tcW w:w="0" w:type="auto"/>
            <w:vAlign w:val="center"/>
          </w:tcPr>
          <w:p w14:paraId="54B3E467" w14:textId="77777777" w:rsidR="00C12A54" w:rsidRDefault="008F6C8A">
            <w:r>
              <w:t>15–16</w:t>
            </w:r>
          </w:p>
        </w:tc>
        <w:tc>
          <w:tcPr>
            <w:tcW w:w="0" w:type="auto"/>
            <w:vAlign w:val="center"/>
          </w:tcPr>
          <w:p w14:paraId="144E27D3" w14:textId="77777777" w:rsidR="00C12A54" w:rsidRDefault="008F6C8A">
            <w:r>
              <w:t>Bowls of wrath</w:t>
            </w:r>
          </w:p>
        </w:tc>
        <w:tc>
          <w:tcPr>
            <w:tcW w:w="0" w:type="auto"/>
            <w:vAlign w:val="center"/>
          </w:tcPr>
          <w:p w14:paraId="155A8C6B" w14:textId="77777777" w:rsidR="00C12A54" w:rsidRDefault="008F6C8A">
            <w:r>
              <w:t>God executes justice; the faithful are protected</w:t>
            </w:r>
          </w:p>
        </w:tc>
      </w:tr>
      <w:tr w:rsidR="00C12A54" w14:paraId="34F15978" w14:textId="77777777">
        <w:trPr>
          <w:tblCellSpacing w:w="15" w:type="dxa"/>
        </w:trPr>
        <w:tc>
          <w:tcPr>
            <w:tcW w:w="0" w:type="auto"/>
            <w:vAlign w:val="center"/>
          </w:tcPr>
          <w:p w14:paraId="48FD8A7B" w14:textId="77777777" w:rsidR="00C12A54" w:rsidRDefault="008F6C8A">
            <w:r>
              <w:t>17–19</w:t>
            </w:r>
          </w:p>
        </w:tc>
        <w:tc>
          <w:tcPr>
            <w:tcW w:w="0" w:type="auto"/>
            <w:vAlign w:val="center"/>
          </w:tcPr>
          <w:p w14:paraId="41B65E9C" w14:textId="77777777" w:rsidR="00C12A54" w:rsidRDefault="008F6C8A">
            <w:r>
              <w:t>Fall of Babylon, Christ’s victory</w:t>
            </w:r>
          </w:p>
        </w:tc>
        <w:tc>
          <w:tcPr>
            <w:tcW w:w="0" w:type="auto"/>
            <w:vAlign w:val="center"/>
          </w:tcPr>
          <w:p w14:paraId="0C585CEB" w14:textId="77777777" w:rsidR="00C12A54" w:rsidRDefault="008F6C8A">
            <w:r>
              <w:t>God defeats evil; Christ reigns</w:t>
            </w:r>
          </w:p>
        </w:tc>
      </w:tr>
      <w:tr w:rsidR="00C12A54" w14:paraId="7AEAF6C5" w14:textId="77777777">
        <w:trPr>
          <w:tblCellSpacing w:w="15" w:type="dxa"/>
        </w:trPr>
        <w:tc>
          <w:tcPr>
            <w:tcW w:w="0" w:type="auto"/>
            <w:vAlign w:val="center"/>
          </w:tcPr>
          <w:p w14:paraId="2A022FFB" w14:textId="77777777" w:rsidR="00C12A54" w:rsidRDefault="008F6C8A">
            <w:r>
              <w:t>20</w:t>
            </w:r>
          </w:p>
        </w:tc>
        <w:tc>
          <w:tcPr>
            <w:tcW w:w="0" w:type="auto"/>
            <w:vAlign w:val="center"/>
          </w:tcPr>
          <w:p w14:paraId="30F76C6D" w14:textId="77777777" w:rsidR="00C12A54" w:rsidRDefault="008F6C8A">
            <w:r>
              <w:t>Millennium &amp; judgment</w:t>
            </w:r>
          </w:p>
        </w:tc>
        <w:tc>
          <w:tcPr>
            <w:tcW w:w="0" w:type="auto"/>
            <w:vAlign w:val="center"/>
          </w:tcPr>
          <w:p w14:paraId="1F076CF0" w14:textId="77777777" w:rsidR="00C12A54" w:rsidRDefault="008F6C8A">
            <w:r>
              <w:t>God’s justice prevails; eternal destinies are set</w:t>
            </w:r>
          </w:p>
        </w:tc>
      </w:tr>
      <w:tr w:rsidR="00C12A54" w14:paraId="16844FB7" w14:textId="77777777">
        <w:trPr>
          <w:tblCellSpacing w:w="15" w:type="dxa"/>
        </w:trPr>
        <w:tc>
          <w:tcPr>
            <w:tcW w:w="0" w:type="auto"/>
            <w:vAlign w:val="center"/>
          </w:tcPr>
          <w:p w14:paraId="2309DDA0" w14:textId="77777777" w:rsidR="00C12A54" w:rsidRDefault="008F6C8A">
            <w:r>
              <w:t>21–22</w:t>
            </w:r>
          </w:p>
        </w:tc>
        <w:tc>
          <w:tcPr>
            <w:tcW w:w="0" w:type="auto"/>
            <w:vAlign w:val="center"/>
          </w:tcPr>
          <w:p w14:paraId="4C8818EB" w14:textId="77777777" w:rsidR="00C12A54" w:rsidRDefault="008F6C8A">
            <w:r>
              <w:t>New creation</w:t>
            </w:r>
          </w:p>
        </w:tc>
        <w:tc>
          <w:tcPr>
            <w:tcW w:w="0" w:type="auto"/>
            <w:vAlign w:val="center"/>
          </w:tcPr>
          <w:p w14:paraId="1C30C863" w14:textId="77777777" w:rsidR="00C12A54" w:rsidRDefault="008F6C8A">
            <w:r>
              <w:t>Eternal life, restoration, and fellowship with God</w:t>
            </w:r>
          </w:p>
        </w:tc>
      </w:tr>
    </w:tbl>
    <w:p w14:paraId="6CF2D979" w14:textId="77777777" w:rsidR="00C12A54" w:rsidRDefault="00000000">
      <w:r>
        <w:pict w14:anchorId="79D470F2">
          <v:rect id="_x0000_i1262" style="width:0;height:1.5pt" o:hralign="center" o:hrstd="t" o:hr="t" fillcolor="#a0a0a0" stroked="f"/>
        </w:pict>
      </w:r>
    </w:p>
    <w:p w14:paraId="3B8DE76D" w14:textId="77777777" w:rsidR="00C12A54" w:rsidRDefault="008F6C8A">
      <w:pPr>
        <w:pStyle w:val="Heading3"/>
      </w:pPr>
      <w:r>
        <w:rPr>
          <w:rStyle w:val="Strong"/>
          <w:b/>
          <w:bCs/>
        </w:rPr>
        <w:lastRenderedPageBreak/>
        <w:t>Overall Message of Revelation</w:t>
      </w:r>
    </w:p>
    <w:p w14:paraId="4DF40CCD" w14:textId="77777777" w:rsidR="00C12A54" w:rsidRDefault="008F6C8A" w:rsidP="00C83030">
      <w:pPr>
        <w:pStyle w:val="NormalWeb"/>
        <w:numPr>
          <w:ilvl w:val="0"/>
          <w:numId w:val="335"/>
        </w:numPr>
      </w:pPr>
      <w:r>
        <w:rPr>
          <w:rStyle w:val="Strong"/>
        </w:rPr>
        <w:t>God is sovereign</w:t>
      </w:r>
      <w:r>
        <w:t xml:space="preserve"> over history and all spiritual powers.</w:t>
      </w:r>
    </w:p>
    <w:p w14:paraId="269BE3E6" w14:textId="77777777" w:rsidR="00C12A54" w:rsidRDefault="008F6C8A" w:rsidP="00C83030">
      <w:pPr>
        <w:pStyle w:val="NormalWeb"/>
        <w:numPr>
          <w:ilvl w:val="0"/>
          <w:numId w:val="335"/>
        </w:numPr>
      </w:pPr>
      <w:r>
        <w:rPr>
          <w:rStyle w:val="Strong"/>
        </w:rPr>
        <w:t>Christ is victorious</w:t>
      </w:r>
      <w:r>
        <w:t>, and His followers are called to faithfulness.</w:t>
      </w:r>
    </w:p>
    <w:p w14:paraId="4582B6B6" w14:textId="77777777" w:rsidR="00C12A54" w:rsidRDefault="008F6C8A" w:rsidP="00C83030">
      <w:pPr>
        <w:pStyle w:val="NormalWeb"/>
        <w:numPr>
          <w:ilvl w:val="0"/>
          <w:numId w:val="335"/>
        </w:numPr>
      </w:pPr>
      <w:r>
        <w:rPr>
          <w:rStyle w:val="Strong"/>
        </w:rPr>
        <w:t>Faithful living and perseverance</w:t>
      </w:r>
      <w:r>
        <w:t xml:space="preserve"> are rewarded; wickedness is judged.</w:t>
      </w:r>
    </w:p>
    <w:p w14:paraId="42A83AE2" w14:textId="77777777" w:rsidR="00C12A54" w:rsidRDefault="008F6C8A" w:rsidP="00C83030">
      <w:pPr>
        <w:pStyle w:val="NormalWeb"/>
        <w:numPr>
          <w:ilvl w:val="0"/>
          <w:numId w:val="335"/>
        </w:numPr>
      </w:pPr>
      <w:r>
        <w:rPr>
          <w:rStyle w:val="Strong"/>
        </w:rPr>
        <w:t>Eternal hope</w:t>
      </w:r>
      <w:r>
        <w:t>: God’s ultimate plan is restoration, fellowship, and eternal life with Him.</w:t>
      </w:r>
    </w:p>
    <w:p w14:paraId="4AE7D6FA" w14:textId="77777777" w:rsidR="00C12A54" w:rsidRDefault="008F6C8A" w:rsidP="00C83030">
      <w:pPr>
        <w:pStyle w:val="NormalWeb"/>
        <w:numPr>
          <w:ilvl w:val="0"/>
          <w:numId w:val="335"/>
        </w:numPr>
      </w:pPr>
      <w:r>
        <w:rPr>
          <w:rStyle w:val="Strong"/>
        </w:rPr>
        <w:t>Worship, holiness, and vigilance</w:t>
      </w:r>
      <w:r>
        <w:t xml:space="preserve"> are essential amid trials and deception.</w:t>
      </w:r>
    </w:p>
    <w:p w14:paraId="3B2F1DB8" w14:textId="77777777" w:rsidR="00C12A54" w:rsidRDefault="008F6C8A">
      <w:r>
        <w:t>________________________________________________________________________________________________________</w:t>
      </w:r>
    </w:p>
    <w:p w14:paraId="19940113" w14:textId="77777777" w:rsidR="00C12A54" w:rsidRDefault="008F6C8A">
      <w:r>
        <w:br/>
      </w:r>
    </w:p>
    <w:p w14:paraId="5DF9F896" w14:textId="77777777" w:rsidR="00C12A54" w:rsidRDefault="008F6C8A">
      <w:r>
        <w:t>Foundations</w:t>
      </w:r>
    </w:p>
    <w:p w14:paraId="59C285A8" w14:textId="77777777" w:rsidR="00C12A54" w:rsidRDefault="008F6C8A">
      <w:r>
        <w:t>Instructor: Dr Bruce Ware</w:t>
      </w:r>
    </w:p>
    <w:p w14:paraId="168E5ED7" w14:textId="77777777" w:rsidR="00C12A54" w:rsidRDefault="008F6C8A">
      <w:r>
        <w:t>Check each box once you have fully watched and reflected on the corresponding video:</w:t>
      </w:r>
    </w:p>
    <w:p w14:paraId="6ED92BA7" w14:textId="77777777" w:rsidR="00C12A54" w:rsidRDefault="008F6C8A">
      <w:r>
        <w:t>1. Preview - Understanding Theology — Week 14 (Due by: 6 October)</w:t>
      </w:r>
    </w:p>
    <w:p w14:paraId="1C6CA5CC" w14:textId="77777777" w:rsidR="00C12A54" w:rsidRDefault="008F6C8A" w:rsidP="00C83030">
      <w:pPr>
        <w:pStyle w:val="ListParagraph"/>
        <w:numPr>
          <w:ilvl w:val="0"/>
          <w:numId w:val="336"/>
        </w:numPr>
      </w:pPr>
      <w:r>
        <w:rPr>
          <w:rFonts w:ascii="Segoe UI Symbol" w:hAnsi="Segoe UI Symbol" w:cs="Segoe UI Symbol"/>
        </w:rPr>
        <w:t>☐</w:t>
      </w:r>
      <w:r>
        <w:t xml:space="preserve"> Completed</w:t>
      </w:r>
    </w:p>
    <w:p w14:paraId="0F214DF7" w14:textId="77777777" w:rsidR="00C12A54" w:rsidRDefault="008F6C8A">
      <w:r>
        <w:t>Comments:</w:t>
      </w:r>
    </w:p>
    <w:p w14:paraId="0BB8C1D1" w14:textId="77777777" w:rsidR="00C12A54" w:rsidRDefault="008F6C8A">
      <w:pPr>
        <w:pStyle w:val="Heading2"/>
      </w:pPr>
      <w:r>
        <w:rPr>
          <w:rStyle w:val="Strong"/>
          <w:b/>
          <w:bCs/>
        </w:rPr>
        <w:t>Understanding Theology – Preview</w:t>
      </w:r>
    </w:p>
    <w:p w14:paraId="49F03489" w14:textId="77777777" w:rsidR="00C12A54" w:rsidRDefault="008F6C8A">
      <w:pPr>
        <w:pStyle w:val="Heading3"/>
      </w:pPr>
      <w:r>
        <w:rPr>
          <w:rStyle w:val="Strong"/>
          <w:b/>
          <w:bCs/>
        </w:rPr>
        <w:t>1. Definition of Theology</w:t>
      </w:r>
    </w:p>
    <w:p w14:paraId="1F1C3BCC" w14:textId="77777777" w:rsidR="00C12A54" w:rsidRDefault="008F6C8A" w:rsidP="00C83030">
      <w:pPr>
        <w:pStyle w:val="NormalWeb"/>
        <w:numPr>
          <w:ilvl w:val="0"/>
          <w:numId w:val="337"/>
        </w:numPr>
      </w:pPr>
      <w:r>
        <w:rPr>
          <w:rStyle w:val="Strong"/>
        </w:rPr>
        <w:t>Theology</w:t>
      </w:r>
      <w:r>
        <w:t xml:space="preserve"> is the study of God, His nature, attributes, and works, as revealed in Scripture.</w:t>
      </w:r>
    </w:p>
    <w:p w14:paraId="192EB44A" w14:textId="77777777" w:rsidR="00C12A54" w:rsidRDefault="008F6C8A" w:rsidP="00C83030">
      <w:pPr>
        <w:pStyle w:val="NormalWeb"/>
        <w:numPr>
          <w:ilvl w:val="0"/>
          <w:numId w:val="337"/>
        </w:numPr>
      </w:pPr>
      <w:r>
        <w:t>It seeks to understand:</w:t>
      </w:r>
    </w:p>
    <w:p w14:paraId="2FC730AF" w14:textId="77777777" w:rsidR="00C12A54" w:rsidRDefault="008F6C8A" w:rsidP="00C83030">
      <w:pPr>
        <w:pStyle w:val="NormalWeb"/>
        <w:numPr>
          <w:ilvl w:val="1"/>
          <w:numId w:val="337"/>
        </w:numPr>
      </w:pPr>
      <w:r>
        <w:t>Who God is (doctrine of God)</w:t>
      </w:r>
    </w:p>
    <w:p w14:paraId="07A36D17" w14:textId="77777777" w:rsidR="00C12A54" w:rsidRDefault="008F6C8A" w:rsidP="00C83030">
      <w:pPr>
        <w:pStyle w:val="NormalWeb"/>
        <w:numPr>
          <w:ilvl w:val="1"/>
          <w:numId w:val="337"/>
        </w:numPr>
      </w:pPr>
      <w:r>
        <w:t>How God relates to the world</w:t>
      </w:r>
    </w:p>
    <w:p w14:paraId="239CB1B9" w14:textId="77777777" w:rsidR="00C12A54" w:rsidRDefault="008F6C8A" w:rsidP="00C83030">
      <w:pPr>
        <w:pStyle w:val="NormalWeb"/>
        <w:numPr>
          <w:ilvl w:val="1"/>
          <w:numId w:val="337"/>
        </w:numPr>
      </w:pPr>
      <w:r>
        <w:t>How humans should respond in faith and obedience</w:t>
      </w:r>
    </w:p>
    <w:p w14:paraId="4D5AB9AF" w14:textId="77777777" w:rsidR="00C12A54" w:rsidRDefault="008F6C8A">
      <w:pPr>
        <w:pStyle w:val="NormalWeb"/>
      </w:pPr>
      <w:r>
        <w:rPr>
          <w:rStyle w:val="Strong"/>
        </w:rPr>
        <w:t>Key Insight:</w:t>
      </w:r>
      <w:r>
        <w:t xml:space="preserve"> Theology is not just intellectual; it is both </w:t>
      </w:r>
      <w:r>
        <w:rPr>
          <w:rStyle w:val="Strong"/>
        </w:rPr>
        <w:t>knowing God and living in relationship with Him</w:t>
      </w:r>
      <w:r>
        <w:t>.</w:t>
      </w:r>
    </w:p>
    <w:p w14:paraId="2C92403F" w14:textId="77777777" w:rsidR="00C12A54" w:rsidRDefault="00000000">
      <w:r>
        <w:pict w14:anchorId="5905F18F">
          <v:rect id="_x0000_i1263" style="width:0;height:1.5pt" o:hralign="center" o:hrstd="t" o:hr="t" fillcolor="#a0a0a0" stroked="f"/>
        </w:pict>
      </w:r>
    </w:p>
    <w:p w14:paraId="01B78A48" w14:textId="77777777" w:rsidR="00C12A54" w:rsidRDefault="008F6C8A">
      <w:pPr>
        <w:pStyle w:val="Heading3"/>
      </w:pPr>
      <w:r>
        <w:rPr>
          <w:rStyle w:val="Strong"/>
          <w:b/>
          <w:bCs/>
        </w:rPr>
        <w:t>2. Purpose of Theology</w:t>
      </w:r>
    </w:p>
    <w:p w14:paraId="79409404" w14:textId="77777777" w:rsidR="00C12A54" w:rsidRDefault="008F6C8A" w:rsidP="00C83030">
      <w:pPr>
        <w:pStyle w:val="NormalWeb"/>
        <w:numPr>
          <w:ilvl w:val="0"/>
          <w:numId w:val="338"/>
        </w:numPr>
      </w:pPr>
      <w:r>
        <w:t>To deepen knowledge and love of God.</w:t>
      </w:r>
    </w:p>
    <w:p w14:paraId="3D7B4F92" w14:textId="77777777" w:rsidR="00C12A54" w:rsidRDefault="008F6C8A" w:rsidP="00C83030">
      <w:pPr>
        <w:pStyle w:val="NormalWeb"/>
        <w:numPr>
          <w:ilvl w:val="0"/>
          <w:numId w:val="338"/>
        </w:numPr>
      </w:pPr>
      <w:r>
        <w:t>To provide a framework for Christian belief and practice.</w:t>
      </w:r>
    </w:p>
    <w:p w14:paraId="3EA87705" w14:textId="77777777" w:rsidR="00C12A54" w:rsidRDefault="008F6C8A" w:rsidP="00C83030">
      <w:pPr>
        <w:pStyle w:val="NormalWeb"/>
        <w:numPr>
          <w:ilvl w:val="0"/>
          <w:numId w:val="338"/>
        </w:numPr>
      </w:pPr>
      <w:r>
        <w:t>To defend faith against error and misunderstanding (apologetics).</w:t>
      </w:r>
    </w:p>
    <w:p w14:paraId="5FEAD2A1" w14:textId="77777777" w:rsidR="00C12A54" w:rsidRDefault="008F6C8A" w:rsidP="00C83030">
      <w:pPr>
        <w:pStyle w:val="NormalWeb"/>
        <w:numPr>
          <w:ilvl w:val="0"/>
          <w:numId w:val="338"/>
        </w:numPr>
      </w:pPr>
      <w:r>
        <w:t>To guide ethical, moral, and spiritual decision-making.</w:t>
      </w:r>
    </w:p>
    <w:p w14:paraId="4E9F6632" w14:textId="77777777" w:rsidR="00C12A54" w:rsidRDefault="008F6C8A">
      <w:pPr>
        <w:pStyle w:val="NormalWeb"/>
      </w:pPr>
      <w:r>
        <w:rPr>
          <w:rStyle w:val="Strong"/>
        </w:rPr>
        <w:lastRenderedPageBreak/>
        <w:t>Key Insight:</w:t>
      </w:r>
      <w:r>
        <w:t xml:space="preserve"> Theology is practical as well as doctrinal—it shapes </w:t>
      </w:r>
      <w:r>
        <w:rPr>
          <w:rStyle w:val="Strong"/>
        </w:rPr>
        <w:t>how Christians think, worship, and live</w:t>
      </w:r>
      <w:r>
        <w:t>.</w:t>
      </w:r>
    </w:p>
    <w:p w14:paraId="542061BB" w14:textId="77777777" w:rsidR="00C12A54" w:rsidRDefault="00000000">
      <w:r>
        <w:pict w14:anchorId="4D838DFC">
          <v:rect id="_x0000_i1264" style="width:0;height:1.5pt" o:hralign="center" o:hrstd="t" o:hr="t" fillcolor="#a0a0a0" stroked="f"/>
        </w:pict>
      </w:r>
    </w:p>
    <w:p w14:paraId="79522D67" w14:textId="77777777" w:rsidR="00C12A54" w:rsidRDefault="008F6C8A">
      <w:pPr>
        <w:pStyle w:val="Heading3"/>
      </w:pPr>
      <w:r>
        <w:rPr>
          <w:rStyle w:val="Strong"/>
          <w:b/>
          <w:bCs/>
        </w:rPr>
        <w:t>3. Branches of Theology</w:t>
      </w:r>
    </w:p>
    <w:p w14:paraId="60A4CCE4" w14:textId="77777777" w:rsidR="00C12A54" w:rsidRDefault="008F6C8A" w:rsidP="00C83030">
      <w:pPr>
        <w:pStyle w:val="NormalWeb"/>
        <w:numPr>
          <w:ilvl w:val="0"/>
          <w:numId w:val="339"/>
        </w:numPr>
      </w:pPr>
      <w:r>
        <w:rPr>
          <w:rStyle w:val="Strong"/>
        </w:rPr>
        <w:t>Biblical Theology</w:t>
      </w:r>
      <w:r>
        <w:t xml:space="preserve"> – Focuses on God’s revelation in Scripture, tracing themes and doctrines throughout the Bible.</w:t>
      </w:r>
    </w:p>
    <w:p w14:paraId="2D552610" w14:textId="77777777" w:rsidR="00C12A54" w:rsidRDefault="008F6C8A" w:rsidP="00C83030">
      <w:pPr>
        <w:pStyle w:val="NormalWeb"/>
        <w:numPr>
          <w:ilvl w:val="0"/>
          <w:numId w:val="339"/>
        </w:numPr>
      </w:pPr>
      <w:r>
        <w:rPr>
          <w:rStyle w:val="Strong"/>
        </w:rPr>
        <w:t>Systematic Theology</w:t>
      </w:r>
      <w:r>
        <w:t xml:space="preserve"> – Organizes biblical truths logically by topics (e.g., God, Christ, salvation).</w:t>
      </w:r>
    </w:p>
    <w:p w14:paraId="36A2087B" w14:textId="77777777" w:rsidR="00C12A54" w:rsidRDefault="008F6C8A" w:rsidP="00C83030">
      <w:pPr>
        <w:pStyle w:val="NormalWeb"/>
        <w:numPr>
          <w:ilvl w:val="0"/>
          <w:numId w:val="339"/>
        </w:numPr>
      </w:pPr>
      <w:r>
        <w:rPr>
          <w:rStyle w:val="Strong"/>
        </w:rPr>
        <w:t>Historical Theology</w:t>
      </w:r>
      <w:r>
        <w:t xml:space="preserve"> – Studies how Christians have understood God and Scripture through history.</w:t>
      </w:r>
    </w:p>
    <w:p w14:paraId="012C3A44" w14:textId="77777777" w:rsidR="00C12A54" w:rsidRDefault="008F6C8A" w:rsidP="00C83030">
      <w:pPr>
        <w:pStyle w:val="NormalWeb"/>
        <w:numPr>
          <w:ilvl w:val="0"/>
          <w:numId w:val="339"/>
        </w:numPr>
      </w:pPr>
      <w:r>
        <w:rPr>
          <w:rStyle w:val="Strong"/>
        </w:rPr>
        <w:t>Practical Theology</w:t>
      </w:r>
      <w:r>
        <w:t xml:space="preserve"> – Applies theological truths to daily life, ministry, and ethics.</w:t>
      </w:r>
    </w:p>
    <w:p w14:paraId="18C4058B" w14:textId="77777777" w:rsidR="00C12A54" w:rsidRDefault="008F6C8A">
      <w:pPr>
        <w:pStyle w:val="NormalWeb"/>
      </w:pPr>
      <w:r>
        <w:rPr>
          <w:rStyle w:val="Strong"/>
        </w:rPr>
        <w:t>Key Insight:</w:t>
      </w:r>
      <w:r>
        <w:t xml:space="preserve"> Theology is holistic—it integrates Scripture, history, reasoning, and practice.</w:t>
      </w:r>
    </w:p>
    <w:p w14:paraId="331559E0" w14:textId="77777777" w:rsidR="00C12A54" w:rsidRDefault="00000000">
      <w:r>
        <w:pict w14:anchorId="5661538A">
          <v:rect id="_x0000_i1265" style="width:0;height:1.5pt" o:hralign="center" o:hrstd="t" o:hr="t" fillcolor="#a0a0a0" stroked="f"/>
        </w:pict>
      </w:r>
    </w:p>
    <w:p w14:paraId="5525A414" w14:textId="77777777" w:rsidR="00C12A54" w:rsidRDefault="008F6C8A">
      <w:pPr>
        <w:pStyle w:val="Heading3"/>
      </w:pPr>
      <w:r>
        <w:rPr>
          <w:rStyle w:val="Strong"/>
          <w:b/>
          <w:bCs/>
        </w:rPr>
        <w:t>4. Sources of Theology</w:t>
      </w:r>
    </w:p>
    <w:p w14:paraId="20147037" w14:textId="77777777" w:rsidR="00C12A54" w:rsidRDefault="008F6C8A" w:rsidP="00C83030">
      <w:pPr>
        <w:pStyle w:val="NormalWeb"/>
        <w:numPr>
          <w:ilvl w:val="0"/>
          <w:numId w:val="340"/>
        </w:numPr>
      </w:pPr>
      <w:r>
        <w:rPr>
          <w:rStyle w:val="Strong"/>
        </w:rPr>
        <w:t>Primary:</w:t>
      </w:r>
      <w:r>
        <w:t xml:space="preserve"> The Bible (God’s revealed Word).</w:t>
      </w:r>
    </w:p>
    <w:p w14:paraId="4B21C127" w14:textId="77777777" w:rsidR="00C12A54" w:rsidRDefault="008F6C8A" w:rsidP="00C83030">
      <w:pPr>
        <w:pStyle w:val="NormalWeb"/>
        <w:numPr>
          <w:ilvl w:val="0"/>
          <w:numId w:val="340"/>
        </w:numPr>
      </w:pPr>
      <w:r>
        <w:rPr>
          <w:rStyle w:val="Strong"/>
        </w:rPr>
        <w:t>Secondary:</w:t>
      </w:r>
      <w:r>
        <w:t xml:space="preserve"> Tradition, reason, experience (used carefully to interpret and apply Scripture).</w:t>
      </w:r>
    </w:p>
    <w:p w14:paraId="68FBC078" w14:textId="77777777" w:rsidR="00C12A54" w:rsidRDefault="008F6C8A">
      <w:pPr>
        <w:pStyle w:val="NormalWeb"/>
      </w:pPr>
      <w:r>
        <w:rPr>
          <w:rStyle w:val="Strong"/>
        </w:rPr>
        <w:t>Key Insight:</w:t>
      </w:r>
      <w:r>
        <w:t xml:space="preserve"> Scripture is the ultimate authority; other sources help understand and live out its truths.</w:t>
      </w:r>
    </w:p>
    <w:p w14:paraId="1D13AA7D" w14:textId="77777777" w:rsidR="00C12A54" w:rsidRDefault="00000000">
      <w:r>
        <w:pict w14:anchorId="18265414">
          <v:rect id="_x0000_i1266" style="width:0;height:1.5pt" o:hralign="center" o:hrstd="t" o:hr="t" fillcolor="#a0a0a0" stroked="f"/>
        </w:pict>
      </w:r>
    </w:p>
    <w:p w14:paraId="168050A9" w14:textId="77777777" w:rsidR="00C12A54" w:rsidRDefault="008F6C8A">
      <w:pPr>
        <w:pStyle w:val="Heading3"/>
      </w:pPr>
      <w:r>
        <w:rPr>
          <w:rStyle w:val="Strong"/>
          <w:b/>
          <w:bCs/>
        </w:rPr>
        <w:t>5. Importance of Theology</w:t>
      </w:r>
    </w:p>
    <w:p w14:paraId="53A30F4D" w14:textId="77777777" w:rsidR="00C12A54" w:rsidRDefault="008F6C8A" w:rsidP="00C83030">
      <w:pPr>
        <w:pStyle w:val="NormalWeb"/>
        <w:numPr>
          <w:ilvl w:val="0"/>
          <w:numId w:val="341"/>
        </w:numPr>
      </w:pPr>
      <w:r>
        <w:t>Strengthens personal faith and spiritual growth.</w:t>
      </w:r>
    </w:p>
    <w:p w14:paraId="318EE7BF" w14:textId="77777777" w:rsidR="00C12A54" w:rsidRDefault="008F6C8A" w:rsidP="00C83030">
      <w:pPr>
        <w:pStyle w:val="NormalWeb"/>
        <w:numPr>
          <w:ilvl w:val="0"/>
          <w:numId w:val="341"/>
        </w:numPr>
      </w:pPr>
      <w:r>
        <w:t>Equips believers to teach, counsel, and disciple others.</w:t>
      </w:r>
    </w:p>
    <w:p w14:paraId="525D5E02" w14:textId="77777777" w:rsidR="00C12A54" w:rsidRDefault="008F6C8A" w:rsidP="00C83030">
      <w:pPr>
        <w:pStyle w:val="NormalWeb"/>
        <w:numPr>
          <w:ilvl w:val="0"/>
          <w:numId w:val="341"/>
        </w:numPr>
      </w:pPr>
      <w:r>
        <w:t>Provides clarity in matters of doctrine, morality, and worship.</w:t>
      </w:r>
    </w:p>
    <w:p w14:paraId="62EC4179" w14:textId="77777777" w:rsidR="00C12A54" w:rsidRDefault="008F6C8A" w:rsidP="00C83030">
      <w:pPr>
        <w:pStyle w:val="NormalWeb"/>
        <w:numPr>
          <w:ilvl w:val="0"/>
          <w:numId w:val="341"/>
        </w:numPr>
      </w:pPr>
      <w:r>
        <w:t>Helps navigate cultural and philosophical challenges with truth.</w:t>
      </w:r>
    </w:p>
    <w:p w14:paraId="1C98BB7E" w14:textId="77777777" w:rsidR="00C12A54" w:rsidRDefault="008F6C8A">
      <w:pPr>
        <w:pStyle w:val="NormalWeb"/>
      </w:pPr>
      <w:r>
        <w:rPr>
          <w:rStyle w:val="Strong"/>
        </w:rPr>
        <w:t>Key Insight:</w:t>
      </w:r>
      <w:r>
        <w:t xml:space="preserve"> Theology protects faith from error while encouraging faithful, informed devotion to God.</w:t>
      </w:r>
    </w:p>
    <w:p w14:paraId="2A5D7FE8" w14:textId="77777777" w:rsidR="00C12A54" w:rsidRDefault="00000000">
      <w:r>
        <w:pict w14:anchorId="0C73F08B">
          <v:rect id="_x0000_i1267" style="width:0;height:1.5pt" o:hralign="center" o:hrstd="t" o:hr="t" fillcolor="#a0a0a0" stroked="f"/>
        </w:pict>
      </w:r>
    </w:p>
    <w:p w14:paraId="6000A46C" w14:textId="77777777" w:rsidR="00C12A54" w:rsidRDefault="008F6C8A">
      <w:pPr>
        <w:pStyle w:val="Heading3"/>
      </w:pPr>
      <w:r>
        <w:rPr>
          <w:rStyle w:val="Strong"/>
          <w:b/>
          <w:bCs/>
        </w:rPr>
        <w:t>6. Practical Advice for Studying Theology</w:t>
      </w:r>
    </w:p>
    <w:p w14:paraId="13B0A578" w14:textId="77777777" w:rsidR="00C12A54" w:rsidRDefault="008F6C8A" w:rsidP="00C83030">
      <w:pPr>
        <w:pStyle w:val="NormalWeb"/>
        <w:numPr>
          <w:ilvl w:val="0"/>
          <w:numId w:val="342"/>
        </w:numPr>
      </w:pPr>
      <w:r>
        <w:t>Begin with Scripture: know God’s Word thoroughly.</w:t>
      </w:r>
    </w:p>
    <w:p w14:paraId="7AC8A516" w14:textId="77777777" w:rsidR="00C12A54" w:rsidRDefault="008F6C8A" w:rsidP="00C83030">
      <w:pPr>
        <w:pStyle w:val="NormalWeb"/>
        <w:numPr>
          <w:ilvl w:val="0"/>
          <w:numId w:val="342"/>
        </w:numPr>
      </w:pPr>
      <w:r>
        <w:t>Pray for the guidance of the Holy Spirit—understanding comes from God.</w:t>
      </w:r>
    </w:p>
    <w:p w14:paraId="7E723B8B" w14:textId="77777777" w:rsidR="00C12A54" w:rsidRDefault="008F6C8A" w:rsidP="00C83030">
      <w:pPr>
        <w:pStyle w:val="NormalWeb"/>
        <w:numPr>
          <w:ilvl w:val="0"/>
          <w:numId w:val="342"/>
        </w:numPr>
      </w:pPr>
      <w:r>
        <w:lastRenderedPageBreak/>
        <w:t>Study systematically: explore themes and doctrines step by step.</w:t>
      </w:r>
    </w:p>
    <w:p w14:paraId="7F633BC1" w14:textId="77777777" w:rsidR="00C12A54" w:rsidRDefault="008F6C8A" w:rsidP="00C83030">
      <w:pPr>
        <w:pStyle w:val="NormalWeb"/>
        <w:numPr>
          <w:ilvl w:val="0"/>
          <w:numId w:val="342"/>
        </w:numPr>
      </w:pPr>
      <w:r>
        <w:t>Discuss and apply: theology is lived out in thought, word, and deed.</w:t>
      </w:r>
    </w:p>
    <w:p w14:paraId="1CF8497C" w14:textId="77777777" w:rsidR="00C12A54" w:rsidRDefault="008F6C8A">
      <w:pPr>
        <w:pStyle w:val="NormalWeb"/>
      </w:pPr>
      <w:r>
        <w:rPr>
          <w:rStyle w:val="Strong"/>
        </w:rPr>
        <w:t>Key Insight:</w:t>
      </w:r>
      <w:r>
        <w:t xml:space="preserve"> Theology is both academic and devotional; true understanding transforms life, not just knowledge.</w:t>
      </w:r>
    </w:p>
    <w:p w14:paraId="7C27E2F3" w14:textId="77777777" w:rsidR="00C12A54" w:rsidRDefault="008F6C8A">
      <w:r>
        <w:t>_________________________________________________________________________________________________________</w:t>
      </w:r>
    </w:p>
    <w:p w14:paraId="213A7A5E" w14:textId="77777777" w:rsidR="00C12A54" w:rsidRDefault="008F6C8A">
      <w:r>
        <w:t>1. Introduction to Theology; Revelation and Scripture — Week 14 (Due by: 6 October)</w:t>
      </w:r>
    </w:p>
    <w:p w14:paraId="5B7525D0" w14:textId="77777777" w:rsidR="00C12A54" w:rsidRDefault="008F6C8A">
      <w:r>
        <w:t>☐ Completed</w:t>
      </w:r>
    </w:p>
    <w:p w14:paraId="38388936" w14:textId="77777777" w:rsidR="00C12A54" w:rsidRDefault="008F6C8A">
      <w:r>
        <w:t>Comments:</w:t>
      </w:r>
    </w:p>
    <w:p w14:paraId="6BF49EA0" w14:textId="77777777" w:rsidR="00C12A54" w:rsidRDefault="008F6C8A">
      <w:pPr>
        <w:pStyle w:val="Heading2"/>
      </w:pPr>
      <w:r>
        <w:rPr>
          <w:rStyle w:val="Strong"/>
          <w:b/>
          <w:bCs/>
        </w:rPr>
        <w:t>Introduction to Theology: Revelation and Scripture</w:t>
      </w:r>
    </w:p>
    <w:p w14:paraId="2276614E" w14:textId="77777777" w:rsidR="00C12A54" w:rsidRDefault="008F6C8A">
      <w:pPr>
        <w:pStyle w:val="Heading3"/>
      </w:pPr>
      <w:r>
        <w:rPr>
          <w:rStyle w:val="Strong"/>
          <w:b/>
          <w:bCs/>
        </w:rPr>
        <w:t>1. Theology Overview</w:t>
      </w:r>
    </w:p>
    <w:p w14:paraId="327FA682" w14:textId="77777777" w:rsidR="00C12A54" w:rsidRDefault="008F6C8A" w:rsidP="00C83030">
      <w:pPr>
        <w:pStyle w:val="NormalWeb"/>
        <w:numPr>
          <w:ilvl w:val="0"/>
          <w:numId w:val="343"/>
        </w:numPr>
      </w:pPr>
      <w:r>
        <w:rPr>
          <w:rStyle w:val="Strong"/>
        </w:rPr>
        <w:t>Definition:</w:t>
      </w:r>
      <w:r>
        <w:t xml:space="preserve"> Theology is the study of God—His nature, works, and how He relates to humanity.</w:t>
      </w:r>
    </w:p>
    <w:p w14:paraId="66239367" w14:textId="77777777" w:rsidR="00C12A54" w:rsidRDefault="008F6C8A" w:rsidP="00C83030">
      <w:pPr>
        <w:pStyle w:val="NormalWeb"/>
        <w:numPr>
          <w:ilvl w:val="0"/>
          <w:numId w:val="343"/>
        </w:numPr>
      </w:pPr>
      <w:r>
        <w:rPr>
          <w:rStyle w:val="Strong"/>
        </w:rPr>
        <w:t>Purpose:</w:t>
      </w:r>
      <w:r>
        <w:t xml:space="preserve"> To understand God, guide faith and life, and defend truth.</w:t>
      </w:r>
    </w:p>
    <w:p w14:paraId="7DDACFE0" w14:textId="77777777" w:rsidR="00C12A54" w:rsidRDefault="008F6C8A" w:rsidP="00C83030">
      <w:pPr>
        <w:pStyle w:val="NormalWeb"/>
        <w:numPr>
          <w:ilvl w:val="0"/>
          <w:numId w:val="343"/>
        </w:numPr>
      </w:pPr>
      <w:r>
        <w:rPr>
          <w:rStyle w:val="Strong"/>
        </w:rPr>
        <w:t>Key Insight:</w:t>
      </w:r>
      <w:r>
        <w:t xml:space="preserve"> Theology combines </w:t>
      </w:r>
      <w:r>
        <w:rPr>
          <w:rStyle w:val="Strong"/>
        </w:rPr>
        <w:t>knowledge, worship, and obedience</w:t>
      </w:r>
      <w:r>
        <w:t>.</w:t>
      </w:r>
    </w:p>
    <w:p w14:paraId="4E65AF13" w14:textId="77777777" w:rsidR="00C12A54" w:rsidRDefault="00000000">
      <w:r>
        <w:pict w14:anchorId="61AE1646">
          <v:rect id="_x0000_i1268" style="width:0;height:1.5pt" o:hralign="center" o:hrstd="t" o:hr="t" fillcolor="#a0a0a0" stroked="f"/>
        </w:pict>
      </w:r>
    </w:p>
    <w:p w14:paraId="2DFA388E" w14:textId="77777777" w:rsidR="00C12A54" w:rsidRDefault="008F6C8A">
      <w:pPr>
        <w:pStyle w:val="Heading3"/>
      </w:pPr>
      <w:r>
        <w:rPr>
          <w:rStyle w:val="Strong"/>
          <w:b/>
          <w:bCs/>
        </w:rPr>
        <w:t>2. Revelation</w:t>
      </w:r>
    </w:p>
    <w:p w14:paraId="73587274" w14:textId="77777777" w:rsidR="00C12A54" w:rsidRDefault="008F6C8A" w:rsidP="00C83030">
      <w:pPr>
        <w:pStyle w:val="NormalWeb"/>
        <w:numPr>
          <w:ilvl w:val="0"/>
          <w:numId w:val="344"/>
        </w:numPr>
      </w:pPr>
      <w:r>
        <w:rPr>
          <w:rStyle w:val="Strong"/>
        </w:rPr>
        <w:t>Definition:</w:t>
      </w:r>
      <w:r>
        <w:t xml:space="preserve"> Revelation is how God makes Himself known to humanity.</w:t>
      </w:r>
    </w:p>
    <w:p w14:paraId="232BC84D" w14:textId="77777777" w:rsidR="00C12A54" w:rsidRDefault="008F6C8A" w:rsidP="00C83030">
      <w:pPr>
        <w:pStyle w:val="NormalWeb"/>
        <w:numPr>
          <w:ilvl w:val="0"/>
          <w:numId w:val="344"/>
        </w:numPr>
      </w:pPr>
      <w:r>
        <w:rPr>
          <w:rStyle w:val="Strong"/>
        </w:rPr>
        <w:t>Two Main Types of Revelation:</w:t>
      </w:r>
    </w:p>
    <w:p w14:paraId="61AFE4B3" w14:textId="77777777" w:rsidR="00C12A54" w:rsidRDefault="008F6C8A" w:rsidP="00C83030">
      <w:pPr>
        <w:pStyle w:val="NormalWeb"/>
        <w:numPr>
          <w:ilvl w:val="1"/>
          <w:numId w:val="344"/>
        </w:numPr>
      </w:pPr>
      <w:r>
        <w:rPr>
          <w:rStyle w:val="Strong"/>
        </w:rPr>
        <w:t>General Revelation:</w:t>
      </w:r>
      <w:r>
        <w:t xml:space="preserve"> Knowledge of God available to all through:</w:t>
      </w:r>
    </w:p>
    <w:p w14:paraId="33E57FBE" w14:textId="77777777" w:rsidR="00C12A54" w:rsidRDefault="008F6C8A" w:rsidP="00C83030">
      <w:pPr>
        <w:pStyle w:val="NormalWeb"/>
        <w:numPr>
          <w:ilvl w:val="2"/>
          <w:numId w:val="344"/>
        </w:numPr>
      </w:pPr>
      <w:r>
        <w:t>Nature (Psalm 19:1)</w:t>
      </w:r>
    </w:p>
    <w:p w14:paraId="06627844" w14:textId="77777777" w:rsidR="00C12A54" w:rsidRDefault="008F6C8A" w:rsidP="00C83030">
      <w:pPr>
        <w:pStyle w:val="NormalWeb"/>
        <w:numPr>
          <w:ilvl w:val="2"/>
          <w:numId w:val="344"/>
        </w:numPr>
      </w:pPr>
      <w:r>
        <w:t>Conscience and moral law</w:t>
      </w:r>
    </w:p>
    <w:p w14:paraId="0AAC6CD2" w14:textId="77777777" w:rsidR="00C12A54" w:rsidRDefault="008F6C8A" w:rsidP="00C83030">
      <w:pPr>
        <w:pStyle w:val="NormalWeb"/>
        <w:numPr>
          <w:ilvl w:val="2"/>
          <w:numId w:val="344"/>
        </w:numPr>
      </w:pPr>
      <w:r>
        <w:t>History and human experience</w:t>
      </w:r>
      <w:r>
        <w:br/>
      </w:r>
      <w:r>
        <w:rPr>
          <w:rStyle w:val="Strong"/>
        </w:rPr>
        <w:t>Key Insight:</w:t>
      </w:r>
      <w:r>
        <w:t xml:space="preserve"> General revelation points to God but cannot fully reveal salvation.</w:t>
      </w:r>
    </w:p>
    <w:p w14:paraId="13D77CE6" w14:textId="77777777" w:rsidR="00C12A54" w:rsidRDefault="008F6C8A" w:rsidP="00C83030">
      <w:pPr>
        <w:pStyle w:val="NormalWeb"/>
        <w:numPr>
          <w:ilvl w:val="1"/>
          <w:numId w:val="344"/>
        </w:numPr>
      </w:pPr>
      <w:r>
        <w:rPr>
          <w:rStyle w:val="Strong"/>
        </w:rPr>
        <w:t>Special Revelation:</w:t>
      </w:r>
      <w:r>
        <w:t xml:space="preserve"> God’s direct communication through:</w:t>
      </w:r>
    </w:p>
    <w:p w14:paraId="4CDF3768" w14:textId="77777777" w:rsidR="00C12A54" w:rsidRDefault="008F6C8A" w:rsidP="00C83030">
      <w:pPr>
        <w:pStyle w:val="NormalWeb"/>
        <w:numPr>
          <w:ilvl w:val="2"/>
          <w:numId w:val="344"/>
        </w:numPr>
      </w:pPr>
      <w:r>
        <w:t>Scripture (the Bible)</w:t>
      </w:r>
    </w:p>
    <w:p w14:paraId="2A5D5EEF" w14:textId="77777777" w:rsidR="00C12A54" w:rsidRDefault="008F6C8A" w:rsidP="00C83030">
      <w:pPr>
        <w:pStyle w:val="NormalWeb"/>
        <w:numPr>
          <w:ilvl w:val="2"/>
          <w:numId w:val="344"/>
        </w:numPr>
      </w:pPr>
      <w:r>
        <w:t>Jesus Christ (John 1:14)</w:t>
      </w:r>
    </w:p>
    <w:p w14:paraId="5B0FBB9B" w14:textId="77777777" w:rsidR="00C12A54" w:rsidRDefault="008F6C8A" w:rsidP="00C83030">
      <w:pPr>
        <w:pStyle w:val="NormalWeb"/>
        <w:numPr>
          <w:ilvl w:val="2"/>
          <w:numId w:val="344"/>
        </w:numPr>
      </w:pPr>
      <w:r>
        <w:t>Prophets and apostles</w:t>
      </w:r>
      <w:r>
        <w:br/>
      </w:r>
      <w:r>
        <w:rPr>
          <w:rStyle w:val="Strong"/>
        </w:rPr>
        <w:t>Key Insight:</w:t>
      </w:r>
      <w:r>
        <w:t xml:space="preserve"> Special revelation is necessary for salvation and understanding God’s will.</w:t>
      </w:r>
    </w:p>
    <w:p w14:paraId="059D1FC6" w14:textId="77777777" w:rsidR="00C12A54" w:rsidRDefault="00000000">
      <w:r>
        <w:pict w14:anchorId="1D82FC30">
          <v:rect id="_x0000_i1269" style="width:0;height:1.5pt" o:hralign="center" o:hrstd="t" o:hr="t" fillcolor="#a0a0a0" stroked="f"/>
        </w:pict>
      </w:r>
    </w:p>
    <w:p w14:paraId="77D8A912" w14:textId="77777777" w:rsidR="00C12A54" w:rsidRDefault="008F6C8A">
      <w:pPr>
        <w:pStyle w:val="Heading3"/>
      </w:pPr>
      <w:r>
        <w:rPr>
          <w:rStyle w:val="Strong"/>
          <w:b/>
          <w:bCs/>
        </w:rPr>
        <w:t>3. Scripture</w:t>
      </w:r>
    </w:p>
    <w:p w14:paraId="4DDB15F1" w14:textId="77777777" w:rsidR="00C12A54" w:rsidRDefault="008F6C8A" w:rsidP="00C83030">
      <w:pPr>
        <w:pStyle w:val="NormalWeb"/>
        <w:numPr>
          <w:ilvl w:val="0"/>
          <w:numId w:val="345"/>
        </w:numPr>
      </w:pPr>
      <w:r>
        <w:rPr>
          <w:rStyle w:val="Strong"/>
        </w:rPr>
        <w:t>Definition:</w:t>
      </w:r>
      <w:r>
        <w:t xml:space="preserve"> The written Word of God, inspired and authoritative.</w:t>
      </w:r>
    </w:p>
    <w:p w14:paraId="68E5A8DF" w14:textId="77777777" w:rsidR="00C12A54" w:rsidRDefault="008F6C8A" w:rsidP="00C83030">
      <w:pPr>
        <w:pStyle w:val="NormalWeb"/>
        <w:numPr>
          <w:ilvl w:val="0"/>
          <w:numId w:val="345"/>
        </w:numPr>
      </w:pPr>
      <w:r>
        <w:rPr>
          <w:rStyle w:val="Strong"/>
        </w:rPr>
        <w:lastRenderedPageBreak/>
        <w:t>Attributes of Scripture:</w:t>
      </w:r>
    </w:p>
    <w:p w14:paraId="4D8C698C" w14:textId="77777777" w:rsidR="00C12A54" w:rsidRDefault="008F6C8A" w:rsidP="00C83030">
      <w:pPr>
        <w:pStyle w:val="NormalWeb"/>
        <w:numPr>
          <w:ilvl w:val="1"/>
          <w:numId w:val="345"/>
        </w:numPr>
      </w:pPr>
      <w:r>
        <w:rPr>
          <w:rStyle w:val="Strong"/>
        </w:rPr>
        <w:t>Inspired</w:t>
      </w:r>
      <w:r>
        <w:t xml:space="preserve"> – God-breathed (2 Timothy 3:16)</w:t>
      </w:r>
    </w:p>
    <w:p w14:paraId="1EBA0756" w14:textId="77777777" w:rsidR="00C12A54" w:rsidRDefault="008F6C8A" w:rsidP="00C83030">
      <w:pPr>
        <w:pStyle w:val="NormalWeb"/>
        <w:numPr>
          <w:ilvl w:val="1"/>
          <w:numId w:val="345"/>
        </w:numPr>
      </w:pPr>
      <w:r>
        <w:rPr>
          <w:rStyle w:val="Strong"/>
        </w:rPr>
        <w:t>Inerrant</w:t>
      </w:r>
      <w:r>
        <w:t xml:space="preserve"> – Free from error in its original manuscripts</w:t>
      </w:r>
    </w:p>
    <w:p w14:paraId="61B84229" w14:textId="77777777" w:rsidR="00C12A54" w:rsidRDefault="008F6C8A" w:rsidP="00C83030">
      <w:pPr>
        <w:pStyle w:val="NormalWeb"/>
        <w:numPr>
          <w:ilvl w:val="1"/>
          <w:numId w:val="345"/>
        </w:numPr>
      </w:pPr>
      <w:r>
        <w:rPr>
          <w:rStyle w:val="Strong"/>
        </w:rPr>
        <w:t>Sufficient</w:t>
      </w:r>
      <w:r>
        <w:t xml:space="preserve"> – Contains all things necessary for faith and life</w:t>
      </w:r>
    </w:p>
    <w:p w14:paraId="74CF0984" w14:textId="77777777" w:rsidR="00C12A54" w:rsidRDefault="008F6C8A" w:rsidP="00C83030">
      <w:pPr>
        <w:pStyle w:val="NormalWeb"/>
        <w:numPr>
          <w:ilvl w:val="1"/>
          <w:numId w:val="345"/>
        </w:numPr>
      </w:pPr>
      <w:r>
        <w:rPr>
          <w:rStyle w:val="Strong"/>
        </w:rPr>
        <w:t>Authoritative</w:t>
      </w:r>
      <w:r>
        <w:t xml:space="preserve"> – Final guide for belief, teaching, and conduct</w:t>
      </w:r>
    </w:p>
    <w:p w14:paraId="45ACF900" w14:textId="77777777" w:rsidR="00C12A54" w:rsidRDefault="008F6C8A" w:rsidP="00C83030">
      <w:pPr>
        <w:pStyle w:val="NormalWeb"/>
        <w:numPr>
          <w:ilvl w:val="0"/>
          <w:numId w:val="345"/>
        </w:numPr>
      </w:pPr>
      <w:r>
        <w:rPr>
          <w:rStyle w:val="Strong"/>
        </w:rPr>
        <w:t>Key Insight:</w:t>
      </w:r>
      <w:r>
        <w:t xml:space="preserve"> Scripture is the ultimate source for theology; all doctrines must align with it.</w:t>
      </w:r>
    </w:p>
    <w:p w14:paraId="17D94C25" w14:textId="77777777" w:rsidR="00C12A54" w:rsidRDefault="00000000">
      <w:r>
        <w:pict w14:anchorId="724E5AA2">
          <v:rect id="_x0000_i1270" style="width:0;height:1.5pt" o:hralign="center" o:hrstd="t" o:hr="t" fillcolor="#a0a0a0" stroked="f"/>
        </w:pict>
      </w:r>
    </w:p>
    <w:p w14:paraId="064AE470" w14:textId="77777777" w:rsidR="00C12A54" w:rsidRDefault="008F6C8A">
      <w:pPr>
        <w:pStyle w:val="Heading3"/>
      </w:pPr>
      <w:r>
        <w:rPr>
          <w:rStyle w:val="Strong"/>
          <w:b/>
          <w:bCs/>
        </w:rPr>
        <w:t>4. Relationship Between Revelation and Scripture</w:t>
      </w:r>
    </w:p>
    <w:p w14:paraId="022A4A9F" w14:textId="77777777" w:rsidR="00C12A54" w:rsidRDefault="008F6C8A" w:rsidP="00C83030">
      <w:pPr>
        <w:pStyle w:val="NormalWeb"/>
        <w:numPr>
          <w:ilvl w:val="0"/>
          <w:numId w:val="346"/>
        </w:numPr>
      </w:pPr>
      <w:r>
        <w:t xml:space="preserve">General revelation </w:t>
      </w:r>
      <w:r>
        <w:rPr>
          <w:rStyle w:val="Strong"/>
        </w:rPr>
        <w:t>points to God</w:t>
      </w:r>
      <w:r>
        <w:t>, but is insufficient for salvation.</w:t>
      </w:r>
    </w:p>
    <w:p w14:paraId="2B7D7680" w14:textId="77777777" w:rsidR="00C12A54" w:rsidRDefault="008F6C8A" w:rsidP="00C83030">
      <w:pPr>
        <w:pStyle w:val="NormalWeb"/>
        <w:numPr>
          <w:ilvl w:val="0"/>
          <w:numId w:val="346"/>
        </w:numPr>
      </w:pPr>
      <w:r>
        <w:t xml:space="preserve">Special revelation in Scripture </w:t>
      </w:r>
      <w:r>
        <w:rPr>
          <w:rStyle w:val="Strong"/>
        </w:rPr>
        <w:t>fully discloses God’s plan</w:t>
      </w:r>
      <w:r>
        <w:t>, especially salvation through Christ.</w:t>
      </w:r>
    </w:p>
    <w:p w14:paraId="0737E3F3" w14:textId="77777777" w:rsidR="00C12A54" w:rsidRDefault="008F6C8A" w:rsidP="00C83030">
      <w:pPr>
        <w:pStyle w:val="NormalWeb"/>
        <w:numPr>
          <w:ilvl w:val="0"/>
          <w:numId w:val="346"/>
        </w:numPr>
      </w:pPr>
      <w:r>
        <w:t xml:space="preserve">Theology is rooted in </w:t>
      </w:r>
      <w:r>
        <w:rPr>
          <w:rStyle w:val="Strong"/>
        </w:rPr>
        <w:t>Scripture, informed by revelation, and guided by the Holy Spirit</w:t>
      </w:r>
      <w:r>
        <w:t>.</w:t>
      </w:r>
    </w:p>
    <w:p w14:paraId="0630846C" w14:textId="77777777" w:rsidR="00C12A54" w:rsidRDefault="00000000">
      <w:r>
        <w:pict w14:anchorId="68F5B2E4">
          <v:rect id="_x0000_i1271" style="width:0;height:1.5pt" o:hralign="center" o:hrstd="t" o:hr="t" fillcolor="#a0a0a0" stroked="f"/>
        </w:pict>
      </w:r>
    </w:p>
    <w:p w14:paraId="0E54DDFB" w14:textId="77777777" w:rsidR="00C12A54" w:rsidRDefault="008F6C8A">
      <w:pPr>
        <w:pStyle w:val="Heading3"/>
      </w:pPr>
      <w:r>
        <w:rPr>
          <w:rStyle w:val="Strong"/>
          <w:b/>
          <w:bCs/>
        </w:rPr>
        <w:t>5. Practical Implications</w:t>
      </w:r>
    </w:p>
    <w:p w14:paraId="68D4A93E" w14:textId="77777777" w:rsidR="00C12A54" w:rsidRDefault="008F6C8A" w:rsidP="00C83030">
      <w:pPr>
        <w:pStyle w:val="NormalWeb"/>
        <w:numPr>
          <w:ilvl w:val="0"/>
          <w:numId w:val="347"/>
        </w:numPr>
      </w:pPr>
      <w:r>
        <w:t>Studying theology requires humility, prayer, and reliance on God’s Spirit.</w:t>
      </w:r>
    </w:p>
    <w:p w14:paraId="416D9F2B" w14:textId="77777777" w:rsidR="00C12A54" w:rsidRDefault="008F6C8A" w:rsidP="00C83030">
      <w:pPr>
        <w:pStyle w:val="NormalWeb"/>
        <w:numPr>
          <w:ilvl w:val="0"/>
          <w:numId w:val="347"/>
        </w:numPr>
      </w:pPr>
      <w:r>
        <w:t>Scripture must be read, interpreted, and applied carefully.</w:t>
      </w:r>
    </w:p>
    <w:p w14:paraId="258000D3" w14:textId="77777777" w:rsidR="00C12A54" w:rsidRDefault="008F6C8A" w:rsidP="00C83030">
      <w:pPr>
        <w:pStyle w:val="NormalWeb"/>
        <w:numPr>
          <w:ilvl w:val="0"/>
          <w:numId w:val="347"/>
        </w:numPr>
      </w:pPr>
      <w:r>
        <w:t>Revelation motivates worship, obedience, and mission.</w:t>
      </w:r>
    </w:p>
    <w:p w14:paraId="3AAC6E14" w14:textId="77777777" w:rsidR="00C12A54" w:rsidRDefault="00000000">
      <w:r>
        <w:pict w14:anchorId="3EFACAF9">
          <v:rect id="_x0000_i1272" style="width:0;height:1.5pt" o:hralign="center" o:hrstd="t" o:hr="t" fillcolor="#a0a0a0" stroked="f"/>
        </w:pict>
      </w:r>
    </w:p>
    <w:p w14:paraId="0407BD6D" w14:textId="77777777" w:rsidR="00C12A54" w:rsidRDefault="008F6C8A">
      <w:pPr>
        <w:pStyle w:val="Heading3"/>
      </w:pPr>
      <w:r>
        <w:rPr>
          <w:rStyle w:val="Strong"/>
          <w:b/>
          <w:bCs/>
        </w:rPr>
        <w:t>Summary Table: Revelation and Scripture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626"/>
        <w:gridCol w:w="3493"/>
      </w:tblGrid>
      <w:tr w:rsidR="00C12A54" w14:paraId="6BA1B5A8" w14:textId="77777777">
        <w:trPr>
          <w:tblHeader/>
          <w:tblCellSpacing w:w="15" w:type="dxa"/>
        </w:trPr>
        <w:tc>
          <w:tcPr>
            <w:tcW w:w="0" w:type="auto"/>
            <w:vAlign w:val="center"/>
          </w:tcPr>
          <w:p w14:paraId="37FAAF01" w14:textId="77777777" w:rsidR="00C12A54" w:rsidRDefault="008F6C8A">
            <w:pPr>
              <w:jc w:val="center"/>
              <w:rPr>
                <w:b/>
                <w:bCs/>
              </w:rPr>
            </w:pPr>
            <w:r>
              <w:rPr>
                <w:b/>
                <w:bCs/>
              </w:rPr>
              <w:t>Topic</w:t>
            </w:r>
          </w:p>
        </w:tc>
        <w:tc>
          <w:tcPr>
            <w:tcW w:w="0" w:type="auto"/>
            <w:vAlign w:val="center"/>
          </w:tcPr>
          <w:p w14:paraId="271879E1" w14:textId="77777777" w:rsidR="00C12A54" w:rsidRDefault="008F6C8A">
            <w:pPr>
              <w:jc w:val="center"/>
              <w:rPr>
                <w:b/>
                <w:bCs/>
              </w:rPr>
            </w:pPr>
            <w:r>
              <w:rPr>
                <w:b/>
                <w:bCs/>
              </w:rPr>
              <w:t>Definition</w:t>
            </w:r>
          </w:p>
        </w:tc>
        <w:tc>
          <w:tcPr>
            <w:tcW w:w="0" w:type="auto"/>
            <w:vAlign w:val="center"/>
          </w:tcPr>
          <w:p w14:paraId="71086F46" w14:textId="77777777" w:rsidR="00C12A54" w:rsidRDefault="008F6C8A">
            <w:pPr>
              <w:jc w:val="center"/>
              <w:rPr>
                <w:b/>
                <w:bCs/>
              </w:rPr>
            </w:pPr>
            <w:r>
              <w:rPr>
                <w:b/>
                <w:bCs/>
              </w:rPr>
              <w:t>Key Insight</w:t>
            </w:r>
          </w:p>
        </w:tc>
      </w:tr>
      <w:tr w:rsidR="00C12A54" w14:paraId="4F04AE36" w14:textId="77777777">
        <w:trPr>
          <w:tblCellSpacing w:w="15" w:type="dxa"/>
        </w:trPr>
        <w:tc>
          <w:tcPr>
            <w:tcW w:w="0" w:type="auto"/>
            <w:vAlign w:val="center"/>
          </w:tcPr>
          <w:p w14:paraId="35C2D728" w14:textId="77777777" w:rsidR="00C12A54" w:rsidRDefault="008F6C8A">
            <w:r>
              <w:t>General Revelation</w:t>
            </w:r>
          </w:p>
        </w:tc>
        <w:tc>
          <w:tcPr>
            <w:tcW w:w="0" w:type="auto"/>
            <w:vAlign w:val="center"/>
          </w:tcPr>
          <w:p w14:paraId="0EC4ED61" w14:textId="77777777" w:rsidR="00C12A54" w:rsidRDefault="008F6C8A">
            <w:r>
              <w:t>God revealed through nature, conscience, and experience</w:t>
            </w:r>
          </w:p>
        </w:tc>
        <w:tc>
          <w:tcPr>
            <w:tcW w:w="0" w:type="auto"/>
            <w:vAlign w:val="center"/>
          </w:tcPr>
          <w:p w14:paraId="33D35F88" w14:textId="77777777" w:rsidR="00C12A54" w:rsidRDefault="008F6C8A">
            <w:r>
              <w:t>Shows God exists, but cannot fully reveal salvation</w:t>
            </w:r>
          </w:p>
        </w:tc>
      </w:tr>
      <w:tr w:rsidR="00C12A54" w14:paraId="50AAFBA1" w14:textId="77777777">
        <w:trPr>
          <w:tblCellSpacing w:w="15" w:type="dxa"/>
        </w:trPr>
        <w:tc>
          <w:tcPr>
            <w:tcW w:w="0" w:type="auto"/>
            <w:vAlign w:val="center"/>
          </w:tcPr>
          <w:p w14:paraId="019C243D" w14:textId="77777777" w:rsidR="00C12A54" w:rsidRDefault="008F6C8A">
            <w:r>
              <w:t>Special Revelation</w:t>
            </w:r>
          </w:p>
        </w:tc>
        <w:tc>
          <w:tcPr>
            <w:tcW w:w="0" w:type="auto"/>
            <w:vAlign w:val="center"/>
          </w:tcPr>
          <w:p w14:paraId="5E26EABC" w14:textId="77777777" w:rsidR="00C12A54" w:rsidRDefault="008F6C8A">
            <w:r>
              <w:t>God revealed through Scripture, Christ, prophets</w:t>
            </w:r>
          </w:p>
        </w:tc>
        <w:tc>
          <w:tcPr>
            <w:tcW w:w="0" w:type="auto"/>
            <w:vAlign w:val="center"/>
          </w:tcPr>
          <w:p w14:paraId="16081F71" w14:textId="77777777" w:rsidR="00C12A54" w:rsidRDefault="008F6C8A">
            <w:r>
              <w:t>Necessary for salvation and understanding God’s will</w:t>
            </w:r>
          </w:p>
        </w:tc>
      </w:tr>
      <w:tr w:rsidR="00C12A54" w14:paraId="7DEB30C3" w14:textId="77777777">
        <w:trPr>
          <w:tblCellSpacing w:w="15" w:type="dxa"/>
        </w:trPr>
        <w:tc>
          <w:tcPr>
            <w:tcW w:w="0" w:type="auto"/>
            <w:vAlign w:val="center"/>
          </w:tcPr>
          <w:p w14:paraId="4A843790" w14:textId="77777777" w:rsidR="00C12A54" w:rsidRDefault="008F6C8A">
            <w:r>
              <w:t>Scripture</w:t>
            </w:r>
          </w:p>
        </w:tc>
        <w:tc>
          <w:tcPr>
            <w:tcW w:w="0" w:type="auto"/>
            <w:vAlign w:val="center"/>
          </w:tcPr>
          <w:p w14:paraId="4D54749D" w14:textId="77777777" w:rsidR="00C12A54" w:rsidRDefault="008F6C8A">
            <w:r>
              <w:t>God-breathed, inerrant, authoritative Word</w:t>
            </w:r>
          </w:p>
        </w:tc>
        <w:tc>
          <w:tcPr>
            <w:tcW w:w="0" w:type="auto"/>
            <w:vAlign w:val="center"/>
          </w:tcPr>
          <w:p w14:paraId="3C0A9B0E" w14:textId="77777777" w:rsidR="00C12A54" w:rsidRDefault="008F6C8A">
            <w:r>
              <w:t>Ultimate guide for faith and life</w:t>
            </w:r>
          </w:p>
        </w:tc>
      </w:tr>
      <w:tr w:rsidR="00C12A54" w14:paraId="01713E95" w14:textId="77777777">
        <w:trPr>
          <w:tblCellSpacing w:w="15" w:type="dxa"/>
        </w:trPr>
        <w:tc>
          <w:tcPr>
            <w:tcW w:w="0" w:type="auto"/>
            <w:vAlign w:val="center"/>
          </w:tcPr>
          <w:p w14:paraId="42BAB063" w14:textId="77777777" w:rsidR="00C12A54" w:rsidRDefault="008F6C8A">
            <w:r>
              <w:t>Theology</w:t>
            </w:r>
          </w:p>
        </w:tc>
        <w:tc>
          <w:tcPr>
            <w:tcW w:w="0" w:type="auto"/>
            <w:vAlign w:val="center"/>
          </w:tcPr>
          <w:p w14:paraId="0F0D9012" w14:textId="77777777" w:rsidR="00C12A54" w:rsidRDefault="008F6C8A">
            <w:r>
              <w:t>Study of God and His ways</w:t>
            </w:r>
          </w:p>
        </w:tc>
        <w:tc>
          <w:tcPr>
            <w:tcW w:w="0" w:type="auto"/>
            <w:vAlign w:val="center"/>
          </w:tcPr>
          <w:p w14:paraId="165CCEAB" w14:textId="77777777" w:rsidR="00C12A54" w:rsidRDefault="008F6C8A">
            <w:r>
              <w:t>Combines knowledge, worship, and obedience</w:t>
            </w:r>
          </w:p>
        </w:tc>
      </w:tr>
    </w:tbl>
    <w:p w14:paraId="707A800A" w14:textId="77777777" w:rsidR="00C12A54" w:rsidRDefault="00000000">
      <w:r>
        <w:pict w14:anchorId="1CA97F42">
          <v:rect id="_x0000_i1273" style="width:0;height:1.5pt" o:hralign="center" o:hrstd="t" o:hr="t" fillcolor="#a0a0a0" stroked="f"/>
        </w:pict>
      </w:r>
    </w:p>
    <w:p w14:paraId="268EFC64" w14:textId="77777777" w:rsidR="00C12A54" w:rsidRDefault="008F6C8A">
      <w:r>
        <w:t>2. Attributes of God — Week 14 (Due by: 6 October)</w:t>
      </w:r>
    </w:p>
    <w:p w14:paraId="567557FA" w14:textId="77777777" w:rsidR="00C12A54" w:rsidRDefault="008F6C8A">
      <w:r>
        <w:lastRenderedPageBreak/>
        <w:t>☐ Completed</w:t>
      </w:r>
    </w:p>
    <w:p w14:paraId="6EBCEEE1" w14:textId="77777777" w:rsidR="00C12A54" w:rsidRDefault="008F6C8A">
      <w:r>
        <w:t>Comments:</w:t>
      </w:r>
    </w:p>
    <w:p w14:paraId="61251E81" w14:textId="77777777" w:rsidR="00C12A54" w:rsidRDefault="008F6C8A">
      <w:pPr>
        <w:pStyle w:val="Heading2"/>
      </w:pPr>
      <w:r>
        <w:rPr>
          <w:rStyle w:val="Strong"/>
          <w:b/>
          <w:bCs/>
        </w:rPr>
        <w:t>Attributes of God</w:t>
      </w:r>
    </w:p>
    <w:p w14:paraId="681022F0" w14:textId="77777777" w:rsidR="00C12A54" w:rsidRDefault="008F6C8A">
      <w:pPr>
        <w:pStyle w:val="NormalWeb"/>
      </w:pPr>
      <w:r>
        <w:rPr>
          <w:rStyle w:val="Strong"/>
        </w:rPr>
        <w:t>Definition:</w:t>
      </w:r>
      <w:r>
        <w:t xml:space="preserve"> Attributes of God are the characteristics or qualities that describe His nature, essence, and how He interacts with creation. They are usually categorized into </w:t>
      </w:r>
      <w:r>
        <w:rPr>
          <w:rStyle w:val="Strong"/>
        </w:rPr>
        <w:t>incommunicable</w:t>
      </w:r>
      <w:r>
        <w:t xml:space="preserve"> (unique to God) and </w:t>
      </w:r>
      <w:r>
        <w:rPr>
          <w:rStyle w:val="Strong"/>
        </w:rPr>
        <w:t>communicable</w:t>
      </w:r>
      <w:r>
        <w:t xml:space="preserve"> (can be reflected in humans).</w:t>
      </w:r>
    </w:p>
    <w:p w14:paraId="4E19367D" w14:textId="77777777" w:rsidR="00C12A54" w:rsidRDefault="00000000">
      <w:r>
        <w:pict w14:anchorId="27122A19">
          <v:rect id="_x0000_i1274" style="width:0;height:1.5pt" o:hralign="center" o:hrstd="t" o:hr="t" fillcolor="#a0a0a0" stroked="f"/>
        </w:pict>
      </w:r>
    </w:p>
    <w:p w14:paraId="384C496E" w14:textId="77777777" w:rsidR="00C12A54" w:rsidRDefault="008F6C8A">
      <w:pPr>
        <w:pStyle w:val="Heading3"/>
      </w:pPr>
      <w:r>
        <w:rPr>
          <w:rStyle w:val="Strong"/>
          <w:b/>
          <w:bCs/>
        </w:rPr>
        <w:t>1. Incommunicable Attributes</w:t>
      </w:r>
    </w:p>
    <w:p w14:paraId="61A9C9A4" w14:textId="77777777" w:rsidR="00C12A54" w:rsidRDefault="008F6C8A">
      <w:pPr>
        <w:pStyle w:val="NormalWeb"/>
      </w:pPr>
      <w:r>
        <w:t xml:space="preserve">These are attributes </w:t>
      </w:r>
      <w:r>
        <w:rPr>
          <w:rStyle w:val="Strong"/>
        </w:rPr>
        <w:t>unique to God</w:t>
      </w:r>
      <w:r>
        <w:t>, which humans cannot fully possess.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4919"/>
        <w:gridCol w:w="1487"/>
      </w:tblGrid>
      <w:tr w:rsidR="00C12A54" w14:paraId="3D47C390" w14:textId="77777777">
        <w:trPr>
          <w:tblHeader/>
          <w:tblCellSpacing w:w="15" w:type="dxa"/>
        </w:trPr>
        <w:tc>
          <w:tcPr>
            <w:tcW w:w="0" w:type="auto"/>
            <w:vAlign w:val="center"/>
          </w:tcPr>
          <w:p w14:paraId="49A979C3" w14:textId="77777777" w:rsidR="00C12A54" w:rsidRDefault="008F6C8A">
            <w:pPr>
              <w:jc w:val="center"/>
              <w:rPr>
                <w:b/>
                <w:bCs/>
              </w:rPr>
            </w:pPr>
            <w:r>
              <w:rPr>
                <w:b/>
                <w:bCs/>
              </w:rPr>
              <w:t>Attribute</w:t>
            </w:r>
          </w:p>
        </w:tc>
        <w:tc>
          <w:tcPr>
            <w:tcW w:w="0" w:type="auto"/>
            <w:vAlign w:val="center"/>
          </w:tcPr>
          <w:p w14:paraId="05B0F7DF" w14:textId="77777777" w:rsidR="00C12A54" w:rsidRDefault="008F6C8A">
            <w:pPr>
              <w:jc w:val="center"/>
              <w:rPr>
                <w:b/>
                <w:bCs/>
              </w:rPr>
            </w:pPr>
            <w:r>
              <w:rPr>
                <w:b/>
                <w:bCs/>
              </w:rPr>
              <w:t>Meaning</w:t>
            </w:r>
          </w:p>
        </w:tc>
        <w:tc>
          <w:tcPr>
            <w:tcW w:w="0" w:type="auto"/>
            <w:vAlign w:val="center"/>
          </w:tcPr>
          <w:p w14:paraId="7121EB2B" w14:textId="77777777" w:rsidR="00C12A54" w:rsidRDefault="008F6C8A">
            <w:pPr>
              <w:jc w:val="center"/>
              <w:rPr>
                <w:b/>
                <w:bCs/>
              </w:rPr>
            </w:pPr>
            <w:r>
              <w:rPr>
                <w:b/>
                <w:bCs/>
              </w:rPr>
              <w:t>Key Scripture</w:t>
            </w:r>
          </w:p>
        </w:tc>
      </w:tr>
      <w:tr w:rsidR="00C12A54" w14:paraId="4A3E680D" w14:textId="77777777">
        <w:trPr>
          <w:tblCellSpacing w:w="15" w:type="dxa"/>
        </w:trPr>
        <w:tc>
          <w:tcPr>
            <w:tcW w:w="0" w:type="auto"/>
            <w:vAlign w:val="center"/>
          </w:tcPr>
          <w:p w14:paraId="0526375E" w14:textId="77777777" w:rsidR="00C12A54" w:rsidRDefault="008F6C8A">
            <w:r>
              <w:rPr>
                <w:rStyle w:val="Strong"/>
              </w:rPr>
              <w:t>Aseity (Self-Existence)</w:t>
            </w:r>
          </w:p>
        </w:tc>
        <w:tc>
          <w:tcPr>
            <w:tcW w:w="0" w:type="auto"/>
            <w:vAlign w:val="center"/>
          </w:tcPr>
          <w:p w14:paraId="2626D2A3" w14:textId="77777777" w:rsidR="00C12A54" w:rsidRDefault="008F6C8A">
            <w:r>
              <w:t>God exists in Himself, independent of anything else</w:t>
            </w:r>
          </w:p>
        </w:tc>
        <w:tc>
          <w:tcPr>
            <w:tcW w:w="0" w:type="auto"/>
            <w:vAlign w:val="center"/>
          </w:tcPr>
          <w:p w14:paraId="3A6B879D" w14:textId="77777777" w:rsidR="00C12A54" w:rsidRDefault="008F6C8A">
            <w:r>
              <w:t>John 5:26</w:t>
            </w:r>
          </w:p>
        </w:tc>
      </w:tr>
      <w:tr w:rsidR="00C12A54" w14:paraId="74A698C0" w14:textId="77777777">
        <w:trPr>
          <w:tblCellSpacing w:w="15" w:type="dxa"/>
        </w:trPr>
        <w:tc>
          <w:tcPr>
            <w:tcW w:w="0" w:type="auto"/>
            <w:vAlign w:val="center"/>
          </w:tcPr>
          <w:p w14:paraId="572AA8A4" w14:textId="77777777" w:rsidR="00C12A54" w:rsidRDefault="008F6C8A">
            <w:r>
              <w:rPr>
                <w:rStyle w:val="Strong"/>
              </w:rPr>
              <w:t>Eternity</w:t>
            </w:r>
          </w:p>
        </w:tc>
        <w:tc>
          <w:tcPr>
            <w:tcW w:w="0" w:type="auto"/>
            <w:vAlign w:val="center"/>
          </w:tcPr>
          <w:p w14:paraId="1A948754" w14:textId="77777777" w:rsidR="00C12A54" w:rsidRDefault="008F6C8A">
            <w:r>
              <w:t>God has no beginning or end; He exists outside time</w:t>
            </w:r>
          </w:p>
        </w:tc>
        <w:tc>
          <w:tcPr>
            <w:tcW w:w="0" w:type="auto"/>
            <w:vAlign w:val="center"/>
          </w:tcPr>
          <w:p w14:paraId="4F185CA2" w14:textId="77777777" w:rsidR="00C12A54" w:rsidRDefault="008F6C8A">
            <w:r>
              <w:t>Psalm 90:2</w:t>
            </w:r>
          </w:p>
        </w:tc>
      </w:tr>
      <w:tr w:rsidR="00C12A54" w14:paraId="7EF63E7F" w14:textId="77777777">
        <w:trPr>
          <w:tblCellSpacing w:w="15" w:type="dxa"/>
        </w:trPr>
        <w:tc>
          <w:tcPr>
            <w:tcW w:w="0" w:type="auto"/>
            <w:vAlign w:val="center"/>
          </w:tcPr>
          <w:p w14:paraId="363EFF27" w14:textId="77777777" w:rsidR="00C12A54" w:rsidRDefault="008F6C8A">
            <w:r>
              <w:rPr>
                <w:rStyle w:val="Strong"/>
              </w:rPr>
              <w:t>Immutability</w:t>
            </w:r>
          </w:p>
        </w:tc>
        <w:tc>
          <w:tcPr>
            <w:tcW w:w="0" w:type="auto"/>
            <w:vAlign w:val="center"/>
          </w:tcPr>
          <w:p w14:paraId="29CF4952" w14:textId="77777777" w:rsidR="00C12A54" w:rsidRDefault="008F6C8A">
            <w:r>
              <w:t>God does not change in His nature, character, or promises</w:t>
            </w:r>
          </w:p>
        </w:tc>
        <w:tc>
          <w:tcPr>
            <w:tcW w:w="0" w:type="auto"/>
            <w:vAlign w:val="center"/>
          </w:tcPr>
          <w:p w14:paraId="103C9394" w14:textId="77777777" w:rsidR="00C12A54" w:rsidRDefault="008F6C8A">
            <w:r>
              <w:t>Malachi 3:6</w:t>
            </w:r>
          </w:p>
        </w:tc>
      </w:tr>
      <w:tr w:rsidR="00C12A54" w14:paraId="7788DD7E" w14:textId="77777777">
        <w:trPr>
          <w:tblCellSpacing w:w="15" w:type="dxa"/>
        </w:trPr>
        <w:tc>
          <w:tcPr>
            <w:tcW w:w="0" w:type="auto"/>
            <w:vAlign w:val="center"/>
          </w:tcPr>
          <w:p w14:paraId="47C89502" w14:textId="77777777" w:rsidR="00C12A54" w:rsidRDefault="008F6C8A">
            <w:r>
              <w:rPr>
                <w:rStyle w:val="Strong"/>
              </w:rPr>
              <w:t>Omnipresence</w:t>
            </w:r>
          </w:p>
        </w:tc>
        <w:tc>
          <w:tcPr>
            <w:tcW w:w="0" w:type="auto"/>
            <w:vAlign w:val="center"/>
          </w:tcPr>
          <w:p w14:paraId="750945C4" w14:textId="77777777" w:rsidR="00C12A54" w:rsidRDefault="008F6C8A">
            <w:r>
              <w:t>God is present everywhere at all times</w:t>
            </w:r>
          </w:p>
        </w:tc>
        <w:tc>
          <w:tcPr>
            <w:tcW w:w="0" w:type="auto"/>
            <w:vAlign w:val="center"/>
          </w:tcPr>
          <w:p w14:paraId="7FC65A73" w14:textId="77777777" w:rsidR="00C12A54" w:rsidRDefault="008F6C8A">
            <w:r>
              <w:t>Psalm 139:7-10</w:t>
            </w:r>
          </w:p>
        </w:tc>
      </w:tr>
      <w:tr w:rsidR="00C12A54" w14:paraId="53183AAE" w14:textId="77777777">
        <w:trPr>
          <w:tblCellSpacing w:w="15" w:type="dxa"/>
        </w:trPr>
        <w:tc>
          <w:tcPr>
            <w:tcW w:w="0" w:type="auto"/>
            <w:vAlign w:val="center"/>
          </w:tcPr>
          <w:p w14:paraId="58A62462" w14:textId="77777777" w:rsidR="00C12A54" w:rsidRDefault="008F6C8A">
            <w:r>
              <w:rPr>
                <w:rStyle w:val="Strong"/>
              </w:rPr>
              <w:t>Omniscience</w:t>
            </w:r>
          </w:p>
        </w:tc>
        <w:tc>
          <w:tcPr>
            <w:tcW w:w="0" w:type="auto"/>
            <w:vAlign w:val="center"/>
          </w:tcPr>
          <w:p w14:paraId="78CE95F2" w14:textId="77777777" w:rsidR="00C12A54" w:rsidRDefault="008F6C8A">
            <w:r>
              <w:t>God knows all things—past, present, and future</w:t>
            </w:r>
          </w:p>
        </w:tc>
        <w:tc>
          <w:tcPr>
            <w:tcW w:w="0" w:type="auto"/>
            <w:vAlign w:val="center"/>
          </w:tcPr>
          <w:p w14:paraId="285B56A8" w14:textId="77777777" w:rsidR="00C12A54" w:rsidRDefault="008F6C8A">
            <w:r>
              <w:t>1 John 3:20</w:t>
            </w:r>
          </w:p>
        </w:tc>
      </w:tr>
      <w:tr w:rsidR="00C12A54" w14:paraId="28C7D793" w14:textId="77777777">
        <w:trPr>
          <w:tblCellSpacing w:w="15" w:type="dxa"/>
        </w:trPr>
        <w:tc>
          <w:tcPr>
            <w:tcW w:w="0" w:type="auto"/>
            <w:vAlign w:val="center"/>
          </w:tcPr>
          <w:p w14:paraId="63900245" w14:textId="77777777" w:rsidR="00C12A54" w:rsidRDefault="008F6C8A">
            <w:r>
              <w:rPr>
                <w:rStyle w:val="Strong"/>
              </w:rPr>
              <w:t>Omnipotence</w:t>
            </w:r>
          </w:p>
        </w:tc>
        <w:tc>
          <w:tcPr>
            <w:tcW w:w="0" w:type="auto"/>
            <w:vAlign w:val="center"/>
          </w:tcPr>
          <w:p w14:paraId="26B401D6" w14:textId="77777777" w:rsidR="00C12A54" w:rsidRDefault="008F6C8A">
            <w:r>
              <w:t>God is all-powerful; nothing is impossible for Him</w:t>
            </w:r>
          </w:p>
        </w:tc>
        <w:tc>
          <w:tcPr>
            <w:tcW w:w="0" w:type="auto"/>
            <w:vAlign w:val="center"/>
          </w:tcPr>
          <w:p w14:paraId="62B73061" w14:textId="77777777" w:rsidR="00C12A54" w:rsidRDefault="008F6C8A">
            <w:r>
              <w:t>Jeremiah 32:17</w:t>
            </w:r>
          </w:p>
        </w:tc>
      </w:tr>
      <w:tr w:rsidR="00C12A54" w14:paraId="2B97282B" w14:textId="77777777">
        <w:trPr>
          <w:tblCellSpacing w:w="15" w:type="dxa"/>
        </w:trPr>
        <w:tc>
          <w:tcPr>
            <w:tcW w:w="0" w:type="auto"/>
            <w:vAlign w:val="center"/>
          </w:tcPr>
          <w:p w14:paraId="15A5F02E" w14:textId="77777777" w:rsidR="00C12A54" w:rsidRDefault="008F6C8A">
            <w:r>
              <w:rPr>
                <w:rStyle w:val="Strong"/>
              </w:rPr>
              <w:t>Sovereignty</w:t>
            </w:r>
          </w:p>
        </w:tc>
        <w:tc>
          <w:tcPr>
            <w:tcW w:w="0" w:type="auto"/>
            <w:vAlign w:val="center"/>
          </w:tcPr>
          <w:p w14:paraId="19FBDD05" w14:textId="77777777" w:rsidR="00C12A54" w:rsidRDefault="008F6C8A">
            <w:r>
              <w:t>God rules over all creation and events</w:t>
            </w:r>
          </w:p>
        </w:tc>
        <w:tc>
          <w:tcPr>
            <w:tcW w:w="0" w:type="auto"/>
            <w:vAlign w:val="center"/>
          </w:tcPr>
          <w:p w14:paraId="6E5AC727" w14:textId="77777777" w:rsidR="00C12A54" w:rsidRDefault="008F6C8A">
            <w:r>
              <w:t>Psalm 103:19</w:t>
            </w:r>
          </w:p>
        </w:tc>
      </w:tr>
    </w:tbl>
    <w:p w14:paraId="60ECBCFB" w14:textId="77777777" w:rsidR="00C12A54" w:rsidRDefault="008F6C8A">
      <w:pPr>
        <w:pStyle w:val="NormalWeb"/>
      </w:pPr>
      <w:r>
        <w:rPr>
          <w:rStyle w:val="Strong"/>
        </w:rPr>
        <w:t>Key Insight:</w:t>
      </w:r>
      <w:r>
        <w:t xml:space="preserve"> These attributes emphasize God’s </w:t>
      </w:r>
      <w:r>
        <w:rPr>
          <w:rStyle w:val="Strong"/>
        </w:rPr>
        <w:t>uniqueness, supremacy, and independence</w:t>
      </w:r>
      <w:r>
        <w:t xml:space="preserve"> from creation.</w:t>
      </w:r>
    </w:p>
    <w:p w14:paraId="751ACE55" w14:textId="77777777" w:rsidR="00C12A54" w:rsidRDefault="00000000">
      <w:r>
        <w:pict w14:anchorId="3B3220F5">
          <v:rect id="_x0000_i1275" style="width:0;height:1.5pt" o:hralign="center" o:hrstd="t" o:hr="t" fillcolor="#a0a0a0" stroked="f"/>
        </w:pict>
      </w:r>
    </w:p>
    <w:p w14:paraId="206A9B53" w14:textId="77777777" w:rsidR="00C12A54" w:rsidRDefault="008F6C8A">
      <w:pPr>
        <w:pStyle w:val="Heading3"/>
      </w:pPr>
      <w:r>
        <w:rPr>
          <w:rStyle w:val="Strong"/>
          <w:b/>
          <w:bCs/>
        </w:rPr>
        <w:t>2. Communicable Attributes</w:t>
      </w:r>
    </w:p>
    <w:p w14:paraId="34D59027" w14:textId="77777777" w:rsidR="00C12A54" w:rsidRDefault="008F6C8A">
      <w:pPr>
        <w:pStyle w:val="NormalWeb"/>
      </w:pPr>
      <w:r>
        <w:t xml:space="preserve">These are qualities </w:t>
      </w:r>
      <w:r>
        <w:rPr>
          <w:rStyle w:val="Strong"/>
        </w:rPr>
        <w:t>we can reflect in a limited way</w:t>
      </w:r>
      <w:r>
        <w:t>, because they are part of God’s character.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4414"/>
        <w:gridCol w:w="1987"/>
      </w:tblGrid>
      <w:tr w:rsidR="00C12A54" w14:paraId="13E1302A" w14:textId="77777777">
        <w:trPr>
          <w:tblHeader/>
          <w:tblCellSpacing w:w="15" w:type="dxa"/>
        </w:trPr>
        <w:tc>
          <w:tcPr>
            <w:tcW w:w="0" w:type="auto"/>
            <w:vAlign w:val="center"/>
          </w:tcPr>
          <w:p w14:paraId="0007E936" w14:textId="77777777" w:rsidR="00C12A54" w:rsidRDefault="008F6C8A">
            <w:pPr>
              <w:jc w:val="center"/>
              <w:rPr>
                <w:b/>
                <w:bCs/>
              </w:rPr>
            </w:pPr>
            <w:r>
              <w:rPr>
                <w:b/>
                <w:bCs/>
              </w:rPr>
              <w:lastRenderedPageBreak/>
              <w:t>Attribute</w:t>
            </w:r>
          </w:p>
        </w:tc>
        <w:tc>
          <w:tcPr>
            <w:tcW w:w="0" w:type="auto"/>
            <w:vAlign w:val="center"/>
          </w:tcPr>
          <w:p w14:paraId="4A8A6334" w14:textId="77777777" w:rsidR="00C12A54" w:rsidRDefault="008F6C8A">
            <w:pPr>
              <w:jc w:val="center"/>
              <w:rPr>
                <w:b/>
                <w:bCs/>
              </w:rPr>
            </w:pPr>
            <w:r>
              <w:rPr>
                <w:b/>
                <w:bCs/>
              </w:rPr>
              <w:t>Meaning</w:t>
            </w:r>
          </w:p>
        </w:tc>
        <w:tc>
          <w:tcPr>
            <w:tcW w:w="0" w:type="auto"/>
            <w:vAlign w:val="center"/>
          </w:tcPr>
          <w:p w14:paraId="3A0CB0A3" w14:textId="77777777" w:rsidR="00C12A54" w:rsidRDefault="008F6C8A">
            <w:pPr>
              <w:jc w:val="center"/>
              <w:rPr>
                <w:b/>
                <w:bCs/>
              </w:rPr>
            </w:pPr>
            <w:r>
              <w:rPr>
                <w:b/>
                <w:bCs/>
              </w:rPr>
              <w:t>Key Scripture</w:t>
            </w:r>
          </w:p>
        </w:tc>
      </w:tr>
      <w:tr w:rsidR="00C12A54" w14:paraId="4F4B7D2E" w14:textId="77777777">
        <w:trPr>
          <w:tblCellSpacing w:w="15" w:type="dxa"/>
        </w:trPr>
        <w:tc>
          <w:tcPr>
            <w:tcW w:w="0" w:type="auto"/>
            <w:vAlign w:val="center"/>
          </w:tcPr>
          <w:p w14:paraId="410171A8" w14:textId="77777777" w:rsidR="00C12A54" w:rsidRDefault="008F6C8A">
            <w:r>
              <w:rPr>
                <w:rStyle w:val="Strong"/>
              </w:rPr>
              <w:t>Holiness</w:t>
            </w:r>
          </w:p>
        </w:tc>
        <w:tc>
          <w:tcPr>
            <w:tcW w:w="0" w:type="auto"/>
            <w:vAlign w:val="center"/>
          </w:tcPr>
          <w:p w14:paraId="6F720EEC" w14:textId="77777777" w:rsidR="00C12A54" w:rsidRDefault="008F6C8A">
            <w:r>
              <w:t>God is morally perfect and separate from sin</w:t>
            </w:r>
          </w:p>
        </w:tc>
        <w:tc>
          <w:tcPr>
            <w:tcW w:w="0" w:type="auto"/>
            <w:vAlign w:val="center"/>
          </w:tcPr>
          <w:p w14:paraId="05B36C39" w14:textId="77777777" w:rsidR="00C12A54" w:rsidRDefault="008F6C8A">
            <w:r>
              <w:t>Isaiah 6:3</w:t>
            </w:r>
          </w:p>
        </w:tc>
      </w:tr>
      <w:tr w:rsidR="00C12A54" w14:paraId="099D9ED5" w14:textId="77777777">
        <w:trPr>
          <w:tblCellSpacing w:w="15" w:type="dxa"/>
        </w:trPr>
        <w:tc>
          <w:tcPr>
            <w:tcW w:w="0" w:type="auto"/>
            <w:vAlign w:val="center"/>
          </w:tcPr>
          <w:p w14:paraId="1E0E2993" w14:textId="77777777" w:rsidR="00C12A54" w:rsidRDefault="008F6C8A">
            <w:r>
              <w:rPr>
                <w:rStyle w:val="Strong"/>
              </w:rPr>
              <w:t>Righteousness / Justice</w:t>
            </w:r>
          </w:p>
        </w:tc>
        <w:tc>
          <w:tcPr>
            <w:tcW w:w="0" w:type="auto"/>
            <w:vAlign w:val="center"/>
          </w:tcPr>
          <w:p w14:paraId="205DBA68" w14:textId="77777777" w:rsidR="00C12A54" w:rsidRDefault="008F6C8A">
            <w:r>
              <w:t>God always acts in accordance with truth and fairness</w:t>
            </w:r>
          </w:p>
        </w:tc>
        <w:tc>
          <w:tcPr>
            <w:tcW w:w="0" w:type="auto"/>
            <w:vAlign w:val="center"/>
          </w:tcPr>
          <w:p w14:paraId="46C4DEA1" w14:textId="77777777" w:rsidR="00C12A54" w:rsidRDefault="008F6C8A">
            <w:r>
              <w:t>Psalm 11:7</w:t>
            </w:r>
          </w:p>
        </w:tc>
      </w:tr>
      <w:tr w:rsidR="00C12A54" w14:paraId="75780BC4" w14:textId="77777777">
        <w:trPr>
          <w:tblCellSpacing w:w="15" w:type="dxa"/>
        </w:trPr>
        <w:tc>
          <w:tcPr>
            <w:tcW w:w="0" w:type="auto"/>
            <w:vAlign w:val="center"/>
          </w:tcPr>
          <w:p w14:paraId="7EE30AC5" w14:textId="77777777" w:rsidR="00C12A54" w:rsidRDefault="008F6C8A">
            <w:r>
              <w:rPr>
                <w:rStyle w:val="Strong"/>
              </w:rPr>
              <w:t>Love</w:t>
            </w:r>
          </w:p>
        </w:tc>
        <w:tc>
          <w:tcPr>
            <w:tcW w:w="0" w:type="auto"/>
            <w:vAlign w:val="center"/>
          </w:tcPr>
          <w:p w14:paraId="67212D03" w14:textId="77777777" w:rsidR="00C12A54" w:rsidRDefault="008F6C8A">
            <w:r>
              <w:t>God’s self-giving concern for His creation</w:t>
            </w:r>
          </w:p>
        </w:tc>
        <w:tc>
          <w:tcPr>
            <w:tcW w:w="0" w:type="auto"/>
            <w:vAlign w:val="center"/>
          </w:tcPr>
          <w:p w14:paraId="7EC8B942" w14:textId="77777777" w:rsidR="00C12A54" w:rsidRDefault="008F6C8A">
            <w:r>
              <w:t>1 John 4:8</w:t>
            </w:r>
          </w:p>
        </w:tc>
      </w:tr>
      <w:tr w:rsidR="00C12A54" w14:paraId="32123218" w14:textId="77777777">
        <w:trPr>
          <w:tblCellSpacing w:w="15" w:type="dxa"/>
        </w:trPr>
        <w:tc>
          <w:tcPr>
            <w:tcW w:w="0" w:type="auto"/>
            <w:vAlign w:val="center"/>
          </w:tcPr>
          <w:p w14:paraId="19684289" w14:textId="77777777" w:rsidR="00C12A54" w:rsidRDefault="008F6C8A">
            <w:r>
              <w:rPr>
                <w:rStyle w:val="Strong"/>
              </w:rPr>
              <w:t>Mercy / Grace</w:t>
            </w:r>
          </w:p>
        </w:tc>
        <w:tc>
          <w:tcPr>
            <w:tcW w:w="0" w:type="auto"/>
            <w:vAlign w:val="center"/>
          </w:tcPr>
          <w:p w14:paraId="4FCD3DA3" w14:textId="77777777" w:rsidR="00C12A54" w:rsidRDefault="008F6C8A">
            <w:r>
              <w:t>God shows compassion and kindness, undeserved by us</w:t>
            </w:r>
          </w:p>
        </w:tc>
        <w:tc>
          <w:tcPr>
            <w:tcW w:w="0" w:type="auto"/>
            <w:vAlign w:val="center"/>
          </w:tcPr>
          <w:p w14:paraId="0FC27514" w14:textId="77777777" w:rsidR="00C12A54" w:rsidRDefault="008F6C8A">
            <w:r>
              <w:t>Ephesians 2:4-5</w:t>
            </w:r>
          </w:p>
        </w:tc>
      </w:tr>
      <w:tr w:rsidR="00C12A54" w14:paraId="68F25CA4" w14:textId="77777777">
        <w:trPr>
          <w:tblCellSpacing w:w="15" w:type="dxa"/>
        </w:trPr>
        <w:tc>
          <w:tcPr>
            <w:tcW w:w="0" w:type="auto"/>
            <w:vAlign w:val="center"/>
          </w:tcPr>
          <w:p w14:paraId="7F189489" w14:textId="77777777" w:rsidR="00C12A54" w:rsidRDefault="008F6C8A">
            <w:r>
              <w:rPr>
                <w:rStyle w:val="Strong"/>
              </w:rPr>
              <w:t>Faithfulness</w:t>
            </w:r>
          </w:p>
        </w:tc>
        <w:tc>
          <w:tcPr>
            <w:tcW w:w="0" w:type="auto"/>
            <w:vAlign w:val="center"/>
          </w:tcPr>
          <w:p w14:paraId="6D075975" w14:textId="77777777" w:rsidR="00C12A54" w:rsidRDefault="008F6C8A">
            <w:r>
              <w:t>God keeps His promises and is trustworthy</w:t>
            </w:r>
          </w:p>
        </w:tc>
        <w:tc>
          <w:tcPr>
            <w:tcW w:w="0" w:type="auto"/>
            <w:vAlign w:val="center"/>
          </w:tcPr>
          <w:p w14:paraId="4DFFC9ED" w14:textId="77777777" w:rsidR="00C12A54" w:rsidRDefault="008F6C8A">
            <w:r>
              <w:t>Lamentations 3:22-23</w:t>
            </w:r>
          </w:p>
        </w:tc>
      </w:tr>
      <w:tr w:rsidR="00C12A54" w14:paraId="7D3EF9A3" w14:textId="77777777">
        <w:trPr>
          <w:tblCellSpacing w:w="15" w:type="dxa"/>
        </w:trPr>
        <w:tc>
          <w:tcPr>
            <w:tcW w:w="0" w:type="auto"/>
            <w:vAlign w:val="center"/>
          </w:tcPr>
          <w:p w14:paraId="34D8EDB9" w14:textId="77777777" w:rsidR="00C12A54" w:rsidRDefault="008F6C8A">
            <w:r>
              <w:rPr>
                <w:rStyle w:val="Strong"/>
              </w:rPr>
              <w:t>Wisdom</w:t>
            </w:r>
          </w:p>
        </w:tc>
        <w:tc>
          <w:tcPr>
            <w:tcW w:w="0" w:type="auto"/>
            <w:vAlign w:val="center"/>
          </w:tcPr>
          <w:p w14:paraId="0124AC80" w14:textId="77777777" w:rsidR="00C12A54" w:rsidRDefault="008F6C8A">
            <w:r>
              <w:t>God always acts with perfect knowledge and judgment</w:t>
            </w:r>
          </w:p>
        </w:tc>
        <w:tc>
          <w:tcPr>
            <w:tcW w:w="0" w:type="auto"/>
            <w:vAlign w:val="center"/>
          </w:tcPr>
          <w:p w14:paraId="76FA5941" w14:textId="77777777" w:rsidR="00C12A54" w:rsidRDefault="008F6C8A">
            <w:r>
              <w:t>Romans 11:33</w:t>
            </w:r>
          </w:p>
        </w:tc>
      </w:tr>
      <w:tr w:rsidR="00C12A54" w14:paraId="5667EF89" w14:textId="77777777">
        <w:trPr>
          <w:tblCellSpacing w:w="15" w:type="dxa"/>
        </w:trPr>
        <w:tc>
          <w:tcPr>
            <w:tcW w:w="0" w:type="auto"/>
            <w:vAlign w:val="center"/>
          </w:tcPr>
          <w:p w14:paraId="73FBE4AA" w14:textId="77777777" w:rsidR="00C12A54" w:rsidRDefault="008F6C8A">
            <w:r>
              <w:rPr>
                <w:rStyle w:val="Strong"/>
              </w:rPr>
              <w:t>Goodness</w:t>
            </w:r>
          </w:p>
        </w:tc>
        <w:tc>
          <w:tcPr>
            <w:tcW w:w="0" w:type="auto"/>
            <w:vAlign w:val="center"/>
          </w:tcPr>
          <w:p w14:paraId="218030BE" w14:textId="77777777" w:rsidR="00C12A54" w:rsidRDefault="008F6C8A">
            <w:r>
              <w:t>God’s nature is good and He seeks good for His creation</w:t>
            </w:r>
          </w:p>
        </w:tc>
        <w:tc>
          <w:tcPr>
            <w:tcW w:w="0" w:type="auto"/>
            <w:vAlign w:val="center"/>
          </w:tcPr>
          <w:p w14:paraId="4DDA9A8D" w14:textId="77777777" w:rsidR="00C12A54" w:rsidRDefault="008F6C8A">
            <w:r>
              <w:t>Psalm 34:8</w:t>
            </w:r>
          </w:p>
        </w:tc>
      </w:tr>
    </w:tbl>
    <w:p w14:paraId="6C5D2C37" w14:textId="77777777" w:rsidR="00C12A54" w:rsidRDefault="008F6C8A">
      <w:pPr>
        <w:pStyle w:val="NormalWeb"/>
      </w:pPr>
      <w:r>
        <w:rPr>
          <w:rStyle w:val="Strong"/>
        </w:rPr>
        <w:t>Key Insight:</w:t>
      </w:r>
      <w:r>
        <w:t xml:space="preserve"> These attributes show that God’s nature is </w:t>
      </w:r>
      <w:r>
        <w:rPr>
          <w:rStyle w:val="Strong"/>
        </w:rPr>
        <w:t>relational and moral</w:t>
      </w:r>
      <w:r>
        <w:t>, inviting humans to reflect His character in life and conduct.</w:t>
      </w:r>
    </w:p>
    <w:p w14:paraId="4D7624D4" w14:textId="77777777" w:rsidR="00C12A54" w:rsidRDefault="00000000">
      <w:r>
        <w:pict w14:anchorId="147E298D">
          <v:rect id="_x0000_i1276" style="width:0;height:1.5pt" o:hralign="center" o:hrstd="t" o:hr="t" fillcolor="#a0a0a0" stroked="f"/>
        </w:pict>
      </w:r>
    </w:p>
    <w:p w14:paraId="486FB3C1" w14:textId="77777777" w:rsidR="00C12A54" w:rsidRDefault="008F6C8A">
      <w:pPr>
        <w:pStyle w:val="Heading3"/>
      </w:pPr>
      <w:r>
        <w:rPr>
          <w:rStyle w:val="Strong"/>
          <w:b/>
          <w:bCs/>
        </w:rPr>
        <w:t>3. Summary Insights</w:t>
      </w:r>
    </w:p>
    <w:p w14:paraId="004FCBAF" w14:textId="77777777" w:rsidR="00C12A54" w:rsidRDefault="008F6C8A" w:rsidP="00C83030">
      <w:pPr>
        <w:pStyle w:val="NormalWeb"/>
        <w:numPr>
          <w:ilvl w:val="0"/>
          <w:numId w:val="348"/>
        </w:numPr>
      </w:pPr>
      <w:r>
        <w:t xml:space="preserve">God’s attributes are </w:t>
      </w:r>
      <w:r>
        <w:rPr>
          <w:rStyle w:val="Strong"/>
        </w:rPr>
        <w:t>perfect and unified</w:t>
      </w:r>
      <w:r>
        <w:t>—none exist in isolation.</w:t>
      </w:r>
    </w:p>
    <w:p w14:paraId="1045A084" w14:textId="77777777" w:rsidR="00C12A54" w:rsidRDefault="008F6C8A" w:rsidP="00C83030">
      <w:pPr>
        <w:pStyle w:val="NormalWeb"/>
        <w:numPr>
          <w:ilvl w:val="0"/>
          <w:numId w:val="348"/>
        </w:numPr>
      </w:pPr>
      <w:r>
        <w:t xml:space="preserve">Incommunicable attributes emphasize </w:t>
      </w:r>
      <w:r>
        <w:rPr>
          <w:rStyle w:val="Strong"/>
        </w:rPr>
        <w:t>God’s transcendence</w:t>
      </w:r>
      <w:r>
        <w:t>.</w:t>
      </w:r>
    </w:p>
    <w:p w14:paraId="5A2B9450" w14:textId="77777777" w:rsidR="00C12A54" w:rsidRDefault="008F6C8A" w:rsidP="00C83030">
      <w:pPr>
        <w:pStyle w:val="NormalWeb"/>
        <w:numPr>
          <w:ilvl w:val="0"/>
          <w:numId w:val="348"/>
        </w:numPr>
      </w:pPr>
      <w:r>
        <w:t xml:space="preserve">Communicable attributes emphasize </w:t>
      </w:r>
      <w:r>
        <w:rPr>
          <w:rStyle w:val="Strong"/>
        </w:rPr>
        <w:t>God’s immanence</w:t>
      </w:r>
      <w:r>
        <w:t>—His involvement with humanity.</w:t>
      </w:r>
    </w:p>
    <w:p w14:paraId="54E59749" w14:textId="77777777" w:rsidR="00C12A54" w:rsidRDefault="008F6C8A" w:rsidP="00C83030">
      <w:pPr>
        <w:pStyle w:val="NormalWeb"/>
        <w:numPr>
          <w:ilvl w:val="0"/>
          <w:numId w:val="348"/>
        </w:numPr>
      </w:pPr>
      <w:r>
        <w:t xml:space="preserve">Studying God’s attributes helps believers </w:t>
      </w:r>
      <w:r>
        <w:rPr>
          <w:rStyle w:val="Strong"/>
        </w:rPr>
        <w:t>trust, worship, and imitate Him</w:t>
      </w:r>
      <w:r>
        <w:t>.</w:t>
      </w:r>
    </w:p>
    <w:p w14:paraId="06E9AFDA" w14:textId="77777777" w:rsidR="00C12A54" w:rsidRDefault="008F6C8A">
      <w:r>
        <w:t>_________________________________________________________________________________________________________</w:t>
      </w:r>
    </w:p>
    <w:p w14:paraId="4E0BF9FD" w14:textId="77777777" w:rsidR="00C12A54" w:rsidRDefault="008F6C8A">
      <w:r>
        <w:t>3. The Trinity — Week 14 (Due by: 6 October)</w:t>
      </w:r>
    </w:p>
    <w:p w14:paraId="3C8236CD" w14:textId="77777777" w:rsidR="00C12A54" w:rsidRDefault="008F6C8A">
      <w:r>
        <w:t>☐ Completed</w:t>
      </w:r>
    </w:p>
    <w:p w14:paraId="6A7D32C8" w14:textId="77777777" w:rsidR="00C12A54" w:rsidRDefault="008F6C8A">
      <w:r>
        <w:t>Comments:</w:t>
      </w:r>
    </w:p>
    <w:p w14:paraId="60121A77" w14:textId="77777777" w:rsidR="00C12A54" w:rsidRDefault="008F6C8A">
      <w:pPr>
        <w:pStyle w:val="Heading2"/>
      </w:pPr>
      <w:r>
        <w:rPr>
          <w:rStyle w:val="Strong"/>
          <w:b/>
          <w:bCs/>
        </w:rPr>
        <w:lastRenderedPageBreak/>
        <w:t>The Trinity</w:t>
      </w:r>
    </w:p>
    <w:p w14:paraId="318E3214" w14:textId="77777777" w:rsidR="00C12A54" w:rsidRDefault="008F6C8A">
      <w:pPr>
        <w:pStyle w:val="NormalWeb"/>
      </w:pPr>
      <w:r>
        <w:rPr>
          <w:rStyle w:val="Strong"/>
        </w:rPr>
        <w:t>Definition:</w:t>
      </w:r>
      <w:r>
        <w:t xml:space="preserve"> The Trinity is the Christian doctrine that </w:t>
      </w:r>
      <w:r>
        <w:rPr>
          <w:rStyle w:val="Strong"/>
        </w:rPr>
        <w:t>one God exists in three distinct Persons—Father, Son, and Holy Spirit—who are co-equal, co-eternal, and consubstantial (of the same essence).</w:t>
      </w:r>
    </w:p>
    <w:p w14:paraId="372403DB" w14:textId="77777777" w:rsidR="00C12A54" w:rsidRDefault="008F6C8A">
      <w:pPr>
        <w:pStyle w:val="NormalWeb"/>
      </w:pPr>
      <w:r>
        <w:rPr>
          <w:rStyle w:val="Strong"/>
        </w:rPr>
        <w:t>Key Scripture References:</w:t>
      </w:r>
    </w:p>
    <w:p w14:paraId="7BB4B32F" w14:textId="77777777" w:rsidR="00C12A54" w:rsidRDefault="008F6C8A" w:rsidP="00C83030">
      <w:pPr>
        <w:pStyle w:val="NormalWeb"/>
        <w:numPr>
          <w:ilvl w:val="0"/>
          <w:numId w:val="349"/>
        </w:numPr>
      </w:pPr>
      <w:r>
        <w:t>Matthew 28:19 — “Baptizing them in the name of the Father, and of the Son, and of the Holy Spirit.”</w:t>
      </w:r>
    </w:p>
    <w:p w14:paraId="5E4B0EFA" w14:textId="77777777" w:rsidR="00C12A54" w:rsidRDefault="008F6C8A" w:rsidP="00C83030">
      <w:pPr>
        <w:pStyle w:val="NormalWeb"/>
        <w:numPr>
          <w:ilvl w:val="0"/>
          <w:numId w:val="349"/>
        </w:numPr>
      </w:pPr>
      <w:r>
        <w:t>2 Corinthians 13:14 — “The grace of the Lord Jesus Christ, the love of God, and the fellowship of the Holy Spirit be with you all.”</w:t>
      </w:r>
    </w:p>
    <w:p w14:paraId="008A853C" w14:textId="77777777" w:rsidR="00C12A54" w:rsidRDefault="008F6C8A" w:rsidP="00C83030">
      <w:pPr>
        <w:pStyle w:val="NormalWeb"/>
        <w:numPr>
          <w:ilvl w:val="0"/>
          <w:numId w:val="349"/>
        </w:numPr>
      </w:pPr>
      <w:r>
        <w:t>John 1:1-14 — Jesus as the eternal Word, fully God and fully human.</w:t>
      </w:r>
    </w:p>
    <w:p w14:paraId="5D25FE4D" w14:textId="77777777" w:rsidR="00C12A54" w:rsidRDefault="00000000">
      <w:r>
        <w:pict w14:anchorId="15A4EB53">
          <v:rect id="_x0000_i1277" style="width:0;height:1.5pt" o:hralign="center" o:hrstd="t" o:hr="t" fillcolor="#a0a0a0" stroked="f"/>
        </w:pict>
      </w:r>
    </w:p>
    <w:p w14:paraId="1599AFF6" w14:textId="77777777" w:rsidR="00C12A54" w:rsidRDefault="008F6C8A">
      <w:pPr>
        <w:pStyle w:val="Heading3"/>
      </w:pPr>
      <w:r>
        <w:rPr>
          <w:rStyle w:val="Strong"/>
          <w:b/>
          <w:bCs/>
        </w:rPr>
        <w:t>1. Understanding the Persons of the Trinity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4832"/>
        <w:gridCol w:w="1984"/>
      </w:tblGrid>
      <w:tr w:rsidR="00C12A54" w14:paraId="503B8CCA" w14:textId="77777777">
        <w:trPr>
          <w:tblHeader/>
          <w:tblCellSpacing w:w="15" w:type="dxa"/>
        </w:trPr>
        <w:tc>
          <w:tcPr>
            <w:tcW w:w="0" w:type="auto"/>
            <w:vAlign w:val="center"/>
          </w:tcPr>
          <w:p w14:paraId="44002318" w14:textId="77777777" w:rsidR="00C12A54" w:rsidRDefault="008F6C8A">
            <w:pPr>
              <w:jc w:val="center"/>
              <w:rPr>
                <w:b/>
                <w:bCs/>
              </w:rPr>
            </w:pPr>
            <w:r>
              <w:rPr>
                <w:b/>
                <w:bCs/>
              </w:rPr>
              <w:t>Person</w:t>
            </w:r>
          </w:p>
        </w:tc>
        <w:tc>
          <w:tcPr>
            <w:tcW w:w="0" w:type="auto"/>
            <w:vAlign w:val="center"/>
          </w:tcPr>
          <w:p w14:paraId="544F286F" w14:textId="77777777" w:rsidR="00C12A54" w:rsidRDefault="008F6C8A">
            <w:pPr>
              <w:jc w:val="center"/>
              <w:rPr>
                <w:b/>
                <w:bCs/>
              </w:rPr>
            </w:pPr>
            <w:r>
              <w:rPr>
                <w:b/>
                <w:bCs/>
              </w:rPr>
              <w:t>Role / Function</w:t>
            </w:r>
          </w:p>
        </w:tc>
        <w:tc>
          <w:tcPr>
            <w:tcW w:w="0" w:type="auto"/>
            <w:vAlign w:val="center"/>
          </w:tcPr>
          <w:p w14:paraId="7BCF068F" w14:textId="77777777" w:rsidR="00C12A54" w:rsidRDefault="008F6C8A">
            <w:pPr>
              <w:jc w:val="center"/>
              <w:rPr>
                <w:b/>
                <w:bCs/>
              </w:rPr>
            </w:pPr>
            <w:r>
              <w:rPr>
                <w:b/>
                <w:bCs/>
              </w:rPr>
              <w:t>Key Scripture</w:t>
            </w:r>
          </w:p>
        </w:tc>
      </w:tr>
      <w:tr w:rsidR="00C12A54" w14:paraId="14FEA54D" w14:textId="77777777">
        <w:trPr>
          <w:tblCellSpacing w:w="15" w:type="dxa"/>
        </w:trPr>
        <w:tc>
          <w:tcPr>
            <w:tcW w:w="0" w:type="auto"/>
            <w:vAlign w:val="center"/>
          </w:tcPr>
          <w:p w14:paraId="17951081" w14:textId="77777777" w:rsidR="00C12A54" w:rsidRDefault="008F6C8A">
            <w:r>
              <w:rPr>
                <w:rStyle w:val="Strong"/>
              </w:rPr>
              <w:t>God the Father</w:t>
            </w:r>
          </w:p>
        </w:tc>
        <w:tc>
          <w:tcPr>
            <w:tcW w:w="0" w:type="auto"/>
            <w:vAlign w:val="center"/>
          </w:tcPr>
          <w:p w14:paraId="4CA6E6A6" w14:textId="77777777" w:rsidR="00C12A54" w:rsidRDefault="008F6C8A">
            <w:r>
              <w:t>Creator, sustainer, and source of all life; plans salvation</w:t>
            </w:r>
          </w:p>
        </w:tc>
        <w:tc>
          <w:tcPr>
            <w:tcW w:w="0" w:type="auto"/>
            <w:vAlign w:val="center"/>
          </w:tcPr>
          <w:p w14:paraId="39EB5A94" w14:textId="77777777" w:rsidR="00C12A54" w:rsidRDefault="008F6C8A">
            <w:r>
              <w:t>Ephesians 1:3-5</w:t>
            </w:r>
          </w:p>
        </w:tc>
      </w:tr>
      <w:tr w:rsidR="00C12A54" w14:paraId="4593363E" w14:textId="77777777">
        <w:trPr>
          <w:tblCellSpacing w:w="15" w:type="dxa"/>
        </w:trPr>
        <w:tc>
          <w:tcPr>
            <w:tcW w:w="0" w:type="auto"/>
            <w:vAlign w:val="center"/>
          </w:tcPr>
          <w:p w14:paraId="08184408" w14:textId="77777777" w:rsidR="00C12A54" w:rsidRDefault="008F6C8A">
            <w:r>
              <w:rPr>
                <w:rStyle w:val="Strong"/>
              </w:rPr>
              <w:t>God the Son (Jesus Christ)</w:t>
            </w:r>
          </w:p>
        </w:tc>
        <w:tc>
          <w:tcPr>
            <w:tcW w:w="0" w:type="auto"/>
            <w:vAlign w:val="center"/>
          </w:tcPr>
          <w:p w14:paraId="25F69E35" w14:textId="77777777" w:rsidR="00C12A54" w:rsidRDefault="008F6C8A">
            <w:r>
              <w:t>Redeemer; became human to save sinners through His life, death, and resurrection</w:t>
            </w:r>
          </w:p>
        </w:tc>
        <w:tc>
          <w:tcPr>
            <w:tcW w:w="0" w:type="auto"/>
            <w:vAlign w:val="center"/>
          </w:tcPr>
          <w:p w14:paraId="01200CAF" w14:textId="77777777" w:rsidR="00C12A54" w:rsidRDefault="008F6C8A">
            <w:r>
              <w:t>John 1:14; Philippians 2:6-8</w:t>
            </w:r>
          </w:p>
        </w:tc>
      </w:tr>
      <w:tr w:rsidR="00C12A54" w14:paraId="78794CF6" w14:textId="77777777">
        <w:trPr>
          <w:tblCellSpacing w:w="15" w:type="dxa"/>
        </w:trPr>
        <w:tc>
          <w:tcPr>
            <w:tcW w:w="0" w:type="auto"/>
            <w:vAlign w:val="center"/>
          </w:tcPr>
          <w:p w14:paraId="3B94C9DB" w14:textId="77777777" w:rsidR="00C12A54" w:rsidRDefault="008F6C8A">
            <w:r>
              <w:rPr>
                <w:rStyle w:val="Strong"/>
              </w:rPr>
              <w:t>God the Holy Spirit</w:t>
            </w:r>
          </w:p>
        </w:tc>
        <w:tc>
          <w:tcPr>
            <w:tcW w:w="0" w:type="auto"/>
            <w:vAlign w:val="center"/>
          </w:tcPr>
          <w:p w14:paraId="5610B9FD" w14:textId="77777777" w:rsidR="00C12A54" w:rsidRDefault="008F6C8A">
            <w:r>
              <w:t>Comforter, teacher, guide, and empowers believers for holy living</w:t>
            </w:r>
          </w:p>
        </w:tc>
        <w:tc>
          <w:tcPr>
            <w:tcW w:w="0" w:type="auto"/>
            <w:vAlign w:val="center"/>
          </w:tcPr>
          <w:p w14:paraId="5ABBFA2C" w14:textId="77777777" w:rsidR="00C12A54" w:rsidRDefault="008F6C8A">
            <w:r>
              <w:t>John 14:26; Acts 1:8</w:t>
            </w:r>
          </w:p>
        </w:tc>
      </w:tr>
    </w:tbl>
    <w:p w14:paraId="608A778B" w14:textId="77777777" w:rsidR="00C12A54" w:rsidRDefault="008F6C8A">
      <w:pPr>
        <w:pStyle w:val="NormalWeb"/>
      </w:pPr>
      <w:r>
        <w:rPr>
          <w:rStyle w:val="Strong"/>
        </w:rPr>
        <w:t>Key Insight:</w:t>
      </w:r>
      <w:r>
        <w:t xml:space="preserve"> Each Person is fully God, yet there is </w:t>
      </w:r>
      <w:r>
        <w:rPr>
          <w:rStyle w:val="Strong"/>
        </w:rPr>
        <w:t>only one God</w:t>
      </w:r>
      <w:r>
        <w:t xml:space="preserve">. They are </w:t>
      </w:r>
      <w:r>
        <w:rPr>
          <w:rStyle w:val="Strong"/>
        </w:rPr>
        <w:t>distinct in role but united in essence</w:t>
      </w:r>
      <w:r>
        <w:t>.</w:t>
      </w:r>
    </w:p>
    <w:p w14:paraId="3B190B34" w14:textId="77777777" w:rsidR="00C12A54" w:rsidRDefault="00000000">
      <w:r>
        <w:pict w14:anchorId="5FA25FE1">
          <v:rect id="_x0000_i1278" style="width:0;height:1.5pt" o:hralign="center" o:hrstd="t" o:hr="t" fillcolor="#a0a0a0" stroked="f"/>
        </w:pict>
      </w:r>
    </w:p>
    <w:p w14:paraId="4ACF9F75" w14:textId="77777777" w:rsidR="00C12A54" w:rsidRDefault="008F6C8A">
      <w:pPr>
        <w:pStyle w:val="Heading3"/>
      </w:pPr>
      <w:r>
        <w:rPr>
          <w:rStyle w:val="Strong"/>
          <w:b/>
          <w:bCs/>
        </w:rPr>
        <w:t>2. Core Doctrines of the Trinity</w:t>
      </w:r>
    </w:p>
    <w:p w14:paraId="1A2535FB" w14:textId="77777777" w:rsidR="00C12A54" w:rsidRDefault="008F6C8A" w:rsidP="00C83030">
      <w:pPr>
        <w:pStyle w:val="NormalWeb"/>
        <w:numPr>
          <w:ilvl w:val="0"/>
          <w:numId w:val="350"/>
        </w:numPr>
      </w:pPr>
      <w:r>
        <w:rPr>
          <w:rStyle w:val="Strong"/>
        </w:rPr>
        <w:t>Unity of God</w:t>
      </w:r>
      <w:r>
        <w:t xml:space="preserve"> — There is only one God (Deuteronomy 6:4).</w:t>
      </w:r>
    </w:p>
    <w:p w14:paraId="209495EF" w14:textId="77777777" w:rsidR="00C12A54" w:rsidRDefault="008F6C8A" w:rsidP="00C83030">
      <w:pPr>
        <w:pStyle w:val="NormalWeb"/>
        <w:numPr>
          <w:ilvl w:val="0"/>
          <w:numId w:val="350"/>
        </w:numPr>
      </w:pPr>
      <w:r>
        <w:rPr>
          <w:rStyle w:val="Strong"/>
        </w:rPr>
        <w:t>Distinct Persons</w:t>
      </w:r>
      <w:r>
        <w:t xml:space="preserve"> — Father, Son, and Holy Spirit are distinct, interacting relationally.</w:t>
      </w:r>
    </w:p>
    <w:p w14:paraId="7F48AAB1" w14:textId="77777777" w:rsidR="00C12A54" w:rsidRDefault="008F6C8A" w:rsidP="00C83030">
      <w:pPr>
        <w:pStyle w:val="NormalWeb"/>
        <w:numPr>
          <w:ilvl w:val="0"/>
          <w:numId w:val="350"/>
        </w:numPr>
      </w:pPr>
      <w:r>
        <w:rPr>
          <w:rStyle w:val="Strong"/>
        </w:rPr>
        <w:t>Co-equality and Co-eternity</w:t>
      </w:r>
      <w:r>
        <w:t xml:space="preserve"> — All three Persons are fully God, without hierarchy in essence.</w:t>
      </w:r>
    </w:p>
    <w:p w14:paraId="21C94356" w14:textId="77777777" w:rsidR="00C12A54" w:rsidRDefault="008F6C8A" w:rsidP="00C83030">
      <w:pPr>
        <w:pStyle w:val="NormalWeb"/>
        <w:numPr>
          <w:ilvl w:val="0"/>
          <w:numId w:val="350"/>
        </w:numPr>
      </w:pPr>
      <w:r>
        <w:rPr>
          <w:rStyle w:val="Strong"/>
        </w:rPr>
        <w:t>Mutual Indwelling (Perichoresis)</w:t>
      </w:r>
      <w:r>
        <w:t xml:space="preserve"> — The Persons exist in perfect unity and relationship with each other.</w:t>
      </w:r>
    </w:p>
    <w:p w14:paraId="4128F79C" w14:textId="77777777" w:rsidR="00C12A54" w:rsidRDefault="00000000">
      <w:r>
        <w:pict w14:anchorId="39B3AEF7">
          <v:rect id="_x0000_i1279" style="width:0;height:1.5pt" o:hralign="center" o:hrstd="t" o:hr="t" fillcolor="#a0a0a0" stroked="f"/>
        </w:pict>
      </w:r>
    </w:p>
    <w:p w14:paraId="5BAFEC71" w14:textId="77777777" w:rsidR="00C12A54" w:rsidRDefault="008F6C8A">
      <w:pPr>
        <w:pStyle w:val="Heading3"/>
      </w:pPr>
      <w:r>
        <w:rPr>
          <w:rStyle w:val="Strong"/>
          <w:b/>
          <w:bCs/>
        </w:rPr>
        <w:lastRenderedPageBreak/>
        <w:t>3. Importance of the Trinity</w:t>
      </w:r>
    </w:p>
    <w:p w14:paraId="070EA3EA" w14:textId="77777777" w:rsidR="00C12A54" w:rsidRDefault="008F6C8A" w:rsidP="00C83030">
      <w:pPr>
        <w:pStyle w:val="NormalWeb"/>
        <w:numPr>
          <w:ilvl w:val="0"/>
          <w:numId w:val="351"/>
        </w:numPr>
      </w:pPr>
      <w:r>
        <w:rPr>
          <w:rStyle w:val="Strong"/>
        </w:rPr>
        <w:t>Salvation:</w:t>
      </w:r>
      <w:r>
        <w:t xml:space="preserve"> The Father sends the Son; the Son redeems; the Spirit applies salvation.</w:t>
      </w:r>
    </w:p>
    <w:p w14:paraId="57B2FAF5" w14:textId="77777777" w:rsidR="00C12A54" w:rsidRDefault="008F6C8A" w:rsidP="00C83030">
      <w:pPr>
        <w:pStyle w:val="NormalWeb"/>
        <w:numPr>
          <w:ilvl w:val="0"/>
          <w:numId w:val="351"/>
        </w:numPr>
      </w:pPr>
      <w:r>
        <w:rPr>
          <w:rStyle w:val="Strong"/>
        </w:rPr>
        <w:t>Worship:</w:t>
      </w:r>
      <w:r>
        <w:t xml:space="preserve"> Worship is directed to one God in three Persons.</w:t>
      </w:r>
    </w:p>
    <w:p w14:paraId="085276A1" w14:textId="77777777" w:rsidR="00C12A54" w:rsidRDefault="008F6C8A" w:rsidP="00C83030">
      <w:pPr>
        <w:pStyle w:val="NormalWeb"/>
        <w:numPr>
          <w:ilvl w:val="0"/>
          <w:numId w:val="351"/>
        </w:numPr>
      </w:pPr>
      <w:r>
        <w:rPr>
          <w:rStyle w:val="Strong"/>
        </w:rPr>
        <w:t>Christian Living:</w:t>
      </w:r>
      <w:r>
        <w:t xml:space="preserve"> Believers are guided by the Spirit, modeled on the love within the Trinity.</w:t>
      </w:r>
    </w:p>
    <w:p w14:paraId="5E9DA7FF" w14:textId="77777777" w:rsidR="00C12A54" w:rsidRDefault="00000000">
      <w:r>
        <w:pict w14:anchorId="6D3C79F7">
          <v:rect id="_x0000_i1280" style="width:0;height:1.5pt" o:hralign="center" o:hrstd="t" o:hr="t" fillcolor="#a0a0a0" stroked="f"/>
        </w:pict>
      </w:r>
    </w:p>
    <w:p w14:paraId="6142D39A" w14:textId="77777777" w:rsidR="00C12A54" w:rsidRDefault="008F6C8A">
      <w:pPr>
        <w:pStyle w:val="Heading3"/>
      </w:pPr>
      <w:r>
        <w:rPr>
          <w:rStyle w:val="Strong"/>
          <w:b/>
          <w:bCs/>
        </w:rPr>
        <w:t>4. Illustrations (Helpful but Limited)</w:t>
      </w:r>
    </w:p>
    <w:p w14:paraId="5BBC9F59" w14:textId="77777777" w:rsidR="00C12A54" w:rsidRDefault="008F6C8A" w:rsidP="00C83030">
      <w:pPr>
        <w:pStyle w:val="NormalWeb"/>
        <w:numPr>
          <w:ilvl w:val="0"/>
          <w:numId w:val="352"/>
        </w:numPr>
      </w:pPr>
      <w:r>
        <w:rPr>
          <w:rStyle w:val="Strong"/>
        </w:rPr>
        <w:t>Water analogy:</w:t>
      </w:r>
      <w:r>
        <w:t xml:space="preserve"> Water can exist as ice, liquid, and steam—but this risks modalism (oversimplification).</w:t>
      </w:r>
    </w:p>
    <w:p w14:paraId="6E3A0274" w14:textId="77777777" w:rsidR="00C12A54" w:rsidRDefault="008F6C8A" w:rsidP="00C83030">
      <w:pPr>
        <w:pStyle w:val="NormalWeb"/>
        <w:numPr>
          <w:ilvl w:val="0"/>
          <w:numId w:val="352"/>
        </w:numPr>
      </w:pPr>
      <w:r>
        <w:rPr>
          <w:rStyle w:val="Strong"/>
        </w:rPr>
        <w:t>Triangle analogy:</w:t>
      </w:r>
      <w:r>
        <w:t xml:space="preserve"> Three sides are distinct yet form one shape—illustrates unity, but not essence fully.</w:t>
      </w:r>
    </w:p>
    <w:p w14:paraId="427D1646" w14:textId="77777777" w:rsidR="00C12A54" w:rsidRDefault="008F6C8A">
      <w:pPr>
        <w:pStyle w:val="NormalWeb"/>
      </w:pPr>
      <w:r>
        <w:rPr>
          <w:rStyle w:val="Strong"/>
        </w:rPr>
        <w:t>Key Insight:</w:t>
      </w:r>
      <w:r>
        <w:t xml:space="preserve"> All analogies are imperfect; God’s triune nature transcends human comprehension.</w:t>
      </w:r>
    </w:p>
    <w:p w14:paraId="53CC5844" w14:textId="77777777" w:rsidR="00C12A54" w:rsidRDefault="00000000">
      <w:r>
        <w:pict w14:anchorId="0F0983B9">
          <v:rect id="_x0000_i1281" style="width:0;height:1.5pt" o:hralign="center" o:hrstd="t" o:hr="t" fillcolor="#a0a0a0" stroked="f"/>
        </w:pict>
      </w:r>
    </w:p>
    <w:p w14:paraId="61630490" w14:textId="77777777" w:rsidR="00C12A54" w:rsidRDefault="008F6C8A">
      <w:pPr>
        <w:pStyle w:val="Heading3"/>
      </w:pP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3760"/>
        <w:gridCol w:w="2707"/>
      </w:tblGrid>
      <w:tr w:rsidR="00C12A54" w14:paraId="4A060624" w14:textId="77777777">
        <w:trPr>
          <w:tblHeader/>
          <w:tblCellSpacing w:w="15" w:type="dxa"/>
        </w:trPr>
        <w:tc>
          <w:tcPr>
            <w:tcW w:w="0" w:type="auto"/>
            <w:vAlign w:val="center"/>
          </w:tcPr>
          <w:p w14:paraId="2EB2FCAD" w14:textId="77777777" w:rsidR="00C12A54" w:rsidRDefault="008F6C8A">
            <w:pPr>
              <w:jc w:val="center"/>
              <w:rPr>
                <w:b/>
                <w:bCs/>
              </w:rPr>
            </w:pPr>
            <w:r>
              <w:rPr>
                <w:b/>
                <w:bCs/>
              </w:rPr>
              <w:t>Aspect</w:t>
            </w:r>
          </w:p>
        </w:tc>
        <w:tc>
          <w:tcPr>
            <w:tcW w:w="0" w:type="auto"/>
            <w:vAlign w:val="center"/>
          </w:tcPr>
          <w:p w14:paraId="2394560F" w14:textId="77777777" w:rsidR="00C12A54" w:rsidRDefault="008F6C8A">
            <w:pPr>
              <w:jc w:val="center"/>
              <w:rPr>
                <w:b/>
                <w:bCs/>
              </w:rPr>
            </w:pPr>
            <w:r>
              <w:rPr>
                <w:b/>
                <w:bCs/>
              </w:rPr>
              <w:t>Description</w:t>
            </w:r>
          </w:p>
        </w:tc>
        <w:tc>
          <w:tcPr>
            <w:tcW w:w="0" w:type="auto"/>
            <w:vAlign w:val="center"/>
          </w:tcPr>
          <w:p w14:paraId="0CB655CB" w14:textId="77777777" w:rsidR="00C12A54" w:rsidRDefault="008F6C8A">
            <w:pPr>
              <w:jc w:val="center"/>
              <w:rPr>
                <w:b/>
                <w:bCs/>
              </w:rPr>
            </w:pPr>
            <w:r>
              <w:rPr>
                <w:b/>
                <w:bCs/>
              </w:rPr>
              <w:t>Scripture</w:t>
            </w:r>
          </w:p>
        </w:tc>
      </w:tr>
      <w:tr w:rsidR="00C12A54" w14:paraId="0093E263" w14:textId="77777777">
        <w:trPr>
          <w:tblCellSpacing w:w="15" w:type="dxa"/>
        </w:trPr>
        <w:tc>
          <w:tcPr>
            <w:tcW w:w="0" w:type="auto"/>
            <w:vAlign w:val="center"/>
          </w:tcPr>
          <w:p w14:paraId="64267229" w14:textId="77777777" w:rsidR="00C12A54" w:rsidRDefault="008F6C8A">
            <w:r>
              <w:t>One God</w:t>
            </w:r>
          </w:p>
        </w:tc>
        <w:tc>
          <w:tcPr>
            <w:tcW w:w="0" w:type="auto"/>
            <w:vAlign w:val="center"/>
          </w:tcPr>
          <w:p w14:paraId="31F67BFE" w14:textId="77777777" w:rsidR="00C12A54" w:rsidRDefault="008F6C8A">
            <w:r>
              <w:t>Unity in essence</w:t>
            </w:r>
          </w:p>
        </w:tc>
        <w:tc>
          <w:tcPr>
            <w:tcW w:w="0" w:type="auto"/>
            <w:vAlign w:val="center"/>
          </w:tcPr>
          <w:p w14:paraId="57FF84BB" w14:textId="77777777" w:rsidR="00C12A54" w:rsidRDefault="008F6C8A">
            <w:r>
              <w:t>Deuteronomy 6:4</w:t>
            </w:r>
          </w:p>
        </w:tc>
      </w:tr>
      <w:tr w:rsidR="00C12A54" w14:paraId="0D34B684" w14:textId="77777777">
        <w:trPr>
          <w:tblCellSpacing w:w="15" w:type="dxa"/>
        </w:trPr>
        <w:tc>
          <w:tcPr>
            <w:tcW w:w="0" w:type="auto"/>
            <w:vAlign w:val="center"/>
          </w:tcPr>
          <w:p w14:paraId="4460AB62" w14:textId="77777777" w:rsidR="00C12A54" w:rsidRDefault="008F6C8A">
            <w:r>
              <w:t>Three Persons</w:t>
            </w:r>
          </w:p>
        </w:tc>
        <w:tc>
          <w:tcPr>
            <w:tcW w:w="0" w:type="auto"/>
            <w:vAlign w:val="center"/>
          </w:tcPr>
          <w:p w14:paraId="4B9BAA04" w14:textId="77777777" w:rsidR="00C12A54" w:rsidRDefault="008F6C8A">
            <w:r>
              <w:t>Father, Son, Holy Spirit</w:t>
            </w:r>
          </w:p>
        </w:tc>
        <w:tc>
          <w:tcPr>
            <w:tcW w:w="0" w:type="auto"/>
            <w:vAlign w:val="center"/>
          </w:tcPr>
          <w:p w14:paraId="2DD63179" w14:textId="77777777" w:rsidR="00C12A54" w:rsidRDefault="008F6C8A">
            <w:r>
              <w:t>Matthew 28:19</w:t>
            </w:r>
          </w:p>
        </w:tc>
      </w:tr>
      <w:tr w:rsidR="00C12A54" w14:paraId="73690B35" w14:textId="77777777">
        <w:trPr>
          <w:tblCellSpacing w:w="15" w:type="dxa"/>
        </w:trPr>
        <w:tc>
          <w:tcPr>
            <w:tcW w:w="0" w:type="auto"/>
            <w:vAlign w:val="center"/>
          </w:tcPr>
          <w:p w14:paraId="3A4AAB56" w14:textId="77777777" w:rsidR="00C12A54" w:rsidRDefault="008F6C8A">
            <w:r>
              <w:t>Co-equal &amp; Co-eternal</w:t>
            </w:r>
          </w:p>
        </w:tc>
        <w:tc>
          <w:tcPr>
            <w:tcW w:w="0" w:type="auto"/>
            <w:vAlign w:val="center"/>
          </w:tcPr>
          <w:p w14:paraId="5D9BE3B9" w14:textId="77777777" w:rsidR="00C12A54" w:rsidRDefault="008F6C8A">
            <w:r>
              <w:t>All fully God, eternal, without hierarchy</w:t>
            </w:r>
          </w:p>
        </w:tc>
        <w:tc>
          <w:tcPr>
            <w:tcW w:w="0" w:type="auto"/>
            <w:vAlign w:val="center"/>
          </w:tcPr>
          <w:p w14:paraId="407C161C" w14:textId="77777777" w:rsidR="00C12A54" w:rsidRDefault="008F6C8A">
            <w:r>
              <w:t>John 1:1-3</w:t>
            </w:r>
          </w:p>
        </w:tc>
      </w:tr>
      <w:tr w:rsidR="00C12A54" w14:paraId="6C96F9FB" w14:textId="77777777">
        <w:trPr>
          <w:tblCellSpacing w:w="15" w:type="dxa"/>
        </w:trPr>
        <w:tc>
          <w:tcPr>
            <w:tcW w:w="0" w:type="auto"/>
            <w:vAlign w:val="center"/>
          </w:tcPr>
          <w:p w14:paraId="1FDFE4B2" w14:textId="77777777" w:rsidR="00C12A54" w:rsidRDefault="008F6C8A">
            <w:r>
              <w:t>Distinct Roles</w:t>
            </w:r>
          </w:p>
        </w:tc>
        <w:tc>
          <w:tcPr>
            <w:tcW w:w="0" w:type="auto"/>
            <w:vAlign w:val="center"/>
          </w:tcPr>
          <w:p w14:paraId="6B553EA1" w14:textId="77777777" w:rsidR="00C12A54" w:rsidRDefault="008F6C8A">
            <w:r>
              <w:t>Creation, redemption, sanctification</w:t>
            </w:r>
          </w:p>
        </w:tc>
        <w:tc>
          <w:tcPr>
            <w:tcW w:w="0" w:type="auto"/>
            <w:vAlign w:val="center"/>
          </w:tcPr>
          <w:p w14:paraId="405088A5" w14:textId="77777777" w:rsidR="00C12A54" w:rsidRDefault="008F6C8A">
            <w:r>
              <w:t>Ephesians 1:3-5; John 14:26</w:t>
            </w:r>
          </w:p>
        </w:tc>
      </w:tr>
    </w:tbl>
    <w:p w14:paraId="7700FC6E" w14:textId="77777777" w:rsidR="00C12A54" w:rsidRDefault="00000000">
      <w:r>
        <w:pict w14:anchorId="3F7930E2">
          <v:rect id="_x0000_i1282" style="width:0;height:1.5pt" o:hralign="center" o:hrstd="t" o:hr="t" fillcolor="#a0a0a0" stroked="f"/>
        </w:pict>
      </w:r>
    </w:p>
    <w:p w14:paraId="7BE0F7AD" w14:textId="77777777" w:rsidR="00C12A54" w:rsidRDefault="008F6C8A">
      <w:pPr>
        <w:pStyle w:val="NormalWeb"/>
      </w:pPr>
      <w:r>
        <w:t xml:space="preserve">If you want, I can continue and make a </w:t>
      </w:r>
      <w:r>
        <w:rPr>
          <w:rStyle w:val="Strong"/>
        </w:rPr>
        <w:t>full “Systematic Theology” mini-guide</w:t>
      </w:r>
      <w:r>
        <w:t xml:space="preserve">, covering </w:t>
      </w:r>
      <w:r>
        <w:rPr>
          <w:rStyle w:val="Strong"/>
        </w:rPr>
        <w:t>all major doctrines</w:t>
      </w:r>
      <w:r>
        <w:t xml:space="preserve"> like the Trinity, Creation, Sin, Salvation, Church, and Last Things. It would be perfect for study or teaching.</w:t>
      </w:r>
    </w:p>
    <w:p w14:paraId="008AA176" w14:textId="77777777" w:rsidR="00C12A54" w:rsidRDefault="00C12A54">
      <w:pPr>
        <w:pStyle w:val="NormalWeb"/>
      </w:pPr>
    </w:p>
    <w:p w14:paraId="6160D7D9" w14:textId="77777777" w:rsidR="00C12A54" w:rsidRDefault="008F6C8A">
      <w:r>
        <w:t>_________________________________________________________________________________________________________</w:t>
      </w:r>
    </w:p>
    <w:p w14:paraId="5B459193" w14:textId="77777777" w:rsidR="00C12A54" w:rsidRDefault="008F6C8A">
      <w:r>
        <w:t>4. Humanity &amp; Sin — Week 15 (Due by: 13 October)</w:t>
      </w:r>
    </w:p>
    <w:p w14:paraId="16EE8F5E" w14:textId="77777777" w:rsidR="00C12A54" w:rsidRDefault="008F6C8A">
      <w:r>
        <w:t>☐ Completed</w:t>
      </w:r>
    </w:p>
    <w:p w14:paraId="58FED041" w14:textId="77777777" w:rsidR="00C12A54" w:rsidRDefault="008F6C8A">
      <w:r>
        <w:lastRenderedPageBreak/>
        <w:t>Comments:</w:t>
      </w:r>
    </w:p>
    <w:p w14:paraId="428835EA" w14:textId="77777777" w:rsidR="00C12A54" w:rsidRDefault="008F6C8A">
      <w:pPr>
        <w:pStyle w:val="Heading2"/>
      </w:pPr>
      <w:r>
        <w:rPr>
          <w:rStyle w:val="Strong"/>
          <w:b/>
          <w:bCs/>
        </w:rPr>
        <w:t>Humanity &amp; Sin</w:t>
      </w:r>
    </w:p>
    <w:p w14:paraId="7E8925D9" w14:textId="77777777" w:rsidR="00C12A54" w:rsidRDefault="008F6C8A">
      <w:pPr>
        <w:pStyle w:val="NormalWeb"/>
      </w:pPr>
      <w:r>
        <w:rPr>
          <w:rStyle w:val="Strong"/>
        </w:rPr>
        <w:t>Definition:</w:t>
      </w:r>
    </w:p>
    <w:p w14:paraId="6E7DFFD9" w14:textId="77777777" w:rsidR="00C12A54" w:rsidRDefault="008F6C8A" w:rsidP="00C83030">
      <w:pPr>
        <w:pStyle w:val="NormalWeb"/>
        <w:numPr>
          <w:ilvl w:val="0"/>
          <w:numId w:val="353"/>
        </w:numPr>
      </w:pPr>
      <w:r>
        <w:rPr>
          <w:rStyle w:val="Strong"/>
        </w:rPr>
        <w:t>Humanity:</w:t>
      </w:r>
      <w:r>
        <w:t xml:space="preserve"> Humans are God’s special creation, made in His image (imago Dei), with intellect, emotion, and moral responsibility.</w:t>
      </w:r>
    </w:p>
    <w:p w14:paraId="72CD1826" w14:textId="77777777" w:rsidR="00C12A54" w:rsidRDefault="008F6C8A" w:rsidP="00C83030">
      <w:pPr>
        <w:pStyle w:val="NormalWeb"/>
        <w:numPr>
          <w:ilvl w:val="0"/>
          <w:numId w:val="353"/>
        </w:numPr>
      </w:pPr>
      <w:r>
        <w:rPr>
          <w:rStyle w:val="Strong"/>
        </w:rPr>
        <w:t>Sin:</w:t>
      </w:r>
      <w:r>
        <w:t xml:space="preserve"> Sin is any thought, word, or action that </w:t>
      </w:r>
      <w:r>
        <w:rPr>
          <w:rStyle w:val="Strong"/>
        </w:rPr>
        <w:t>falls short of God’s perfect standard</w:t>
      </w:r>
      <w:r>
        <w:t>, breaking fellowship with Him.</w:t>
      </w:r>
    </w:p>
    <w:p w14:paraId="41244E6F" w14:textId="77777777" w:rsidR="00C12A54" w:rsidRDefault="008F6C8A">
      <w:pPr>
        <w:pStyle w:val="NormalWeb"/>
      </w:pPr>
      <w:r>
        <w:rPr>
          <w:rStyle w:val="Strong"/>
        </w:rPr>
        <w:t>Key Scripture References:</w:t>
      </w:r>
    </w:p>
    <w:p w14:paraId="28E1D011" w14:textId="77777777" w:rsidR="00C12A54" w:rsidRDefault="008F6C8A" w:rsidP="00C83030">
      <w:pPr>
        <w:pStyle w:val="NormalWeb"/>
        <w:numPr>
          <w:ilvl w:val="0"/>
          <w:numId w:val="354"/>
        </w:numPr>
      </w:pPr>
      <w:r>
        <w:t>Genesis 1:26–27 — Humans created in God’s image.</w:t>
      </w:r>
    </w:p>
    <w:p w14:paraId="79F7EA8C" w14:textId="77777777" w:rsidR="00C12A54" w:rsidRDefault="008F6C8A" w:rsidP="00C83030">
      <w:pPr>
        <w:pStyle w:val="NormalWeb"/>
        <w:numPr>
          <w:ilvl w:val="0"/>
          <w:numId w:val="354"/>
        </w:numPr>
      </w:pPr>
      <w:r>
        <w:t>Romans 3:23 — “For all have sinned and fall short of the glory of God.”</w:t>
      </w:r>
    </w:p>
    <w:p w14:paraId="36EDFCEA" w14:textId="77777777" w:rsidR="00C12A54" w:rsidRDefault="008F6C8A" w:rsidP="00C83030">
      <w:pPr>
        <w:pStyle w:val="NormalWeb"/>
        <w:numPr>
          <w:ilvl w:val="0"/>
          <w:numId w:val="354"/>
        </w:numPr>
      </w:pPr>
      <w:r>
        <w:t>Psalm 51:5 — Human sinfulness is present from birth.</w:t>
      </w:r>
    </w:p>
    <w:p w14:paraId="630C60D1" w14:textId="77777777" w:rsidR="00C12A54" w:rsidRDefault="00000000">
      <w:r>
        <w:pict w14:anchorId="4619D0C9">
          <v:rect id="_x0000_i1283" style="width:0;height:1.5pt" o:hralign="center" o:hrstd="t" o:hr="t" fillcolor="#a0a0a0" stroked="f"/>
        </w:pict>
      </w:r>
    </w:p>
    <w:p w14:paraId="6CEB1A86" w14:textId="77777777" w:rsidR="00C12A54" w:rsidRDefault="008F6C8A">
      <w:pPr>
        <w:pStyle w:val="Heading3"/>
      </w:pPr>
      <w:r>
        <w:rPr>
          <w:rStyle w:val="Strong"/>
          <w:b/>
          <w:bCs/>
        </w:rPr>
        <w:t>1. Humanity</w:t>
      </w:r>
    </w:p>
    <w:p w14:paraId="12657667" w14:textId="77777777" w:rsidR="00C12A54" w:rsidRDefault="008F6C8A">
      <w:pPr>
        <w:pStyle w:val="NormalWeb"/>
      </w:pPr>
      <w:r>
        <w:rPr>
          <w:rStyle w:val="Strong"/>
        </w:rPr>
        <w:t>A. Creation in God’s Image (Imago Dei)</w:t>
      </w:r>
    </w:p>
    <w:p w14:paraId="597BFA4C" w14:textId="77777777" w:rsidR="00C12A54" w:rsidRDefault="008F6C8A" w:rsidP="00C83030">
      <w:pPr>
        <w:pStyle w:val="NormalWeb"/>
        <w:numPr>
          <w:ilvl w:val="0"/>
          <w:numId w:val="355"/>
        </w:numPr>
      </w:pPr>
      <w:r>
        <w:t>Humans reflect God’s moral, spiritual, and relational attributes.</w:t>
      </w:r>
    </w:p>
    <w:p w14:paraId="043E2E3F" w14:textId="77777777" w:rsidR="00C12A54" w:rsidRDefault="008F6C8A" w:rsidP="00C83030">
      <w:pPr>
        <w:pStyle w:val="NormalWeb"/>
        <w:numPr>
          <w:ilvl w:val="0"/>
          <w:numId w:val="355"/>
        </w:numPr>
      </w:pPr>
      <w:r>
        <w:t>Unique among creation for self-awareness, creativity, and moral responsibility.</w:t>
      </w:r>
    </w:p>
    <w:p w14:paraId="6080EB4B" w14:textId="77777777" w:rsidR="00C12A54" w:rsidRDefault="008F6C8A" w:rsidP="00C83030">
      <w:pPr>
        <w:pStyle w:val="NormalWeb"/>
        <w:numPr>
          <w:ilvl w:val="0"/>
          <w:numId w:val="355"/>
        </w:numPr>
      </w:pPr>
      <w:r>
        <w:rPr>
          <w:rStyle w:val="Strong"/>
        </w:rPr>
        <w:t>Key Insight:</w:t>
      </w:r>
      <w:r>
        <w:t xml:space="preserve"> Being made in God’s image gives humans </w:t>
      </w:r>
      <w:r>
        <w:rPr>
          <w:rStyle w:val="Strong"/>
        </w:rPr>
        <w:t>dignity, purpose, and accountability</w:t>
      </w:r>
      <w:r>
        <w:t>.</w:t>
      </w:r>
    </w:p>
    <w:p w14:paraId="4CCF963B" w14:textId="77777777" w:rsidR="00C12A54" w:rsidRDefault="008F6C8A">
      <w:pPr>
        <w:pStyle w:val="NormalWeb"/>
      </w:pPr>
      <w:r>
        <w:rPr>
          <w:rStyle w:val="Strong"/>
        </w:rPr>
        <w:t>B. Purpose of Humanity</w:t>
      </w:r>
    </w:p>
    <w:p w14:paraId="52C3242F" w14:textId="77777777" w:rsidR="00C12A54" w:rsidRDefault="008F6C8A" w:rsidP="00C83030">
      <w:pPr>
        <w:pStyle w:val="NormalWeb"/>
        <w:numPr>
          <w:ilvl w:val="0"/>
          <w:numId w:val="356"/>
        </w:numPr>
      </w:pPr>
      <w:r>
        <w:rPr>
          <w:rStyle w:val="Strong"/>
        </w:rPr>
        <w:t>Glorify God</w:t>
      </w:r>
      <w:r>
        <w:t xml:space="preserve"> — Living in obedience and worship (1 Corinthians 10:31).</w:t>
      </w:r>
    </w:p>
    <w:p w14:paraId="234FF53E" w14:textId="77777777" w:rsidR="00C12A54" w:rsidRDefault="008F6C8A" w:rsidP="00C83030">
      <w:pPr>
        <w:pStyle w:val="NormalWeb"/>
        <w:numPr>
          <w:ilvl w:val="0"/>
          <w:numId w:val="356"/>
        </w:numPr>
      </w:pPr>
      <w:r>
        <w:rPr>
          <w:rStyle w:val="Strong"/>
        </w:rPr>
        <w:t>Relationship with God</w:t>
      </w:r>
      <w:r>
        <w:t xml:space="preserve"> — Fellowship and communion with the Creator (Genesis 3:8–9).</w:t>
      </w:r>
    </w:p>
    <w:p w14:paraId="4D802104" w14:textId="77777777" w:rsidR="00C12A54" w:rsidRDefault="008F6C8A" w:rsidP="00C83030">
      <w:pPr>
        <w:pStyle w:val="NormalWeb"/>
        <w:numPr>
          <w:ilvl w:val="0"/>
          <w:numId w:val="356"/>
        </w:numPr>
      </w:pPr>
      <w:r>
        <w:rPr>
          <w:rStyle w:val="Strong"/>
        </w:rPr>
        <w:t>Stewardship of Creation</w:t>
      </w:r>
      <w:r>
        <w:t xml:space="preserve"> — Care for the earth and its resources (Genesis 1:28).</w:t>
      </w:r>
    </w:p>
    <w:p w14:paraId="477F79F5" w14:textId="77777777" w:rsidR="00C12A54" w:rsidRDefault="00000000">
      <w:r>
        <w:pict w14:anchorId="2728DE46">
          <v:rect id="_x0000_i1284" style="width:0;height:1.5pt" o:hralign="center" o:hrstd="t" o:hr="t" fillcolor="#a0a0a0" stroked="f"/>
        </w:pict>
      </w:r>
    </w:p>
    <w:p w14:paraId="00768E3D" w14:textId="77777777" w:rsidR="00C12A54" w:rsidRDefault="008F6C8A">
      <w:pPr>
        <w:pStyle w:val="Heading3"/>
      </w:pPr>
      <w:r>
        <w:rPr>
          <w:rStyle w:val="Strong"/>
          <w:b/>
          <w:bCs/>
        </w:rPr>
        <w:t>2. Sin</w:t>
      </w:r>
    </w:p>
    <w:p w14:paraId="5F3B72A8" w14:textId="77777777" w:rsidR="00C12A54" w:rsidRDefault="008F6C8A">
      <w:pPr>
        <w:pStyle w:val="NormalWeb"/>
      </w:pPr>
      <w:r>
        <w:rPr>
          <w:rStyle w:val="Strong"/>
        </w:rPr>
        <w:t>A. Definition &amp; Nature</w:t>
      </w:r>
    </w:p>
    <w:p w14:paraId="06AA6F3A" w14:textId="77777777" w:rsidR="00C12A54" w:rsidRDefault="008F6C8A" w:rsidP="00C83030">
      <w:pPr>
        <w:pStyle w:val="NormalWeb"/>
        <w:numPr>
          <w:ilvl w:val="0"/>
          <w:numId w:val="357"/>
        </w:numPr>
      </w:pPr>
      <w:r>
        <w:t xml:space="preserve">Sin is </w:t>
      </w:r>
      <w:r>
        <w:rPr>
          <w:rStyle w:val="Strong"/>
        </w:rPr>
        <w:t>rebellion against God</w:t>
      </w:r>
      <w:r>
        <w:t xml:space="preserve"> and failure to meet His standard.</w:t>
      </w:r>
    </w:p>
    <w:p w14:paraId="5379BAFE" w14:textId="77777777" w:rsidR="00C12A54" w:rsidRDefault="008F6C8A" w:rsidP="00C83030">
      <w:pPr>
        <w:pStyle w:val="NormalWeb"/>
        <w:numPr>
          <w:ilvl w:val="0"/>
          <w:numId w:val="357"/>
        </w:numPr>
      </w:pPr>
      <w:r>
        <w:t xml:space="preserve">Includes both </w:t>
      </w:r>
      <w:r>
        <w:rPr>
          <w:rStyle w:val="Strong"/>
        </w:rPr>
        <w:t>acts of commission</w:t>
      </w:r>
      <w:r>
        <w:t xml:space="preserve"> (doing wrong) and </w:t>
      </w:r>
      <w:r>
        <w:rPr>
          <w:rStyle w:val="Strong"/>
        </w:rPr>
        <w:t>omission</w:t>
      </w:r>
      <w:r>
        <w:t xml:space="preserve"> (failing to do right).</w:t>
      </w:r>
    </w:p>
    <w:p w14:paraId="00078196" w14:textId="77777777" w:rsidR="00C12A54" w:rsidRDefault="008F6C8A" w:rsidP="00C83030">
      <w:pPr>
        <w:pStyle w:val="NormalWeb"/>
        <w:numPr>
          <w:ilvl w:val="0"/>
          <w:numId w:val="357"/>
        </w:numPr>
      </w:pPr>
      <w:r>
        <w:t>Originates in the human heart (Jeremiah 17:9) and affects all areas of life.</w:t>
      </w:r>
    </w:p>
    <w:p w14:paraId="3B030CC4" w14:textId="77777777" w:rsidR="00C12A54" w:rsidRDefault="008F6C8A">
      <w:pPr>
        <w:pStyle w:val="NormalWeb"/>
      </w:pPr>
      <w:r>
        <w:rPr>
          <w:rStyle w:val="Strong"/>
        </w:rPr>
        <w:lastRenderedPageBreak/>
        <w:t>B. Origin of Sin</w:t>
      </w:r>
    </w:p>
    <w:p w14:paraId="7F0D9AA9" w14:textId="77777777" w:rsidR="00C12A54" w:rsidRDefault="008F6C8A" w:rsidP="00C83030">
      <w:pPr>
        <w:pStyle w:val="NormalWeb"/>
        <w:numPr>
          <w:ilvl w:val="0"/>
          <w:numId w:val="358"/>
        </w:numPr>
      </w:pPr>
      <w:r>
        <w:rPr>
          <w:rStyle w:val="Strong"/>
        </w:rPr>
        <w:t>Adam and Eve’s Fall</w:t>
      </w:r>
      <w:r>
        <w:t xml:space="preserve"> (Genesis 3) brought sin and death into the world.</w:t>
      </w:r>
    </w:p>
    <w:p w14:paraId="47F33C9B" w14:textId="77777777" w:rsidR="00C12A54" w:rsidRDefault="008F6C8A" w:rsidP="00C83030">
      <w:pPr>
        <w:pStyle w:val="NormalWeb"/>
        <w:numPr>
          <w:ilvl w:val="0"/>
          <w:numId w:val="358"/>
        </w:numPr>
      </w:pPr>
      <w:r>
        <w:rPr>
          <w:rStyle w:val="Strong"/>
        </w:rPr>
        <w:t>Original Sin:</w:t>
      </w:r>
      <w:r>
        <w:t xml:space="preserve"> Humanity inherits a sinful nature, making all prone to sin.</w:t>
      </w:r>
    </w:p>
    <w:p w14:paraId="5968DFD9" w14:textId="77777777" w:rsidR="00C12A54" w:rsidRDefault="008F6C8A">
      <w:pPr>
        <w:pStyle w:val="NormalWeb"/>
      </w:pPr>
      <w:r>
        <w:rPr>
          <w:rStyle w:val="Strong"/>
        </w:rPr>
        <w:t>C. Effects of Sin</w:t>
      </w:r>
    </w:p>
    <w:p w14:paraId="276063FF" w14:textId="77777777" w:rsidR="00C12A54" w:rsidRDefault="008F6C8A" w:rsidP="00C83030">
      <w:pPr>
        <w:pStyle w:val="NormalWeb"/>
        <w:numPr>
          <w:ilvl w:val="0"/>
          <w:numId w:val="359"/>
        </w:numPr>
      </w:pPr>
      <w:r>
        <w:rPr>
          <w:rStyle w:val="Strong"/>
        </w:rPr>
        <w:t>Spiritual separation from God</w:t>
      </w:r>
      <w:r>
        <w:t xml:space="preserve"> — Romans 6:23.</w:t>
      </w:r>
    </w:p>
    <w:p w14:paraId="37E8F126" w14:textId="77777777" w:rsidR="00C12A54" w:rsidRDefault="008F6C8A" w:rsidP="00C83030">
      <w:pPr>
        <w:pStyle w:val="NormalWeb"/>
        <w:numPr>
          <w:ilvl w:val="0"/>
          <w:numId w:val="359"/>
        </w:numPr>
      </w:pPr>
      <w:r>
        <w:rPr>
          <w:rStyle w:val="Strong"/>
        </w:rPr>
        <w:t>Moral corruption</w:t>
      </w:r>
      <w:r>
        <w:t xml:space="preserve"> — Inclination toward selfishness and evil.</w:t>
      </w:r>
    </w:p>
    <w:p w14:paraId="7E780B87" w14:textId="77777777" w:rsidR="00C12A54" w:rsidRDefault="008F6C8A" w:rsidP="00C83030">
      <w:pPr>
        <w:pStyle w:val="NormalWeb"/>
        <w:numPr>
          <w:ilvl w:val="0"/>
          <w:numId w:val="359"/>
        </w:numPr>
      </w:pPr>
      <w:r>
        <w:rPr>
          <w:rStyle w:val="Strong"/>
        </w:rPr>
        <w:t>Physical and emotional consequences</w:t>
      </w:r>
      <w:r>
        <w:t xml:space="preserve"> — Suffering, death, conflict.</w:t>
      </w:r>
    </w:p>
    <w:p w14:paraId="5E5F3A3E" w14:textId="77777777" w:rsidR="00C12A54" w:rsidRDefault="008F6C8A" w:rsidP="00C83030">
      <w:pPr>
        <w:pStyle w:val="NormalWeb"/>
        <w:numPr>
          <w:ilvl w:val="0"/>
          <w:numId w:val="359"/>
        </w:numPr>
      </w:pPr>
      <w:r>
        <w:rPr>
          <w:rStyle w:val="Strong"/>
        </w:rPr>
        <w:t>Universal condition</w:t>
      </w:r>
      <w:r>
        <w:t xml:space="preserve"> — No one is exempt; all need redemption.</w:t>
      </w:r>
    </w:p>
    <w:p w14:paraId="064A54A3" w14:textId="77777777" w:rsidR="00C12A54" w:rsidRDefault="008F6C8A">
      <w:pPr>
        <w:pStyle w:val="NormalWeb"/>
      </w:pPr>
      <w:r>
        <w:rPr>
          <w:rStyle w:val="Strong"/>
        </w:rPr>
        <w:t>D. Types of Sin</w:t>
      </w:r>
    </w:p>
    <w:p w14:paraId="6C9DAB35" w14:textId="77777777" w:rsidR="00C12A54" w:rsidRDefault="008F6C8A" w:rsidP="00C83030">
      <w:pPr>
        <w:pStyle w:val="NormalWeb"/>
        <w:numPr>
          <w:ilvl w:val="0"/>
          <w:numId w:val="360"/>
        </w:numPr>
      </w:pPr>
      <w:r>
        <w:rPr>
          <w:rStyle w:val="Strong"/>
        </w:rPr>
        <w:t>Personal sin</w:t>
      </w:r>
      <w:r>
        <w:t xml:space="preserve"> — Individual acts against God’s law.</w:t>
      </w:r>
    </w:p>
    <w:p w14:paraId="77BE00B8" w14:textId="77777777" w:rsidR="00C12A54" w:rsidRDefault="008F6C8A" w:rsidP="00C83030">
      <w:pPr>
        <w:pStyle w:val="NormalWeb"/>
        <w:numPr>
          <w:ilvl w:val="0"/>
          <w:numId w:val="360"/>
        </w:numPr>
      </w:pPr>
      <w:r>
        <w:rPr>
          <w:rStyle w:val="Strong"/>
        </w:rPr>
        <w:t>Corporate sin</w:t>
      </w:r>
      <w:r>
        <w:t xml:space="preserve"> — Societal or systemic injustice.</w:t>
      </w:r>
    </w:p>
    <w:p w14:paraId="4F2E8569" w14:textId="77777777" w:rsidR="00C12A54" w:rsidRDefault="008F6C8A" w:rsidP="00C83030">
      <w:pPr>
        <w:pStyle w:val="NormalWeb"/>
        <w:numPr>
          <w:ilvl w:val="0"/>
          <w:numId w:val="360"/>
        </w:numPr>
      </w:pPr>
      <w:r>
        <w:rPr>
          <w:rStyle w:val="Strong"/>
        </w:rPr>
        <w:t>Sins of thought and attitude</w:t>
      </w:r>
      <w:r>
        <w:t xml:space="preserve"> — Pride, envy, lust, hatred.</w:t>
      </w:r>
    </w:p>
    <w:p w14:paraId="46C0DCA5" w14:textId="77777777" w:rsidR="00C12A54" w:rsidRDefault="00000000">
      <w:r>
        <w:pict w14:anchorId="630A6210">
          <v:rect id="_x0000_i1285" style="width:0;height:1.5pt" o:hralign="center" o:hrstd="t" o:hr="t" fillcolor="#a0a0a0" stroked="f"/>
        </w:pict>
      </w:r>
    </w:p>
    <w:p w14:paraId="6FDD7510" w14:textId="77777777" w:rsidR="00C12A54" w:rsidRDefault="008F6C8A">
      <w:pPr>
        <w:pStyle w:val="Heading3"/>
      </w:pPr>
      <w:r>
        <w:rPr>
          <w:rStyle w:val="Strong"/>
          <w:b/>
          <w:bCs/>
        </w:rPr>
        <w:t>3. Redemption from Sin</w:t>
      </w:r>
    </w:p>
    <w:p w14:paraId="1DE0DFD3" w14:textId="77777777" w:rsidR="00C12A54" w:rsidRDefault="008F6C8A" w:rsidP="00C83030">
      <w:pPr>
        <w:pStyle w:val="NormalWeb"/>
        <w:numPr>
          <w:ilvl w:val="0"/>
          <w:numId w:val="361"/>
        </w:numPr>
      </w:pPr>
      <w:r>
        <w:t>God provides salvation through Jesus Christ (Romans 5:12–21).</w:t>
      </w:r>
    </w:p>
    <w:p w14:paraId="56F7629D" w14:textId="77777777" w:rsidR="00C12A54" w:rsidRDefault="008F6C8A" w:rsidP="00C83030">
      <w:pPr>
        <w:pStyle w:val="NormalWeb"/>
        <w:numPr>
          <w:ilvl w:val="0"/>
          <w:numId w:val="361"/>
        </w:numPr>
      </w:pPr>
      <w:r>
        <w:t>Christ’s death and resurrection restore fellowship with God.</w:t>
      </w:r>
    </w:p>
    <w:p w14:paraId="6B8F0D61" w14:textId="77777777" w:rsidR="00C12A54" w:rsidRDefault="008F6C8A" w:rsidP="00C83030">
      <w:pPr>
        <w:pStyle w:val="NormalWeb"/>
        <w:numPr>
          <w:ilvl w:val="0"/>
          <w:numId w:val="361"/>
        </w:numPr>
      </w:pPr>
      <w:r>
        <w:t>The Holy Spirit empowers believers to resist sin and grow in holiness.</w:t>
      </w:r>
    </w:p>
    <w:p w14:paraId="6A01351A" w14:textId="77777777" w:rsidR="00C12A54" w:rsidRDefault="008F6C8A">
      <w:pPr>
        <w:pStyle w:val="NormalWeb"/>
      </w:pPr>
      <w:r>
        <w:rPr>
          <w:rStyle w:val="Strong"/>
        </w:rPr>
        <w:t>Key Insight:</w:t>
      </w:r>
      <w:r>
        <w:t xml:space="preserve"> Sin separates humanity from God, but through Christ, restoration and transformation are possible.</w:t>
      </w:r>
    </w:p>
    <w:p w14:paraId="4B5F11D1" w14:textId="77777777" w:rsidR="00C12A54" w:rsidRDefault="00000000">
      <w:r>
        <w:pict w14:anchorId="1E888FB8">
          <v:rect id="_x0000_i1286" style="width:0;height:1.5pt" o:hralign="center" o:hrstd="t" o:hr="t" fillcolor="#a0a0a0" stroked="f"/>
        </w:pict>
      </w:r>
    </w:p>
    <w:p w14:paraId="193B63EF" w14:textId="77777777" w:rsidR="00C12A54" w:rsidRDefault="008F6C8A">
      <w:pPr>
        <w:pStyle w:val="Heading3"/>
      </w:pP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373"/>
        <w:gridCol w:w="2991"/>
      </w:tblGrid>
      <w:tr w:rsidR="00C12A54" w14:paraId="509BFCB1" w14:textId="77777777">
        <w:trPr>
          <w:tblHeader/>
          <w:tblCellSpacing w:w="15" w:type="dxa"/>
        </w:trPr>
        <w:tc>
          <w:tcPr>
            <w:tcW w:w="0" w:type="auto"/>
            <w:vAlign w:val="center"/>
          </w:tcPr>
          <w:p w14:paraId="1675759C" w14:textId="77777777" w:rsidR="00C12A54" w:rsidRDefault="008F6C8A">
            <w:pPr>
              <w:jc w:val="center"/>
              <w:rPr>
                <w:b/>
                <w:bCs/>
              </w:rPr>
            </w:pPr>
            <w:r>
              <w:rPr>
                <w:b/>
                <w:bCs/>
              </w:rPr>
              <w:t>Aspect</w:t>
            </w:r>
          </w:p>
        </w:tc>
        <w:tc>
          <w:tcPr>
            <w:tcW w:w="0" w:type="auto"/>
            <w:vAlign w:val="center"/>
          </w:tcPr>
          <w:p w14:paraId="332D9479" w14:textId="77777777" w:rsidR="00C12A54" w:rsidRDefault="008F6C8A">
            <w:pPr>
              <w:jc w:val="center"/>
              <w:rPr>
                <w:b/>
                <w:bCs/>
              </w:rPr>
            </w:pPr>
            <w:r>
              <w:rPr>
                <w:b/>
                <w:bCs/>
              </w:rPr>
              <w:t>Description</w:t>
            </w:r>
          </w:p>
        </w:tc>
        <w:tc>
          <w:tcPr>
            <w:tcW w:w="0" w:type="auto"/>
            <w:vAlign w:val="center"/>
          </w:tcPr>
          <w:p w14:paraId="76A5C5A3" w14:textId="77777777" w:rsidR="00C12A54" w:rsidRDefault="008F6C8A">
            <w:pPr>
              <w:jc w:val="center"/>
              <w:rPr>
                <w:b/>
                <w:bCs/>
              </w:rPr>
            </w:pPr>
            <w:r>
              <w:rPr>
                <w:b/>
                <w:bCs/>
              </w:rPr>
              <w:t>Scripture</w:t>
            </w:r>
          </w:p>
        </w:tc>
      </w:tr>
      <w:tr w:rsidR="00C12A54" w14:paraId="2578B791" w14:textId="77777777">
        <w:trPr>
          <w:tblCellSpacing w:w="15" w:type="dxa"/>
        </w:trPr>
        <w:tc>
          <w:tcPr>
            <w:tcW w:w="0" w:type="auto"/>
            <w:vAlign w:val="center"/>
          </w:tcPr>
          <w:p w14:paraId="0B3A0385" w14:textId="77777777" w:rsidR="00C12A54" w:rsidRDefault="008F6C8A">
            <w:r>
              <w:t>Humanity</w:t>
            </w:r>
          </w:p>
        </w:tc>
        <w:tc>
          <w:tcPr>
            <w:tcW w:w="0" w:type="auto"/>
            <w:vAlign w:val="center"/>
          </w:tcPr>
          <w:p w14:paraId="4BA5CA66" w14:textId="77777777" w:rsidR="00C12A54" w:rsidRDefault="008F6C8A">
            <w:r>
              <w:t>Created in God’s image; moral and relational being</w:t>
            </w:r>
          </w:p>
        </w:tc>
        <w:tc>
          <w:tcPr>
            <w:tcW w:w="0" w:type="auto"/>
            <w:vAlign w:val="center"/>
          </w:tcPr>
          <w:p w14:paraId="32529707" w14:textId="77777777" w:rsidR="00C12A54" w:rsidRDefault="008F6C8A">
            <w:r>
              <w:t>Genesis 1:26–27</w:t>
            </w:r>
          </w:p>
        </w:tc>
      </w:tr>
      <w:tr w:rsidR="00C12A54" w14:paraId="76AA685D" w14:textId="77777777">
        <w:trPr>
          <w:tblCellSpacing w:w="15" w:type="dxa"/>
        </w:trPr>
        <w:tc>
          <w:tcPr>
            <w:tcW w:w="0" w:type="auto"/>
            <w:vAlign w:val="center"/>
          </w:tcPr>
          <w:p w14:paraId="23270F38" w14:textId="77777777" w:rsidR="00C12A54" w:rsidRDefault="008F6C8A">
            <w:r>
              <w:t>Purpose</w:t>
            </w:r>
          </w:p>
        </w:tc>
        <w:tc>
          <w:tcPr>
            <w:tcW w:w="0" w:type="auto"/>
            <w:vAlign w:val="center"/>
          </w:tcPr>
          <w:p w14:paraId="2C7F8D25" w14:textId="77777777" w:rsidR="00C12A54" w:rsidRDefault="008F6C8A">
            <w:r>
              <w:t>Glorify God, fellowship with Him, stewardship</w:t>
            </w:r>
          </w:p>
        </w:tc>
        <w:tc>
          <w:tcPr>
            <w:tcW w:w="0" w:type="auto"/>
            <w:vAlign w:val="center"/>
          </w:tcPr>
          <w:p w14:paraId="345687F4" w14:textId="77777777" w:rsidR="00C12A54" w:rsidRDefault="008F6C8A">
            <w:r>
              <w:t>1 Corinthians 10:31; Genesis 1:28</w:t>
            </w:r>
          </w:p>
        </w:tc>
      </w:tr>
      <w:tr w:rsidR="00C12A54" w14:paraId="71F5FC6C" w14:textId="77777777">
        <w:trPr>
          <w:tblCellSpacing w:w="15" w:type="dxa"/>
        </w:trPr>
        <w:tc>
          <w:tcPr>
            <w:tcW w:w="0" w:type="auto"/>
            <w:vAlign w:val="center"/>
          </w:tcPr>
          <w:p w14:paraId="0272B7FE" w14:textId="77777777" w:rsidR="00C12A54" w:rsidRDefault="008F6C8A">
            <w:r>
              <w:t>Sin</w:t>
            </w:r>
          </w:p>
        </w:tc>
        <w:tc>
          <w:tcPr>
            <w:tcW w:w="0" w:type="auto"/>
            <w:vAlign w:val="center"/>
          </w:tcPr>
          <w:p w14:paraId="060936A9" w14:textId="77777777" w:rsidR="00C12A54" w:rsidRDefault="008F6C8A">
            <w:r>
              <w:t>Rebellion against God, moral failure</w:t>
            </w:r>
          </w:p>
        </w:tc>
        <w:tc>
          <w:tcPr>
            <w:tcW w:w="0" w:type="auto"/>
            <w:vAlign w:val="center"/>
          </w:tcPr>
          <w:p w14:paraId="2A82AB65" w14:textId="77777777" w:rsidR="00C12A54" w:rsidRDefault="008F6C8A">
            <w:r>
              <w:t>Romans 3:23; Genesis 3</w:t>
            </w:r>
          </w:p>
        </w:tc>
      </w:tr>
      <w:tr w:rsidR="00C12A54" w14:paraId="0C5002A6" w14:textId="77777777">
        <w:trPr>
          <w:tblCellSpacing w:w="15" w:type="dxa"/>
        </w:trPr>
        <w:tc>
          <w:tcPr>
            <w:tcW w:w="0" w:type="auto"/>
            <w:vAlign w:val="center"/>
          </w:tcPr>
          <w:p w14:paraId="04E1BBC7" w14:textId="77777777" w:rsidR="00C12A54" w:rsidRDefault="008F6C8A">
            <w:r>
              <w:t>Effects of Sin</w:t>
            </w:r>
          </w:p>
        </w:tc>
        <w:tc>
          <w:tcPr>
            <w:tcW w:w="0" w:type="auto"/>
            <w:vAlign w:val="center"/>
          </w:tcPr>
          <w:p w14:paraId="62ED78D0" w14:textId="77777777" w:rsidR="00C12A54" w:rsidRDefault="008F6C8A">
            <w:r>
              <w:t>Separation from God, corruption, suffering</w:t>
            </w:r>
          </w:p>
        </w:tc>
        <w:tc>
          <w:tcPr>
            <w:tcW w:w="0" w:type="auto"/>
            <w:vAlign w:val="center"/>
          </w:tcPr>
          <w:p w14:paraId="4B40B441" w14:textId="77777777" w:rsidR="00C12A54" w:rsidRDefault="008F6C8A">
            <w:r>
              <w:t>Romans 6:23</w:t>
            </w:r>
          </w:p>
        </w:tc>
      </w:tr>
      <w:tr w:rsidR="00C12A54" w14:paraId="609FE7B2" w14:textId="77777777">
        <w:trPr>
          <w:tblCellSpacing w:w="15" w:type="dxa"/>
        </w:trPr>
        <w:tc>
          <w:tcPr>
            <w:tcW w:w="0" w:type="auto"/>
            <w:vAlign w:val="center"/>
          </w:tcPr>
          <w:p w14:paraId="74825665" w14:textId="77777777" w:rsidR="00C12A54" w:rsidRDefault="008F6C8A">
            <w:r>
              <w:lastRenderedPageBreak/>
              <w:t>Redemption</w:t>
            </w:r>
          </w:p>
        </w:tc>
        <w:tc>
          <w:tcPr>
            <w:tcW w:w="0" w:type="auto"/>
            <w:vAlign w:val="center"/>
          </w:tcPr>
          <w:p w14:paraId="47395475" w14:textId="77777777" w:rsidR="00C12A54" w:rsidRDefault="008F6C8A">
            <w:r>
              <w:t>Salvation through Christ, restoration of fellowship</w:t>
            </w:r>
          </w:p>
        </w:tc>
        <w:tc>
          <w:tcPr>
            <w:tcW w:w="0" w:type="auto"/>
            <w:vAlign w:val="center"/>
          </w:tcPr>
          <w:p w14:paraId="7D69D867" w14:textId="77777777" w:rsidR="00C12A54" w:rsidRDefault="008F6C8A">
            <w:r>
              <w:t>Romans 5:12–21</w:t>
            </w:r>
          </w:p>
        </w:tc>
      </w:tr>
    </w:tbl>
    <w:p w14:paraId="7188704D" w14:textId="77777777" w:rsidR="00C12A54" w:rsidRDefault="008F6C8A">
      <w:r>
        <w:t>________________________________________________________________________________________________________</w:t>
      </w:r>
    </w:p>
    <w:p w14:paraId="1A49359B" w14:textId="77777777" w:rsidR="00C12A54" w:rsidRDefault="008F6C8A">
      <w:r>
        <w:t>5. Person of Christ — Week 15 (Due by: 13 October)</w:t>
      </w:r>
    </w:p>
    <w:p w14:paraId="059A4A10" w14:textId="77777777" w:rsidR="00C12A54" w:rsidRDefault="008F6C8A">
      <w:r>
        <w:t>☐ Completed</w:t>
      </w:r>
    </w:p>
    <w:p w14:paraId="0B17F79F" w14:textId="77777777" w:rsidR="00C12A54" w:rsidRDefault="008F6C8A">
      <w:r>
        <w:t>Comments:</w:t>
      </w:r>
    </w:p>
    <w:p w14:paraId="31833DE5" w14:textId="77777777" w:rsidR="00C12A54" w:rsidRDefault="008F6C8A">
      <w:pPr>
        <w:pStyle w:val="Heading2"/>
      </w:pPr>
      <w:r>
        <w:rPr>
          <w:rStyle w:val="Strong"/>
          <w:b/>
          <w:bCs/>
        </w:rPr>
        <w:t>The Person of Christ</w:t>
      </w:r>
    </w:p>
    <w:p w14:paraId="12EA3756" w14:textId="77777777" w:rsidR="00C12A54" w:rsidRDefault="008F6C8A">
      <w:pPr>
        <w:pStyle w:val="NormalWeb"/>
      </w:pPr>
      <w:r>
        <w:rPr>
          <w:rStyle w:val="Strong"/>
        </w:rPr>
        <w:t>Definition:</w:t>
      </w:r>
      <w:r>
        <w:br/>
        <w:t xml:space="preserve">The Person of Christ refers to </w:t>
      </w:r>
      <w:r>
        <w:rPr>
          <w:rStyle w:val="Strong"/>
        </w:rPr>
        <w:t>Jesus Christ as fully God and fully man</w:t>
      </w:r>
      <w:r>
        <w:t>—the unique God-Man who is the eternal Son of God and the Savior of humanity.</w:t>
      </w:r>
    </w:p>
    <w:p w14:paraId="3E599A1C" w14:textId="77777777" w:rsidR="00C12A54" w:rsidRDefault="008F6C8A">
      <w:pPr>
        <w:pStyle w:val="NormalWeb"/>
      </w:pPr>
      <w:r>
        <w:rPr>
          <w:rStyle w:val="Strong"/>
        </w:rPr>
        <w:t>Key Scripture References:</w:t>
      </w:r>
    </w:p>
    <w:p w14:paraId="0E7A0309" w14:textId="77777777" w:rsidR="00C12A54" w:rsidRDefault="008F6C8A" w:rsidP="00C83030">
      <w:pPr>
        <w:pStyle w:val="NormalWeb"/>
        <w:numPr>
          <w:ilvl w:val="0"/>
          <w:numId w:val="362"/>
        </w:numPr>
      </w:pPr>
      <w:r>
        <w:t>John 1:1, 14 — “The Word was God…The Word became flesh.”</w:t>
      </w:r>
    </w:p>
    <w:p w14:paraId="79D32218" w14:textId="77777777" w:rsidR="00C12A54" w:rsidRDefault="008F6C8A" w:rsidP="00C83030">
      <w:pPr>
        <w:pStyle w:val="NormalWeb"/>
        <w:numPr>
          <w:ilvl w:val="0"/>
          <w:numId w:val="362"/>
        </w:numPr>
      </w:pPr>
      <w:r>
        <w:t>Colossians 2:9 — “For in Christ all the fullness of the Deity lives in bodily form.”</w:t>
      </w:r>
    </w:p>
    <w:p w14:paraId="33CFEAE8" w14:textId="77777777" w:rsidR="00C12A54" w:rsidRDefault="008F6C8A" w:rsidP="00C83030">
      <w:pPr>
        <w:pStyle w:val="NormalWeb"/>
        <w:numPr>
          <w:ilvl w:val="0"/>
          <w:numId w:val="362"/>
        </w:numPr>
      </w:pPr>
      <w:r>
        <w:t>Philippians 2:5–8 — Christ’s humility and incarnation.</w:t>
      </w:r>
    </w:p>
    <w:p w14:paraId="4A73873E" w14:textId="77777777" w:rsidR="00C12A54" w:rsidRDefault="00000000">
      <w:r>
        <w:pict w14:anchorId="7C3EBA91">
          <v:rect id="_x0000_i1287" style="width:0;height:1.5pt" o:hralign="center" o:hrstd="t" o:hr="t" fillcolor="#a0a0a0" stroked="f"/>
        </w:pict>
      </w:r>
    </w:p>
    <w:p w14:paraId="4D1841DF" w14:textId="77777777" w:rsidR="00C12A54" w:rsidRDefault="008F6C8A">
      <w:pPr>
        <w:pStyle w:val="Heading3"/>
      </w:pPr>
      <w:r>
        <w:rPr>
          <w:rStyle w:val="Strong"/>
          <w:b/>
          <w:bCs/>
        </w:rPr>
        <w:t>1. The Dual Nature of Christ</w:t>
      </w:r>
    </w:p>
    <w:p w14:paraId="36A3D484" w14:textId="77777777" w:rsidR="00C12A54" w:rsidRDefault="008F6C8A">
      <w:pPr>
        <w:pStyle w:val="NormalWeb"/>
      </w:pPr>
      <w:r>
        <w:rPr>
          <w:rStyle w:val="Strong"/>
        </w:rPr>
        <w:t>A. Divine Nature</w:t>
      </w:r>
    </w:p>
    <w:p w14:paraId="461C90E3" w14:textId="77777777" w:rsidR="00C12A54" w:rsidRDefault="008F6C8A" w:rsidP="00C83030">
      <w:pPr>
        <w:pStyle w:val="NormalWeb"/>
        <w:numPr>
          <w:ilvl w:val="0"/>
          <w:numId w:val="363"/>
        </w:numPr>
      </w:pPr>
      <w:r>
        <w:t xml:space="preserve">Jesus is </w:t>
      </w:r>
      <w:r>
        <w:rPr>
          <w:rStyle w:val="Strong"/>
        </w:rPr>
        <w:t>fully God</w:t>
      </w:r>
      <w:r>
        <w:t>, possessing all divine attributes (omniscience, omnipotence, eternality).</w:t>
      </w:r>
    </w:p>
    <w:p w14:paraId="50EF3280" w14:textId="77777777" w:rsidR="00C12A54" w:rsidRDefault="008F6C8A" w:rsidP="00C83030">
      <w:pPr>
        <w:pStyle w:val="NormalWeb"/>
        <w:numPr>
          <w:ilvl w:val="0"/>
          <w:numId w:val="363"/>
        </w:numPr>
      </w:pPr>
      <w:r>
        <w:t>Participates in creation, forgives sins, and receives worship.</w:t>
      </w:r>
    </w:p>
    <w:p w14:paraId="037130C5" w14:textId="77777777" w:rsidR="00C12A54" w:rsidRDefault="008F6C8A" w:rsidP="00C83030">
      <w:pPr>
        <w:pStyle w:val="NormalWeb"/>
        <w:numPr>
          <w:ilvl w:val="0"/>
          <w:numId w:val="363"/>
        </w:numPr>
      </w:pPr>
      <w:r>
        <w:rPr>
          <w:rStyle w:val="Strong"/>
        </w:rPr>
        <w:t>Key Insight:</w:t>
      </w:r>
      <w:r>
        <w:t xml:space="preserve"> Christ’s divinity guarantees salvation and makes His teachings authoritative.</w:t>
      </w:r>
    </w:p>
    <w:p w14:paraId="2868A7FF" w14:textId="77777777" w:rsidR="00C12A54" w:rsidRDefault="008F6C8A">
      <w:pPr>
        <w:pStyle w:val="NormalWeb"/>
      </w:pPr>
      <w:r>
        <w:rPr>
          <w:rStyle w:val="Strong"/>
        </w:rPr>
        <w:t>B. Human Nature</w:t>
      </w:r>
    </w:p>
    <w:p w14:paraId="52019E7A" w14:textId="77777777" w:rsidR="00C12A54" w:rsidRDefault="008F6C8A" w:rsidP="00C83030">
      <w:pPr>
        <w:pStyle w:val="NormalWeb"/>
        <w:numPr>
          <w:ilvl w:val="0"/>
          <w:numId w:val="364"/>
        </w:numPr>
      </w:pPr>
      <w:r>
        <w:t xml:space="preserve">Jesus is </w:t>
      </w:r>
      <w:r>
        <w:rPr>
          <w:rStyle w:val="Strong"/>
        </w:rPr>
        <w:t>fully human</w:t>
      </w:r>
      <w:r>
        <w:t>, born of the Virgin Mary, experiencing hunger, fatigue, emotions, and suffering.</w:t>
      </w:r>
    </w:p>
    <w:p w14:paraId="23299B0B" w14:textId="77777777" w:rsidR="00C12A54" w:rsidRDefault="008F6C8A" w:rsidP="00C83030">
      <w:pPr>
        <w:pStyle w:val="NormalWeb"/>
        <w:numPr>
          <w:ilvl w:val="0"/>
          <w:numId w:val="364"/>
        </w:numPr>
      </w:pPr>
      <w:r>
        <w:t>He lived a sinless life and faced temptation like all humans (Hebrews 4:15).</w:t>
      </w:r>
    </w:p>
    <w:p w14:paraId="0E2DBDFB" w14:textId="77777777" w:rsidR="00C12A54" w:rsidRDefault="008F6C8A" w:rsidP="00C83030">
      <w:pPr>
        <w:pStyle w:val="NormalWeb"/>
        <w:numPr>
          <w:ilvl w:val="0"/>
          <w:numId w:val="364"/>
        </w:numPr>
      </w:pPr>
      <w:r>
        <w:rPr>
          <w:rStyle w:val="Strong"/>
        </w:rPr>
        <w:t>Key Insight:</w:t>
      </w:r>
      <w:r>
        <w:t xml:space="preserve"> Christ’s humanity enables Him to empathize with human weakness and serve as the perfect sacrifice.</w:t>
      </w:r>
    </w:p>
    <w:p w14:paraId="0BDDF684" w14:textId="77777777" w:rsidR="00C12A54" w:rsidRDefault="00000000">
      <w:r>
        <w:pict w14:anchorId="543E43AC">
          <v:rect id="_x0000_i1288" style="width:0;height:1.5pt" o:hralign="center" o:hrstd="t" o:hr="t" fillcolor="#a0a0a0" stroked="f"/>
        </w:pict>
      </w:r>
    </w:p>
    <w:p w14:paraId="5D46DF7F" w14:textId="77777777" w:rsidR="00C12A54" w:rsidRDefault="008F6C8A">
      <w:pPr>
        <w:pStyle w:val="Heading3"/>
      </w:pPr>
      <w:r>
        <w:rPr>
          <w:rStyle w:val="Strong"/>
          <w:b/>
          <w:bCs/>
        </w:rPr>
        <w:lastRenderedPageBreak/>
        <w:t>2. The Hypostatic Union</w:t>
      </w:r>
    </w:p>
    <w:p w14:paraId="02F8F829" w14:textId="77777777" w:rsidR="00C12A54" w:rsidRDefault="008F6C8A" w:rsidP="00C83030">
      <w:pPr>
        <w:pStyle w:val="NormalWeb"/>
        <w:numPr>
          <w:ilvl w:val="0"/>
          <w:numId w:val="365"/>
        </w:numPr>
      </w:pPr>
      <w:r>
        <w:t xml:space="preserve">The doctrine that </w:t>
      </w:r>
      <w:r>
        <w:rPr>
          <w:rStyle w:val="Strong"/>
        </w:rPr>
        <w:t>Jesus has two natures—divine and human—in one Person</w:t>
      </w:r>
      <w:r>
        <w:t>, without confusion, change, division, or separation.</w:t>
      </w:r>
    </w:p>
    <w:p w14:paraId="2454FB63" w14:textId="77777777" w:rsidR="00C12A54" w:rsidRDefault="008F6C8A" w:rsidP="00C83030">
      <w:pPr>
        <w:pStyle w:val="NormalWeb"/>
        <w:numPr>
          <w:ilvl w:val="0"/>
          <w:numId w:val="365"/>
        </w:numPr>
      </w:pPr>
      <w:r>
        <w:t xml:space="preserve">Fully God </w:t>
      </w:r>
      <w:r>
        <w:rPr>
          <w:rStyle w:val="Strong"/>
        </w:rPr>
        <w:t>and</w:t>
      </w:r>
      <w:r>
        <w:t xml:space="preserve"> fully man, yet one Person.</w:t>
      </w:r>
    </w:p>
    <w:p w14:paraId="6B3CCB2C" w14:textId="77777777" w:rsidR="00C12A54" w:rsidRDefault="008F6C8A" w:rsidP="00C83030">
      <w:pPr>
        <w:pStyle w:val="NormalWeb"/>
        <w:numPr>
          <w:ilvl w:val="0"/>
          <w:numId w:val="365"/>
        </w:numPr>
      </w:pPr>
      <w:r>
        <w:rPr>
          <w:rStyle w:val="Strong"/>
        </w:rPr>
        <w:t>Key Insight:</w:t>
      </w:r>
      <w:r>
        <w:t xml:space="preserve"> Only through the hypostatic union can Christ bridge the gap between God and humanity.</w:t>
      </w:r>
    </w:p>
    <w:p w14:paraId="164B4F66" w14:textId="77777777" w:rsidR="00C12A54" w:rsidRDefault="00000000">
      <w:r>
        <w:pict w14:anchorId="13AA6267">
          <v:rect id="_x0000_i1289" style="width:0;height:1.5pt" o:hralign="center" o:hrstd="t" o:hr="t" fillcolor="#a0a0a0" stroked="f"/>
        </w:pict>
      </w:r>
    </w:p>
    <w:p w14:paraId="6231ABA2" w14:textId="77777777" w:rsidR="00C12A54" w:rsidRDefault="008F6C8A">
      <w:pPr>
        <w:pStyle w:val="Heading3"/>
      </w:pPr>
      <w:r>
        <w:rPr>
          <w:rStyle w:val="Strong"/>
          <w:b/>
          <w:bCs/>
        </w:rPr>
        <w:t>3. Key Offices of Christ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4820"/>
        <w:gridCol w:w="1743"/>
      </w:tblGrid>
      <w:tr w:rsidR="00C12A54" w14:paraId="64D8958A" w14:textId="77777777">
        <w:trPr>
          <w:tblHeader/>
          <w:tblCellSpacing w:w="15" w:type="dxa"/>
        </w:trPr>
        <w:tc>
          <w:tcPr>
            <w:tcW w:w="0" w:type="auto"/>
            <w:vAlign w:val="center"/>
          </w:tcPr>
          <w:p w14:paraId="26924CCE" w14:textId="77777777" w:rsidR="00C12A54" w:rsidRDefault="008F6C8A">
            <w:pPr>
              <w:jc w:val="center"/>
              <w:rPr>
                <w:b/>
                <w:bCs/>
              </w:rPr>
            </w:pPr>
            <w:r>
              <w:rPr>
                <w:b/>
                <w:bCs/>
              </w:rPr>
              <w:t>Office</w:t>
            </w:r>
          </w:p>
        </w:tc>
        <w:tc>
          <w:tcPr>
            <w:tcW w:w="0" w:type="auto"/>
            <w:vAlign w:val="center"/>
          </w:tcPr>
          <w:p w14:paraId="55994457" w14:textId="77777777" w:rsidR="00C12A54" w:rsidRDefault="008F6C8A">
            <w:pPr>
              <w:jc w:val="center"/>
              <w:rPr>
                <w:b/>
                <w:bCs/>
              </w:rPr>
            </w:pPr>
            <w:r>
              <w:rPr>
                <w:b/>
                <w:bCs/>
              </w:rPr>
              <w:t>Role</w:t>
            </w:r>
          </w:p>
        </w:tc>
        <w:tc>
          <w:tcPr>
            <w:tcW w:w="0" w:type="auto"/>
            <w:vAlign w:val="center"/>
          </w:tcPr>
          <w:p w14:paraId="73DF9EB6" w14:textId="77777777" w:rsidR="00C12A54" w:rsidRDefault="008F6C8A">
            <w:pPr>
              <w:jc w:val="center"/>
              <w:rPr>
                <w:b/>
                <w:bCs/>
              </w:rPr>
            </w:pPr>
            <w:r>
              <w:rPr>
                <w:b/>
                <w:bCs/>
              </w:rPr>
              <w:t>Scripture</w:t>
            </w:r>
          </w:p>
        </w:tc>
      </w:tr>
      <w:tr w:rsidR="00C12A54" w14:paraId="2A1A8BAC" w14:textId="77777777">
        <w:trPr>
          <w:tblCellSpacing w:w="15" w:type="dxa"/>
        </w:trPr>
        <w:tc>
          <w:tcPr>
            <w:tcW w:w="0" w:type="auto"/>
            <w:vAlign w:val="center"/>
          </w:tcPr>
          <w:p w14:paraId="63EDBED9" w14:textId="77777777" w:rsidR="00C12A54" w:rsidRDefault="008F6C8A">
            <w:r>
              <w:rPr>
                <w:rStyle w:val="Strong"/>
              </w:rPr>
              <w:t>Prophet</w:t>
            </w:r>
          </w:p>
        </w:tc>
        <w:tc>
          <w:tcPr>
            <w:tcW w:w="0" w:type="auto"/>
            <w:vAlign w:val="center"/>
          </w:tcPr>
          <w:p w14:paraId="32BF845E" w14:textId="77777777" w:rsidR="00C12A54" w:rsidRDefault="008F6C8A">
            <w:r>
              <w:t>Reveals God’s will to humanity</w:t>
            </w:r>
          </w:p>
        </w:tc>
        <w:tc>
          <w:tcPr>
            <w:tcW w:w="0" w:type="auto"/>
            <w:vAlign w:val="center"/>
          </w:tcPr>
          <w:p w14:paraId="7845D573" w14:textId="77777777" w:rsidR="00C12A54" w:rsidRDefault="008F6C8A">
            <w:r>
              <w:t>Luke 4:18</w:t>
            </w:r>
          </w:p>
        </w:tc>
      </w:tr>
      <w:tr w:rsidR="00C12A54" w14:paraId="5EF51E60" w14:textId="77777777">
        <w:trPr>
          <w:tblCellSpacing w:w="15" w:type="dxa"/>
        </w:trPr>
        <w:tc>
          <w:tcPr>
            <w:tcW w:w="0" w:type="auto"/>
            <w:vAlign w:val="center"/>
          </w:tcPr>
          <w:p w14:paraId="576D18BB" w14:textId="77777777" w:rsidR="00C12A54" w:rsidRDefault="008F6C8A">
            <w:r>
              <w:rPr>
                <w:rStyle w:val="Strong"/>
              </w:rPr>
              <w:t>Priest</w:t>
            </w:r>
          </w:p>
        </w:tc>
        <w:tc>
          <w:tcPr>
            <w:tcW w:w="0" w:type="auto"/>
            <w:vAlign w:val="center"/>
          </w:tcPr>
          <w:p w14:paraId="0F5A9035" w14:textId="77777777" w:rsidR="00C12A54" w:rsidRDefault="008F6C8A">
            <w:r>
              <w:t>Intercedes for humanity, offers Himself as sacrifice</w:t>
            </w:r>
          </w:p>
        </w:tc>
        <w:tc>
          <w:tcPr>
            <w:tcW w:w="0" w:type="auto"/>
            <w:vAlign w:val="center"/>
          </w:tcPr>
          <w:p w14:paraId="205B05AA" w14:textId="77777777" w:rsidR="00C12A54" w:rsidRDefault="008F6C8A">
            <w:r>
              <w:t>Hebrews 7:25–27</w:t>
            </w:r>
          </w:p>
        </w:tc>
      </w:tr>
      <w:tr w:rsidR="00C12A54" w14:paraId="59B0AAB9" w14:textId="77777777">
        <w:trPr>
          <w:tblCellSpacing w:w="15" w:type="dxa"/>
        </w:trPr>
        <w:tc>
          <w:tcPr>
            <w:tcW w:w="0" w:type="auto"/>
            <w:vAlign w:val="center"/>
          </w:tcPr>
          <w:p w14:paraId="7C9B3DFC" w14:textId="77777777" w:rsidR="00C12A54" w:rsidRDefault="008F6C8A">
            <w:r>
              <w:rPr>
                <w:rStyle w:val="Strong"/>
              </w:rPr>
              <w:t>King</w:t>
            </w:r>
          </w:p>
        </w:tc>
        <w:tc>
          <w:tcPr>
            <w:tcW w:w="0" w:type="auto"/>
            <w:vAlign w:val="center"/>
          </w:tcPr>
          <w:p w14:paraId="6AA5E913" w14:textId="77777777" w:rsidR="00C12A54" w:rsidRDefault="008F6C8A">
            <w:r>
              <w:t>Rules God’s kingdom, reigns eternally</w:t>
            </w:r>
          </w:p>
        </w:tc>
        <w:tc>
          <w:tcPr>
            <w:tcW w:w="0" w:type="auto"/>
            <w:vAlign w:val="center"/>
          </w:tcPr>
          <w:p w14:paraId="79EB79E8" w14:textId="77777777" w:rsidR="00C12A54" w:rsidRDefault="008F6C8A">
            <w:r>
              <w:t>Revelation 19:16</w:t>
            </w:r>
          </w:p>
        </w:tc>
      </w:tr>
    </w:tbl>
    <w:p w14:paraId="69925558" w14:textId="77777777" w:rsidR="00C12A54" w:rsidRDefault="008F6C8A">
      <w:pPr>
        <w:pStyle w:val="NormalWeb"/>
      </w:pPr>
      <w:r>
        <w:rPr>
          <w:rStyle w:val="Strong"/>
        </w:rPr>
        <w:t>Key Insight:</w:t>
      </w:r>
      <w:r>
        <w:t xml:space="preserve"> Christ fulfills all three offices, mediating God’s plan of salvation for humanity.</w:t>
      </w:r>
    </w:p>
    <w:p w14:paraId="2DE0FE84" w14:textId="77777777" w:rsidR="00C12A54" w:rsidRDefault="00000000">
      <w:r>
        <w:pict w14:anchorId="0094956A">
          <v:rect id="_x0000_i1290" style="width:0;height:1.5pt" o:hralign="center" o:hrstd="t" o:hr="t" fillcolor="#a0a0a0" stroked="f"/>
        </w:pict>
      </w:r>
    </w:p>
    <w:p w14:paraId="2B90D6DC" w14:textId="77777777" w:rsidR="00C12A54" w:rsidRDefault="008F6C8A">
      <w:pPr>
        <w:pStyle w:val="Heading3"/>
      </w:pPr>
      <w:r>
        <w:rPr>
          <w:rStyle w:val="Strong"/>
          <w:b/>
          <w:bCs/>
        </w:rPr>
        <w:t>4. Work of Christ</w:t>
      </w:r>
    </w:p>
    <w:p w14:paraId="6E8F85A5" w14:textId="77777777" w:rsidR="00C12A54" w:rsidRDefault="008F6C8A" w:rsidP="00C83030">
      <w:pPr>
        <w:pStyle w:val="NormalWeb"/>
        <w:numPr>
          <w:ilvl w:val="0"/>
          <w:numId w:val="366"/>
        </w:numPr>
      </w:pPr>
      <w:r>
        <w:rPr>
          <w:rStyle w:val="Strong"/>
        </w:rPr>
        <w:t>Incarnation:</w:t>
      </w:r>
      <w:r>
        <w:t xml:space="preserve"> God became man (John 1:14).</w:t>
      </w:r>
    </w:p>
    <w:p w14:paraId="1306EEF9" w14:textId="77777777" w:rsidR="00C12A54" w:rsidRDefault="008F6C8A" w:rsidP="00C83030">
      <w:pPr>
        <w:pStyle w:val="NormalWeb"/>
        <w:numPr>
          <w:ilvl w:val="0"/>
          <w:numId w:val="366"/>
        </w:numPr>
      </w:pPr>
      <w:r>
        <w:rPr>
          <w:rStyle w:val="Strong"/>
        </w:rPr>
        <w:t>Ministry &amp; Teaching:</w:t>
      </w:r>
      <w:r>
        <w:t xml:space="preserve"> Demonstrated God’s kingdom on earth (Matthew 4:23).</w:t>
      </w:r>
    </w:p>
    <w:p w14:paraId="0C0A8CD1" w14:textId="77777777" w:rsidR="00C12A54" w:rsidRDefault="008F6C8A" w:rsidP="00C83030">
      <w:pPr>
        <w:pStyle w:val="NormalWeb"/>
        <w:numPr>
          <w:ilvl w:val="0"/>
          <w:numId w:val="366"/>
        </w:numPr>
      </w:pPr>
      <w:r>
        <w:rPr>
          <w:rStyle w:val="Strong"/>
        </w:rPr>
        <w:t>Atonement:</w:t>
      </w:r>
      <w:r>
        <w:t xml:space="preserve"> Died for humanity’s sins (1 Corinthians 15:3).</w:t>
      </w:r>
    </w:p>
    <w:p w14:paraId="0BC8F6E9" w14:textId="77777777" w:rsidR="00C12A54" w:rsidRDefault="008F6C8A" w:rsidP="00C83030">
      <w:pPr>
        <w:pStyle w:val="NormalWeb"/>
        <w:numPr>
          <w:ilvl w:val="0"/>
          <w:numId w:val="366"/>
        </w:numPr>
      </w:pPr>
      <w:r>
        <w:rPr>
          <w:rStyle w:val="Strong"/>
        </w:rPr>
        <w:t>Resurrection &amp; Ascension:</w:t>
      </w:r>
      <w:r>
        <w:t xml:space="preserve"> Defeated death, now intercedes for believers (Romans 1:4; Acts 1:9).</w:t>
      </w:r>
    </w:p>
    <w:p w14:paraId="37B4F8F9" w14:textId="77777777" w:rsidR="00C12A54" w:rsidRDefault="008F6C8A">
      <w:pPr>
        <w:pStyle w:val="NormalWeb"/>
      </w:pPr>
      <w:r>
        <w:rPr>
          <w:rStyle w:val="Strong"/>
        </w:rPr>
        <w:t>Key Insight:</w:t>
      </w:r>
      <w:r>
        <w:t xml:space="preserve"> Salvation depends on Christ’s Person and work; His dual nature ensures effectiveness.</w:t>
      </w:r>
    </w:p>
    <w:p w14:paraId="34C0485E" w14:textId="77777777" w:rsidR="00C12A54" w:rsidRDefault="00000000">
      <w:r>
        <w:pict w14:anchorId="3034FCCC">
          <v:rect id="_x0000_i1291" style="width:0;height:1.5pt" o:hralign="center" o:hrstd="t" o:hr="t" fillcolor="#a0a0a0" stroked="f"/>
        </w:pict>
      </w:r>
    </w:p>
    <w:p w14:paraId="4FA504CE" w14:textId="77777777" w:rsidR="00C12A54" w:rsidRDefault="008F6C8A">
      <w:pPr>
        <w:pStyle w:val="Heading3"/>
      </w:pPr>
      <w:r>
        <w:rPr>
          <w:rStyle w:val="Strong"/>
          <w:b/>
          <w:bCs/>
        </w:rPr>
        <w:t>5. Importance of the Person of Christ</w:t>
      </w:r>
    </w:p>
    <w:p w14:paraId="08B637B1" w14:textId="77777777" w:rsidR="00C12A54" w:rsidRDefault="008F6C8A" w:rsidP="00C83030">
      <w:pPr>
        <w:pStyle w:val="NormalWeb"/>
        <w:numPr>
          <w:ilvl w:val="0"/>
          <w:numId w:val="367"/>
        </w:numPr>
      </w:pPr>
      <w:r>
        <w:rPr>
          <w:rStyle w:val="Strong"/>
        </w:rPr>
        <w:t>Salvation:</w:t>
      </w:r>
      <w:r>
        <w:t xml:space="preserve"> Only a sinless God-Man could atone for sin.</w:t>
      </w:r>
    </w:p>
    <w:p w14:paraId="51834782" w14:textId="77777777" w:rsidR="00C12A54" w:rsidRDefault="008F6C8A" w:rsidP="00C83030">
      <w:pPr>
        <w:pStyle w:val="NormalWeb"/>
        <w:numPr>
          <w:ilvl w:val="0"/>
          <w:numId w:val="367"/>
        </w:numPr>
      </w:pPr>
      <w:r>
        <w:rPr>
          <w:rStyle w:val="Strong"/>
        </w:rPr>
        <w:t>Revelation:</w:t>
      </w:r>
      <w:r>
        <w:t xml:space="preserve"> Christ perfectly reveals God’s nature and will.</w:t>
      </w:r>
    </w:p>
    <w:p w14:paraId="345B27A2" w14:textId="77777777" w:rsidR="00C12A54" w:rsidRDefault="008F6C8A" w:rsidP="00C83030">
      <w:pPr>
        <w:pStyle w:val="NormalWeb"/>
        <w:numPr>
          <w:ilvl w:val="0"/>
          <w:numId w:val="367"/>
        </w:numPr>
      </w:pPr>
      <w:r>
        <w:rPr>
          <w:rStyle w:val="Strong"/>
        </w:rPr>
        <w:t>Mediator:</w:t>
      </w:r>
      <w:r>
        <w:t xml:space="preserve"> Bridges the gap between God and humanity.</w:t>
      </w:r>
    </w:p>
    <w:p w14:paraId="280C50CA" w14:textId="77777777" w:rsidR="00C12A54" w:rsidRDefault="008F6C8A" w:rsidP="00C83030">
      <w:pPr>
        <w:pStyle w:val="NormalWeb"/>
        <w:numPr>
          <w:ilvl w:val="0"/>
          <w:numId w:val="367"/>
        </w:numPr>
      </w:pPr>
      <w:r>
        <w:rPr>
          <w:rStyle w:val="Strong"/>
        </w:rPr>
        <w:t>Example:</w:t>
      </w:r>
      <w:r>
        <w:t xml:space="preserve"> His life provides the model for holy living.</w:t>
      </w:r>
    </w:p>
    <w:p w14:paraId="7B840E2D" w14:textId="77777777" w:rsidR="00C12A54" w:rsidRDefault="00000000">
      <w:r>
        <w:pict w14:anchorId="08DF4CFC">
          <v:rect id="_x0000_i1292" style="width:0;height:1.5pt" o:hralign="center" o:hrstd="t" o:hr="t" fillcolor="#a0a0a0" stroked="f"/>
        </w:pict>
      </w:r>
    </w:p>
    <w:p w14:paraId="1420C86A" w14:textId="77777777" w:rsidR="00C12A54" w:rsidRDefault="008F6C8A">
      <w:pPr>
        <w:pStyle w:val="Heading3"/>
      </w:pPr>
      <w:r>
        <w:rPr>
          <w:rStyle w:val="Strong"/>
          <w:b/>
          <w:bCs/>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3780"/>
        <w:gridCol w:w="3309"/>
      </w:tblGrid>
      <w:tr w:rsidR="00C12A54" w14:paraId="264A9750" w14:textId="77777777">
        <w:trPr>
          <w:tblHeader/>
          <w:tblCellSpacing w:w="15" w:type="dxa"/>
        </w:trPr>
        <w:tc>
          <w:tcPr>
            <w:tcW w:w="0" w:type="auto"/>
            <w:vAlign w:val="center"/>
          </w:tcPr>
          <w:p w14:paraId="48B54BEC" w14:textId="77777777" w:rsidR="00C12A54" w:rsidRDefault="008F6C8A">
            <w:pPr>
              <w:jc w:val="center"/>
              <w:rPr>
                <w:b/>
                <w:bCs/>
              </w:rPr>
            </w:pPr>
            <w:r>
              <w:rPr>
                <w:b/>
                <w:bCs/>
              </w:rPr>
              <w:t>Aspect</w:t>
            </w:r>
          </w:p>
        </w:tc>
        <w:tc>
          <w:tcPr>
            <w:tcW w:w="0" w:type="auto"/>
            <w:vAlign w:val="center"/>
          </w:tcPr>
          <w:p w14:paraId="6E2E6629" w14:textId="77777777" w:rsidR="00C12A54" w:rsidRDefault="008F6C8A">
            <w:pPr>
              <w:jc w:val="center"/>
              <w:rPr>
                <w:b/>
                <w:bCs/>
              </w:rPr>
            </w:pPr>
            <w:r>
              <w:rPr>
                <w:b/>
                <w:bCs/>
              </w:rPr>
              <w:t>Description</w:t>
            </w:r>
          </w:p>
        </w:tc>
        <w:tc>
          <w:tcPr>
            <w:tcW w:w="0" w:type="auto"/>
            <w:vAlign w:val="center"/>
          </w:tcPr>
          <w:p w14:paraId="05123367" w14:textId="77777777" w:rsidR="00C12A54" w:rsidRDefault="008F6C8A">
            <w:pPr>
              <w:jc w:val="center"/>
              <w:rPr>
                <w:b/>
                <w:bCs/>
              </w:rPr>
            </w:pPr>
            <w:r>
              <w:rPr>
                <w:b/>
                <w:bCs/>
              </w:rPr>
              <w:t>Scripture</w:t>
            </w:r>
          </w:p>
        </w:tc>
      </w:tr>
      <w:tr w:rsidR="00C12A54" w14:paraId="28F38225" w14:textId="77777777">
        <w:trPr>
          <w:tblCellSpacing w:w="15" w:type="dxa"/>
        </w:trPr>
        <w:tc>
          <w:tcPr>
            <w:tcW w:w="0" w:type="auto"/>
            <w:vAlign w:val="center"/>
          </w:tcPr>
          <w:p w14:paraId="169BA7F0" w14:textId="77777777" w:rsidR="00C12A54" w:rsidRDefault="008F6C8A">
            <w:r>
              <w:t>Divine Nature</w:t>
            </w:r>
          </w:p>
        </w:tc>
        <w:tc>
          <w:tcPr>
            <w:tcW w:w="0" w:type="auto"/>
            <w:vAlign w:val="center"/>
          </w:tcPr>
          <w:p w14:paraId="6C866DCA" w14:textId="77777777" w:rsidR="00C12A54" w:rsidRDefault="008F6C8A">
            <w:r>
              <w:t>Fully God, eternal, omnipotent, omniscient</w:t>
            </w:r>
          </w:p>
        </w:tc>
        <w:tc>
          <w:tcPr>
            <w:tcW w:w="0" w:type="auto"/>
            <w:vAlign w:val="center"/>
          </w:tcPr>
          <w:p w14:paraId="7C2EC2C9" w14:textId="77777777" w:rsidR="00C12A54" w:rsidRDefault="008F6C8A">
            <w:r>
              <w:t>John 1:1; Colossians 2:9</w:t>
            </w:r>
          </w:p>
        </w:tc>
      </w:tr>
      <w:tr w:rsidR="00C12A54" w14:paraId="374387C9" w14:textId="77777777">
        <w:trPr>
          <w:tblCellSpacing w:w="15" w:type="dxa"/>
        </w:trPr>
        <w:tc>
          <w:tcPr>
            <w:tcW w:w="0" w:type="auto"/>
            <w:vAlign w:val="center"/>
          </w:tcPr>
          <w:p w14:paraId="20D4994A" w14:textId="77777777" w:rsidR="00C12A54" w:rsidRDefault="008F6C8A">
            <w:r>
              <w:t>Human Nature</w:t>
            </w:r>
          </w:p>
        </w:tc>
        <w:tc>
          <w:tcPr>
            <w:tcW w:w="0" w:type="auto"/>
            <w:vAlign w:val="center"/>
          </w:tcPr>
          <w:p w14:paraId="1709692D" w14:textId="77777777" w:rsidR="00C12A54" w:rsidRDefault="008F6C8A">
            <w:r>
              <w:t>Fully human, sinless, experienced life’s limitations</w:t>
            </w:r>
          </w:p>
        </w:tc>
        <w:tc>
          <w:tcPr>
            <w:tcW w:w="0" w:type="auto"/>
            <w:vAlign w:val="center"/>
          </w:tcPr>
          <w:p w14:paraId="5F14AD27" w14:textId="77777777" w:rsidR="00C12A54" w:rsidRDefault="008F6C8A">
            <w:r>
              <w:t>Philippians 2:5–8; Hebrews 4:15</w:t>
            </w:r>
          </w:p>
        </w:tc>
      </w:tr>
      <w:tr w:rsidR="00C12A54" w14:paraId="5FA26C76" w14:textId="77777777">
        <w:trPr>
          <w:tblCellSpacing w:w="15" w:type="dxa"/>
        </w:trPr>
        <w:tc>
          <w:tcPr>
            <w:tcW w:w="0" w:type="auto"/>
            <w:vAlign w:val="center"/>
          </w:tcPr>
          <w:p w14:paraId="34BD02F6" w14:textId="77777777" w:rsidR="00C12A54" w:rsidRDefault="008F6C8A">
            <w:r>
              <w:t>Hypostatic Union</w:t>
            </w:r>
          </w:p>
        </w:tc>
        <w:tc>
          <w:tcPr>
            <w:tcW w:w="0" w:type="auto"/>
            <w:vAlign w:val="center"/>
          </w:tcPr>
          <w:p w14:paraId="52276225" w14:textId="77777777" w:rsidR="00C12A54" w:rsidRDefault="008F6C8A">
            <w:r>
              <w:t>Two natures in one Person</w:t>
            </w:r>
          </w:p>
        </w:tc>
        <w:tc>
          <w:tcPr>
            <w:tcW w:w="0" w:type="auto"/>
            <w:vAlign w:val="center"/>
          </w:tcPr>
          <w:p w14:paraId="4BED09EB" w14:textId="77777777" w:rsidR="00C12A54" w:rsidRDefault="008F6C8A">
            <w:r>
              <w:t>John 1:14</w:t>
            </w:r>
          </w:p>
        </w:tc>
      </w:tr>
      <w:tr w:rsidR="00C12A54" w14:paraId="26EC071E" w14:textId="77777777">
        <w:trPr>
          <w:tblCellSpacing w:w="15" w:type="dxa"/>
        </w:trPr>
        <w:tc>
          <w:tcPr>
            <w:tcW w:w="0" w:type="auto"/>
            <w:vAlign w:val="center"/>
          </w:tcPr>
          <w:p w14:paraId="7527E0E0" w14:textId="77777777" w:rsidR="00C12A54" w:rsidRDefault="008F6C8A">
            <w:r>
              <w:t>Offices</w:t>
            </w:r>
          </w:p>
        </w:tc>
        <w:tc>
          <w:tcPr>
            <w:tcW w:w="0" w:type="auto"/>
            <w:vAlign w:val="center"/>
          </w:tcPr>
          <w:p w14:paraId="15EAF4CD" w14:textId="77777777" w:rsidR="00C12A54" w:rsidRDefault="008F6C8A">
            <w:r>
              <w:t>Prophet, Priest, King</w:t>
            </w:r>
          </w:p>
        </w:tc>
        <w:tc>
          <w:tcPr>
            <w:tcW w:w="0" w:type="auto"/>
            <w:vAlign w:val="center"/>
          </w:tcPr>
          <w:p w14:paraId="71BE2706" w14:textId="77777777" w:rsidR="00C12A54" w:rsidRDefault="008F6C8A">
            <w:r>
              <w:t>Luke 4:18; Hebrews 7:25; Revelation 19:16</w:t>
            </w:r>
          </w:p>
        </w:tc>
      </w:tr>
      <w:tr w:rsidR="00C12A54" w14:paraId="69D24C8E" w14:textId="77777777">
        <w:trPr>
          <w:tblCellSpacing w:w="15" w:type="dxa"/>
        </w:trPr>
        <w:tc>
          <w:tcPr>
            <w:tcW w:w="0" w:type="auto"/>
            <w:vAlign w:val="center"/>
          </w:tcPr>
          <w:p w14:paraId="47D9E024" w14:textId="77777777" w:rsidR="00C12A54" w:rsidRDefault="008F6C8A">
            <w:r>
              <w:t>Work</w:t>
            </w:r>
          </w:p>
        </w:tc>
        <w:tc>
          <w:tcPr>
            <w:tcW w:w="0" w:type="auto"/>
            <w:vAlign w:val="center"/>
          </w:tcPr>
          <w:p w14:paraId="0C78A18B" w14:textId="77777777" w:rsidR="00C12A54" w:rsidRDefault="008F6C8A">
            <w:r>
              <w:t>Incarnation, ministry, atonement, resurrection</w:t>
            </w:r>
          </w:p>
        </w:tc>
        <w:tc>
          <w:tcPr>
            <w:tcW w:w="0" w:type="auto"/>
            <w:vAlign w:val="center"/>
          </w:tcPr>
          <w:p w14:paraId="0ADA0A85" w14:textId="77777777" w:rsidR="00C12A54" w:rsidRDefault="008F6C8A">
            <w:r>
              <w:t>1 Corinthians 15:3–4; Acts 1:9</w:t>
            </w:r>
          </w:p>
        </w:tc>
      </w:tr>
      <w:tr w:rsidR="00C12A54" w14:paraId="0CA6C29B" w14:textId="77777777">
        <w:trPr>
          <w:tblCellSpacing w:w="15" w:type="dxa"/>
        </w:trPr>
        <w:tc>
          <w:tcPr>
            <w:tcW w:w="0" w:type="auto"/>
            <w:vAlign w:val="center"/>
          </w:tcPr>
          <w:p w14:paraId="43CFE549" w14:textId="77777777" w:rsidR="00C12A54" w:rsidRDefault="008F6C8A">
            <w:r>
              <w:t>Importance</w:t>
            </w:r>
          </w:p>
        </w:tc>
        <w:tc>
          <w:tcPr>
            <w:tcW w:w="0" w:type="auto"/>
            <w:vAlign w:val="center"/>
          </w:tcPr>
          <w:p w14:paraId="199C0B79" w14:textId="77777777" w:rsidR="00C12A54" w:rsidRDefault="008F6C8A">
            <w:r>
              <w:t>Salvation, revelation, mediation, example</w:t>
            </w:r>
          </w:p>
        </w:tc>
        <w:tc>
          <w:tcPr>
            <w:tcW w:w="0" w:type="auto"/>
            <w:vAlign w:val="center"/>
          </w:tcPr>
          <w:p w14:paraId="1270CE4B" w14:textId="77777777" w:rsidR="00C12A54" w:rsidRDefault="008F6C8A">
            <w:r>
              <w:t>1 Timothy 2:5</w:t>
            </w:r>
          </w:p>
        </w:tc>
      </w:tr>
    </w:tbl>
    <w:p w14:paraId="74845FFD" w14:textId="77777777" w:rsidR="00C12A54" w:rsidRDefault="00C12A54">
      <w:pPr>
        <w:pBdr>
          <w:bottom w:val="single" w:sz="12" w:space="1" w:color="auto"/>
        </w:pBdr>
      </w:pPr>
    </w:p>
    <w:p w14:paraId="15636925" w14:textId="77777777" w:rsidR="00C12A54" w:rsidRDefault="00C12A54"/>
    <w:p w14:paraId="21C56A37" w14:textId="77777777" w:rsidR="00C12A54" w:rsidRDefault="00C12A54"/>
    <w:p w14:paraId="2D88752E" w14:textId="77777777" w:rsidR="00C12A54" w:rsidRDefault="00C12A54"/>
    <w:p w14:paraId="67043E33" w14:textId="77777777" w:rsidR="00C12A54" w:rsidRDefault="008F6C8A">
      <w:r>
        <w:t>6. Work of Christ — Week 15 (Due by: 13 October)</w:t>
      </w:r>
    </w:p>
    <w:p w14:paraId="28D31839" w14:textId="77777777" w:rsidR="00C12A54" w:rsidRDefault="008F6C8A">
      <w:r>
        <w:t>☐ Completed</w:t>
      </w:r>
    </w:p>
    <w:p w14:paraId="4555198D" w14:textId="77777777" w:rsidR="00C12A54" w:rsidRDefault="008F6C8A">
      <w:r>
        <w:t>Comments:</w:t>
      </w:r>
    </w:p>
    <w:p w14:paraId="6CC1FDB4" w14:textId="77777777" w:rsidR="00C12A54" w:rsidRDefault="008F6C8A">
      <w:pPr>
        <w:pStyle w:val="Heading2"/>
      </w:pPr>
      <w:r>
        <w:rPr>
          <w:rStyle w:val="Strong"/>
          <w:b/>
          <w:bCs/>
        </w:rPr>
        <w:t>The Work of Christ (Redemptive Work)</w:t>
      </w:r>
    </w:p>
    <w:p w14:paraId="692EC72B" w14:textId="77777777" w:rsidR="00C12A54" w:rsidRDefault="008F6C8A">
      <w:pPr>
        <w:pStyle w:val="NormalWeb"/>
      </w:pPr>
      <w:r>
        <w:rPr>
          <w:rStyle w:val="Strong"/>
        </w:rPr>
        <w:t>Definition:</w:t>
      </w:r>
      <w:r>
        <w:br/>
        <w:t xml:space="preserve">The Work of Christ refers to all that Jesus accomplished for humanity through His </w:t>
      </w:r>
      <w:r>
        <w:rPr>
          <w:rStyle w:val="Strong"/>
        </w:rPr>
        <w:t>incarnation, life, death, resurrection, and exaltation</w:t>
      </w:r>
      <w:r>
        <w:t xml:space="preserve"> to accomplish salvation. It is often summarized in four key aspects: </w:t>
      </w:r>
      <w:r>
        <w:rPr>
          <w:rStyle w:val="Strong"/>
        </w:rPr>
        <w:t>prophetic, priestly, kingly, and redemptive work</w:t>
      </w:r>
      <w:r>
        <w:t>.</w:t>
      </w:r>
    </w:p>
    <w:p w14:paraId="429BA24D" w14:textId="77777777" w:rsidR="00C12A54" w:rsidRDefault="00000000">
      <w:r>
        <w:pict w14:anchorId="331C9E70">
          <v:rect id="_x0000_i1293" style="width:0;height:1.5pt" o:hralign="center" o:hrstd="t" o:hr="t" fillcolor="#a0a0a0" stroked="f"/>
        </w:pict>
      </w:r>
    </w:p>
    <w:p w14:paraId="67AE2A1A" w14:textId="77777777" w:rsidR="00C12A54" w:rsidRDefault="008F6C8A">
      <w:pPr>
        <w:pStyle w:val="Heading3"/>
      </w:pPr>
      <w:r>
        <w:rPr>
          <w:rStyle w:val="Strong"/>
          <w:b/>
          <w:bCs/>
        </w:rPr>
        <w:lastRenderedPageBreak/>
        <w:t>1. The Incarnation</w:t>
      </w:r>
    </w:p>
    <w:p w14:paraId="1F922840" w14:textId="77777777" w:rsidR="00C12A54" w:rsidRDefault="008F6C8A" w:rsidP="00C83030">
      <w:pPr>
        <w:pStyle w:val="NormalWeb"/>
        <w:numPr>
          <w:ilvl w:val="0"/>
          <w:numId w:val="368"/>
        </w:numPr>
      </w:pPr>
      <w:r>
        <w:rPr>
          <w:rStyle w:val="Strong"/>
        </w:rPr>
        <w:t>Meaning:</w:t>
      </w:r>
      <w:r>
        <w:t xml:space="preserve"> God the Son took on human flesh (John 1:14).</w:t>
      </w:r>
    </w:p>
    <w:p w14:paraId="451EDBF1" w14:textId="77777777" w:rsidR="00C12A54" w:rsidRDefault="008F6C8A" w:rsidP="00C83030">
      <w:pPr>
        <w:pStyle w:val="NormalWeb"/>
        <w:numPr>
          <w:ilvl w:val="0"/>
          <w:numId w:val="368"/>
        </w:numPr>
      </w:pPr>
      <w:r>
        <w:rPr>
          <w:rStyle w:val="Strong"/>
        </w:rPr>
        <w:t>Purpose:</w:t>
      </w:r>
      <w:r>
        <w:t xml:space="preserve"> To reveal God to humanity, identify with our weakness, and provide a perfect sacrifice.</w:t>
      </w:r>
    </w:p>
    <w:p w14:paraId="4BE88B56" w14:textId="77777777" w:rsidR="00C12A54" w:rsidRDefault="008F6C8A" w:rsidP="00C83030">
      <w:pPr>
        <w:pStyle w:val="NormalWeb"/>
        <w:numPr>
          <w:ilvl w:val="0"/>
          <w:numId w:val="368"/>
        </w:numPr>
      </w:pPr>
      <w:r>
        <w:rPr>
          <w:rStyle w:val="Strong"/>
        </w:rPr>
        <w:t>Key Insight:</w:t>
      </w:r>
      <w:r>
        <w:t xml:space="preserve"> Salvation required Christ to be both fully God (able to save) and fully man (able to represent humanity).</w:t>
      </w:r>
    </w:p>
    <w:p w14:paraId="33363377" w14:textId="77777777" w:rsidR="00C12A54" w:rsidRDefault="00000000">
      <w:r>
        <w:pict w14:anchorId="0850B355">
          <v:rect id="_x0000_i1294" style="width:0;height:1.5pt" o:hralign="center" o:hrstd="t" o:hr="t" fillcolor="#a0a0a0" stroked="f"/>
        </w:pict>
      </w:r>
    </w:p>
    <w:p w14:paraId="4161322C" w14:textId="77777777" w:rsidR="00C12A54" w:rsidRDefault="008F6C8A">
      <w:pPr>
        <w:pStyle w:val="Heading3"/>
      </w:pPr>
      <w:r>
        <w:rPr>
          <w:rStyle w:val="Strong"/>
          <w:b/>
          <w:bCs/>
        </w:rPr>
        <w:t>2. Christ’s Earthly Ministry</w:t>
      </w:r>
    </w:p>
    <w:p w14:paraId="48CEA8F0" w14:textId="77777777" w:rsidR="00C12A54" w:rsidRDefault="008F6C8A" w:rsidP="00C83030">
      <w:pPr>
        <w:pStyle w:val="NormalWeb"/>
        <w:numPr>
          <w:ilvl w:val="0"/>
          <w:numId w:val="369"/>
        </w:numPr>
      </w:pPr>
      <w:r>
        <w:rPr>
          <w:rStyle w:val="Strong"/>
        </w:rPr>
        <w:t>Teaching and Miracles:</w:t>
      </w:r>
      <w:r>
        <w:t xml:space="preserve"> Revealed God’s kingdom, healed the sick, and taught righteousness (Matthew 4:23; Luke 4:18–19).</w:t>
      </w:r>
    </w:p>
    <w:p w14:paraId="3B33C8B1" w14:textId="77777777" w:rsidR="00C12A54" w:rsidRDefault="008F6C8A" w:rsidP="00C83030">
      <w:pPr>
        <w:pStyle w:val="NormalWeb"/>
        <w:numPr>
          <w:ilvl w:val="0"/>
          <w:numId w:val="369"/>
        </w:numPr>
      </w:pPr>
      <w:r>
        <w:rPr>
          <w:rStyle w:val="Strong"/>
        </w:rPr>
        <w:t>Prophetic Role:</w:t>
      </w:r>
      <w:r>
        <w:t xml:space="preserve"> Declared God’s truth, confronted sin, and guided humanity toward repentance.</w:t>
      </w:r>
    </w:p>
    <w:p w14:paraId="4CA70F68" w14:textId="77777777" w:rsidR="00C12A54" w:rsidRDefault="008F6C8A" w:rsidP="00C83030">
      <w:pPr>
        <w:pStyle w:val="NormalWeb"/>
        <w:numPr>
          <w:ilvl w:val="0"/>
          <w:numId w:val="369"/>
        </w:numPr>
      </w:pPr>
      <w:r>
        <w:rPr>
          <w:rStyle w:val="Strong"/>
        </w:rPr>
        <w:t>Key Insight:</w:t>
      </w:r>
      <w:r>
        <w:t xml:space="preserve"> Christ’s life models obedience, love, and holiness for believers.</w:t>
      </w:r>
    </w:p>
    <w:p w14:paraId="4006F235" w14:textId="77777777" w:rsidR="00C12A54" w:rsidRDefault="00000000">
      <w:r>
        <w:pict w14:anchorId="7C854883">
          <v:rect id="_x0000_i1295" style="width:0;height:1.5pt" o:hralign="center" o:hrstd="t" o:hr="t" fillcolor="#a0a0a0" stroked="f"/>
        </w:pict>
      </w:r>
    </w:p>
    <w:p w14:paraId="6586A488" w14:textId="77777777" w:rsidR="00C12A54" w:rsidRDefault="008F6C8A">
      <w:pPr>
        <w:pStyle w:val="Heading3"/>
      </w:pPr>
      <w:r>
        <w:rPr>
          <w:rStyle w:val="Strong"/>
          <w:b/>
          <w:bCs/>
        </w:rPr>
        <w:t>3. Atonement (Death of Christ)</w:t>
      </w:r>
    </w:p>
    <w:p w14:paraId="7962E7F8" w14:textId="77777777" w:rsidR="00C12A54" w:rsidRDefault="008F6C8A" w:rsidP="00C83030">
      <w:pPr>
        <w:pStyle w:val="NormalWeb"/>
        <w:numPr>
          <w:ilvl w:val="0"/>
          <w:numId w:val="370"/>
        </w:numPr>
      </w:pPr>
      <w:r>
        <w:rPr>
          <w:rStyle w:val="Strong"/>
        </w:rPr>
        <w:t>Meaning:</w:t>
      </w:r>
      <w:r>
        <w:t xml:space="preserve"> Christ’s sacrificial death on the cross for the sins of humanity (1 Corinthians 15:3).</w:t>
      </w:r>
    </w:p>
    <w:p w14:paraId="626A0AE1" w14:textId="77777777" w:rsidR="00C12A54" w:rsidRDefault="008F6C8A" w:rsidP="00C83030">
      <w:pPr>
        <w:pStyle w:val="NormalWeb"/>
        <w:numPr>
          <w:ilvl w:val="0"/>
          <w:numId w:val="370"/>
        </w:numPr>
      </w:pPr>
      <w:r>
        <w:rPr>
          <w:rStyle w:val="Strong"/>
        </w:rPr>
        <w:t>Theories of Atonement:</w:t>
      </w:r>
    </w:p>
    <w:p w14:paraId="19304843" w14:textId="77777777" w:rsidR="00C12A54" w:rsidRDefault="008F6C8A" w:rsidP="00C83030">
      <w:pPr>
        <w:pStyle w:val="NormalWeb"/>
        <w:numPr>
          <w:ilvl w:val="1"/>
          <w:numId w:val="370"/>
        </w:numPr>
      </w:pPr>
      <w:r>
        <w:rPr>
          <w:rStyle w:val="Strong"/>
        </w:rPr>
        <w:t>Substitutionary:</w:t>
      </w:r>
      <w:r>
        <w:t xml:space="preserve"> Christ died in place of sinners.</w:t>
      </w:r>
    </w:p>
    <w:p w14:paraId="6C50E2BE" w14:textId="77777777" w:rsidR="00C12A54" w:rsidRDefault="008F6C8A" w:rsidP="00C83030">
      <w:pPr>
        <w:pStyle w:val="NormalWeb"/>
        <w:numPr>
          <w:ilvl w:val="1"/>
          <w:numId w:val="370"/>
        </w:numPr>
      </w:pPr>
      <w:r>
        <w:rPr>
          <w:rStyle w:val="Strong"/>
        </w:rPr>
        <w:t>Victory (Christus Victor):</w:t>
      </w:r>
      <w:r>
        <w:t xml:space="preserve"> Defeated sin, death, and Satan.</w:t>
      </w:r>
    </w:p>
    <w:p w14:paraId="761779E6" w14:textId="77777777" w:rsidR="00C12A54" w:rsidRDefault="008F6C8A" w:rsidP="00C83030">
      <w:pPr>
        <w:pStyle w:val="NormalWeb"/>
        <w:numPr>
          <w:ilvl w:val="1"/>
          <w:numId w:val="370"/>
        </w:numPr>
      </w:pPr>
      <w:r>
        <w:rPr>
          <w:rStyle w:val="Strong"/>
        </w:rPr>
        <w:t>Moral Influence:</w:t>
      </w:r>
      <w:r>
        <w:t xml:space="preserve"> Demonstrated God’s love to inspire repentance.</w:t>
      </w:r>
    </w:p>
    <w:p w14:paraId="7DAC5587" w14:textId="77777777" w:rsidR="00C12A54" w:rsidRDefault="008F6C8A" w:rsidP="00C83030">
      <w:pPr>
        <w:pStyle w:val="NormalWeb"/>
        <w:numPr>
          <w:ilvl w:val="0"/>
          <w:numId w:val="370"/>
        </w:numPr>
      </w:pPr>
      <w:r>
        <w:rPr>
          <w:rStyle w:val="Strong"/>
        </w:rPr>
        <w:t>Key Insight:</w:t>
      </w:r>
      <w:r>
        <w:t xml:space="preserve"> His death reconciles humanity to God and secures forgiveness of sins.</w:t>
      </w:r>
    </w:p>
    <w:p w14:paraId="575A0850" w14:textId="77777777" w:rsidR="00C12A54" w:rsidRDefault="00000000">
      <w:r>
        <w:pict w14:anchorId="6405F10C">
          <v:rect id="_x0000_i1296" style="width:0;height:1.5pt" o:hralign="center" o:hrstd="t" o:hr="t" fillcolor="#a0a0a0" stroked="f"/>
        </w:pict>
      </w:r>
    </w:p>
    <w:p w14:paraId="33FDD109" w14:textId="77777777" w:rsidR="00C12A54" w:rsidRDefault="008F6C8A">
      <w:pPr>
        <w:pStyle w:val="Heading3"/>
      </w:pPr>
      <w:r>
        <w:rPr>
          <w:rStyle w:val="Strong"/>
          <w:b/>
          <w:bCs/>
        </w:rPr>
        <w:t>4. Resurrection</w:t>
      </w:r>
    </w:p>
    <w:p w14:paraId="2B49164B" w14:textId="77777777" w:rsidR="00C12A54" w:rsidRDefault="008F6C8A" w:rsidP="00C83030">
      <w:pPr>
        <w:pStyle w:val="NormalWeb"/>
        <w:numPr>
          <w:ilvl w:val="0"/>
          <w:numId w:val="371"/>
        </w:numPr>
      </w:pPr>
      <w:r>
        <w:rPr>
          <w:rStyle w:val="Strong"/>
        </w:rPr>
        <w:t>Meaning:</w:t>
      </w:r>
      <w:r>
        <w:t xml:space="preserve"> Jesus rose bodily from the dead (Luke 24:6–7; 1 Corinthians 15:20).</w:t>
      </w:r>
    </w:p>
    <w:p w14:paraId="2DE914C9" w14:textId="77777777" w:rsidR="00C12A54" w:rsidRDefault="008F6C8A" w:rsidP="00C83030">
      <w:pPr>
        <w:pStyle w:val="NormalWeb"/>
        <w:numPr>
          <w:ilvl w:val="0"/>
          <w:numId w:val="371"/>
        </w:numPr>
      </w:pPr>
      <w:r>
        <w:rPr>
          <w:rStyle w:val="Strong"/>
        </w:rPr>
        <w:t>Significance:</w:t>
      </w:r>
      <w:r>
        <w:t xml:space="preserve"> Confirms His divine nature, validates His atoning work, and assures believers of eternal life.</w:t>
      </w:r>
    </w:p>
    <w:p w14:paraId="61CF3F2E" w14:textId="77777777" w:rsidR="00C12A54" w:rsidRDefault="008F6C8A" w:rsidP="00C83030">
      <w:pPr>
        <w:pStyle w:val="NormalWeb"/>
        <w:numPr>
          <w:ilvl w:val="0"/>
          <w:numId w:val="371"/>
        </w:numPr>
      </w:pPr>
      <w:r>
        <w:rPr>
          <w:rStyle w:val="Strong"/>
        </w:rPr>
        <w:t>Key Insight:</w:t>
      </w:r>
      <w:r>
        <w:t xml:space="preserve"> Resurrection is the cornerstone of Christian hope and victory over death.</w:t>
      </w:r>
    </w:p>
    <w:p w14:paraId="66B7B195" w14:textId="77777777" w:rsidR="00C12A54" w:rsidRDefault="00000000">
      <w:r>
        <w:pict w14:anchorId="0748A2DE">
          <v:rect id="_x0000_i1297" style="width:0;height:1.5pt" o:hralign="center" o:hrstd="t" o:hr="t" fillcolor="#a0a0a0" stroked="f"/>
        </w:pict>
      </w:r>
    </w:p>
    <w:p w14:paraId="30249438" w14:textId="77777777" w:rsidR="00C12A54" w:rsidRDefault="008F6C8A">
      <w:pPr>
        <w:pStyle w:val="Heading3"/>
      </w:pPr>
      <w:r>
        <w:rPr>
          <w:rStyle w:val="Strong"/>
          <w:b/>
          <w:bCs/>
        </w:rPr>
        <w:t>5. Ascension and Exaltation</w:t>
      </w:r>
    </w:p>
    <w:p w14:paraId="06570230" w14:textId="77777777" w:rsidR="00C12A54" w:rsidRDefault="008F6C8A" w:rsidP="00C83030">
      <w:pPr>
        <w:pStyle w:val="NormalWeb"/>
        <w:numPr>
          <w:ilvl w:val="0"/>
          <w:numId w:val="372"/>
        </w:numPr>
      </w:pPr>
      <w:r>
        <w:rPr>
          <w:rStyle w:val="Strong"/>
        </w:rPr>
        <w:t>Ascension:</w:t>
      </w:r>
      <w:r>
        <w:t xml:space="preserve"> Jesus returned to heaven, exalted at God’s right hand (Acts 1:9; Philippians 2:9–11).</w:t>
      </w:r>
    </w:p>
    <w:p w14:paraId="52FB96BF" w14:textId="77777777" w:rsidR="00C12A54" w:rsidRDefault="008F6C8A" w:rsidP="00C83030">
      <w:pPr>
        <w:pStyle w:val="NormalWeb"/>
        <w:numPr>
          <w:ilvl w:val="0"/>
          <w:numId w:val="372"/>
        </w:numPr>
      </w:pPr>
      <w:r>
        <w:rPr>
          <w:rStyle w:val="Strong"/>
        </w:rPr>
        <w:lastRenderedPageBreak/>
        <w:t>Role in Heaven:</w:t>
      </w:r>
      <w:r>
        <w:t xml:space="preserve"> Intercedes for believers (Romans 8:34), reigns as King, and will return in glory.</w:t>
      </w:r>
    </w:p>
    <w:p w14:paraId="18D2F6C7" w14:textId="77777777" w:rsidR="00C12A54" w:rsidRDefault="008F6C8A" w:rsidP="00C83030">
      <w:pPr>
        <w:pStyle w:val="NormalWeb"/>
        <w:numPr>
          <w:ilvl w:val="0"/>
          <w:numId w:val="372"/>
        </w:numPr>
      </w:pPr>
      <w:r>
        <w:rPr>
          <w:rStyle w:val="Strong"/>
        </w:rPr>
        <w:t>Key Insight:</w:t>
      </w:r>
      <w:r>
        <w:t xml:space="preserve"> Christ’s ongoing reign ensures the final fulfillment of God’s redemptive plan.</w:t>
      </w:r>
    </w:p>
    <w:p w14:paraId="7051FE84" w14:textId="77777777" w:rsidR="00C12A54" w:rsidRDefault="00000000">
      <w:r>
        <w:pict w14:anchorId="2FAFA7B4">
          <v:rect id="_x0000_i1298" style="width:0;height:1.5pt" o:hralign="center" o:hrstd="t" o:hr="t" fillcolor="#a0a0a0" stroked="f"/>
        </w:pict>
      </w:r>
    </w:p>
    <w:p w14:paraId="149E0012" w14:textId="77777777" w:rsidR="00C12A54" w:rsidRDefault="008F6C8A">
      <w:pPr>
        <w:pStyle w:val="Heading3"/>
      </w:pPr>
      <w:r>
        <w:rPr>
          <w:rStyle w:val="Strong"/>
          <w:b/>
          <w:bCs/>
        </w:rPr>
        <w:t>6. Summary Table of the Work of Christ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868"/>
        <w:gridCol w:w="2705"/>
        <w:gridCol w:w="2376"/>
      </w:tblGrid>
      <w:tr w:rsidR="00C12A54" w14:paraId="28CC24FF" w14:textId="77777777">
        <w:trPr>
          <w:tblHeader/>
          <w:tblCellSpacing w:w="15" w:type="dxa"/>
        </w:trPr>
        <w:tc>
          <w:tcPr>
            <w:tcW w:w="0" w:type="auto"/>
            <w:vAlign w:val="center"/>
          </w:tcPr>
          <w:p w14:paraId="0C757E98" w14:textId="77777777" w:rsidR="00C12A54" w:rsidRDefault="008F6C8A">
            <w:pPr>
              <w:jc w:val="center"/>
              <w:rPr>
                <w:b/>
                <w:bCs/>
              </w:rPr>
            </w:pPr>
            <w:r>
              <w:rPr>
                <w:b/>
                <w:bCs/>
              </w:rPr>
              <w:t>Stage</w:t>
            </w:r>
          </w:p>
        </w:tc>
        <w:tc>
          <w:tcPr>
            <w:tcW w:w="0" w:type="auto"/>
            <w:vAlign w:val="center"/>
          </w:tcPr>
          <w:p w14:paraId="12864EB6" w14:textId="77777777" w:rsidR="00C12A54" w:rsidRDefault="008F6C8A">
            <w:pPr>
              <w:jc w:val="center"/>
              <w:rPr>
                <w:b/>
                <w:bCs/>
              </w:rPr>
            </w:pPr>
            <w:r>
              <w:rPr>
                <w:b/>
                <w:bCs/>
              </w:rPr>
              <w:t>Focus</w:t>
            </w:r>
          </w:p>
        </w:tc>
        <w:tc>
          <w:tcPr>
            <w:tcW w:w="0" w:type="auto"/>
            <w:vAlign w:val="center"/>
          </w:tcPr>
          <w:p w14:paraId="45864627" w14:textId="77777777" w:rsidR="00C12A54" w:rsidRDefault="008F6C8A">
            <w:pPr>
              <w:jc w:val="center"/>
              <w:rPr>
                <w:b/>
                <w:bCs/>
              </w:rPr>
            </w:pPr>
            <w:r>
              <w:rPr>
                <w:b/>
                <w:bCs/>
              </w:rPr>
              <w:t>Key Insight</w:t>
            </w:r>
          </w:p>
        </w:tc>
        <w:tc>
          <w:tcPr>
            <w:tcW w:w="0" w:type="auto"/>
            <w:vAlign w:val="center"/>
          </w:tcPr>
          <w:p w14:paraId="4B3E1C2F" w14:textId="77777777" w:rsidR="00C12A54" w:rsidRDefault="008F6C8A">
            <w:pPr>
              <w:jc w:val="center"/>
              <w:rPr>
                <w:b/>
                <w:bCs/>
              </w:rPr>
            </w:pPr>
            <w:r>
              <w:rPr>
                <w:b/>
                <w:bCs/>
              </w:rPr>
              <w:t>Scripture</w:t>
            </w:r>
          </w:p>
        </w:tc>
      </w:tr>
      <w:tr w:rsidR="00C12A54" w14:paraId="32CD80A4" w14:textId="77777777">
        <w:trPr>
          <w:tblCellSpacing w:w="15" w:type="dxa"/>
        </w:trPr>
        <w:tc>
          <w:tcPr>
            <w:tcW w:w="0" w:type="auto"/>
            <w:vAlign w:val="center"/>
          </w:tcPr>
          <w:p w14:paraId="3AB41005" w14:textId="77777777" w:rsidR="00C12A54" w:rsidRDefault="008F6C8A">
            <w:r>
              <w:t>Incarnation</w:t>
            </w:r>
          </w:p>
        </w:tc>
        <w:tc>
          <w:tcPr>
            <w:tcW w:w="0" w:type="auto"/>
            <w:vAlign w:val="center"/>
          </w:tcPr>
          <w:p w14:paraId="28D7714D" w14:textId="77777777" w:rsidR="00C12A54" w:rsidRDefault="008F6C8A">
            <w:r>
              <w:t>God becomes man</w:t>
            </w:r>
          </w:p>
        </w:tc>
        <w:tc>
          <w:tcPr>
            <w:tcW w:w="0" w:type="auto"/>
            <w:vAlign w:val="center"/>
          </w:tcPr>
          <w:p w14:paraId="6C225682" w14:textId="77777777" w:rsidR="00C12A54" w:rsidRDefault="008F6C8A">
            <w:r>
              <w:t>Christ fully God &amp; fully man</w:t>
            </w:r>
          </w:p>
        </w:tc>
        <w:tc>
          <w:tcPr>
            <w:tcW w:w="0" w:type="auto"/>
            <w:vAlign w:val="center"/>
          </w:tcPr>
          <w:p w14:paraId="7C5DBAA0" w14:textId="77777777" w:rsidR="00C12A54" w:rsidRDefault="008F6C8A">
            <w:r>
              <w:t>John 1:14; Philippians 2:6–8</w:t>
            </w:r>
          </w:p>
        </w:tc>
      </w:tr>
      <w:tr w:rsidR="00C12A54" w14:paraId="761CA0BB" w14:textId="77777777">
        <w:trPr>
          <w:tblCellSpacing w:w="15" w:type="dxa"/>
        </w:trPr>
        <w:tc>
          <w:tcPr>
            <w:tcW w:w="0" w:type="auto"/>
            <w:vAlign w:val="center"/>
          </w:tcPr>
          <w:p w14:paraId="10CCD871" w14:textId="77777777" w:rsidR="00C12A54" w:rsidRDefault="008F6C8A">
            <w:r>
              <w:t>Earthly Ministry</w:t>
            </w:r>
          </w:p>
        </w:tc>
        <w:tc>
          <w:tcPr>
            <w:tcW w:w="0" w:type="auto"/>
            <w:vAlign w:val="center"/>
          </w:tcPr>
          <w:p w14:paraId="1D9817C2" w14:textId="77777777" w:rsidR="00C12A54" w:rsidRDefault="008F6C8A">
            <w:r>
              <w:t>Teaching, miracles, example</w:t>
            </w:r>
          </w:p>
        </w:tc>
        <w:tc>
          <w:tcPr>
            <w:tcW w:w="0" w:type="auto"/>
            <w:vAlign w:val="center"/>
          </w:tcPr>
          <w:p w14:paraId="6ED4237F" w14:textId="77777777" w:rsidR="00C12A54" w:rsidRDefault="008F6C8A">
            <w:r>
              <w:t>Reveals God’s kingdom; models holiness</w:t>
            </w:r>
          </w:p>
        </w:tc>
        <w:tc>
          <w:tcPr>
            <w:tcW w:w="0" w:type="auto"/>
            <w:vAlign w:val="center"/>
          </w:tcPr>
          <w:p w14:paraId="5B62BDEA" w14:textId="77777777" w:rsidR="00C12A54" w:rsidRDefault="008F6C8A">
            <w:r>
              <w:t>Matthew 4:23; Luke 4:18–19</w:t>
            </w:r>
          </w:p>
        </w:tc>
      </w:tr>
      <w:tr w:rsidR="00C12A54" w14:paraId="742FC536" w14:textId="77777777">
        <w:trPr>
          <w:tblCellSpacing w:w="15" w:type="dxa"/>
        </w:trPr>
        <w:tc>
          <w:tcPr>
            <w:tcW w:w="0" w:type="auto"/>
            <w:vAlign w:val="center"/>
          </w:tcPr>
          <w:p w14:paraId="434F2743" w14:textId="77777777" w:rsidR="00C12A54" w:rsidRDefault="008F6C8A">
            <w:r>
              <w:t>Atonement</w:t>
            </w:r>
          </w:p>
        </w:tc>
        <w:tc>
          <w:tcPr>
            <w:tcW w:w="0" w:type="auto"/>
            <w:vAlign w:val="center"/>
          </w:tcPr>
          <w:p w14:paraId="4EA1FC99" w14:textId="77777777" w:rsidR="00C12A54" w:rsidRDefault="008F6C8A">
            <w:r>
              <w:t>Death on cross</w:t>
            </w:r>
          </w:p>
        </w:tc>
        <w:tc>
          <w:tcPr>
            <w:tcW w:w="0" w:type="auto"/>
            <w:vAlign w:val="center"/>
          </w:tcPr>
          <w:p w14:paraId="37644975" w14:textId="77777777" w:rsidR="00C12A54" w:rsidRDefault="008F6C8A">
            <w:r>
              <w:t>Sin forgiven; humanity reconciled to God</w:t>
            </w:r>
          </w:p>
        </w:tc>
        <w:tc>
          <w:tcPr>
            <w:tcW w:w="0" w:type="auto"/>
            <w:vAlign w:val="center"/>
          </w:tcPr>
          <w:p w14:paraId="1D62D91C" w14:textId="77777777" w:rsidR="00C12A54" w:rsidRDefault="008F6C8A">
            <w:r>
              <w:t>1 Corinthians 15:3; Romans 5:8</w:t>
            </w:r>
          </w:p>
        </w:tc>
      </w:tr>
      <w:tr w:rsidR="00C12A54" w14:paraId="6110D2B2" w14:textId="77777777">
        <w:trPr>
          <w:tblCellSpacing w:w="15" w:type="dxa"/>
        </w:trPr>
        <w:tc>
          <w:tcPr>
            <w:tcW w:w="0" w:type="auto"/>
            <w:vAlign w:val="center"/>
          </w:tcPr>
          <w:p w14:paraId="67AD91BD" w14:textId="77777777" w:rsidR="00C12A54" w:rsidRDefault="008F6C8A">
            <w:r>
              <w:t>Resurrection</w:t>
            </w:r>
          </w:p>
        </w:tc>
        <w:tc>
          <w:tcPr>
            <w:tcW w:w="0" w:type="auto"/>
            <w:vAlign w:val="center"/>
          </w:tcPr>
          <w:p w14:paraId="08BCF9DF" w14:textId="77777777" w:rsidR="00C12A54" w:rsidRDefault="008F6C8A">
            <w:r>
              <w:t>Victory over death</w:t>
            </w:r>
          </w:p>
        </w:tc>
        <w:tc>
          <w:tcPr>
            <w:tcW w:w="0" w:type="auto"/>
            <w:vAlign w:val="center"/>
          </w:tcPr>
          <w:p w14:paraId="54CA9D4D" w14:textId="77777777" w:rsidR="00C12A54" w:rsidRDefault="008F6C8A">
            <w:r>
              <w:t>Confirms divinity; assures believers’ hope</w:t>
            </w:r>
          </w:p>
        </w:tc>
        <w:tc>
          <w:tcPr>
            <w:tcW w:w="0" w:type="auto"/>
            <w:vAlign w:val="center"/>
          </w:tcPr>
          <w:p w14:paraId="7C018323" w14:textId="77777777" w:rsidR="00C12A54" w:rsidRDefault="008F6C8A">
            <w:r>
              <w:t>Luke 24:6–7; 1 Corinthians 15:20</w:t>
            </w:r>
          </w:p>
        </w:tc>
      </w:tr>
      <w:tr w:rsidR="00C12A54" w14:paraId="7E975695" w14:textId="77777777">
        <w:trPr>
          <w:tblCellSpacing w:w="15" w:type="dxa"/>
        </w:trPr>
        <w:tc>
          <w:tcPr>
            <w:tcW w:w="0" w:type="auto"/>
            <w:vAlign w:val="center"/>
          </w:tcPr>
          <w:p w14:paraId="5D6FCF9A" w14:textId="77777777" w:rsidR="00C12A54" w:rsidRDefault="008F6C8A">
            <w:r>
              <w:t>Ascension &amp; Exaltation</w:t>
            </w:r>
          </w:p>
        </w:tc>
        <w:tc>
          <w:tcPr>
            <w:tcW w:w="0" w:type="auto"/>
            <w:vAlign w:val="center"/>
          </w:tcPr>
          <w:p w14:paraId="257C3817" w14:textId="77777777" w:rsidR="00C12A54" w:rsidRDefault="008F6C8A">
            <w:r>
              <w:t>Intercession, reign, return</w:t>
            </w:r>
          </w:p>
        </w:tc>
        <w:tc>
          <w:tcPr>
            <w:tcW w:w="0" w:type="auto"/>
            <w:vAlign w:val="center"/>
          </w:tcPr>
          <w:p w14:paraId="29808879" w14:textId="77777777" w:rsidR="00C12A54" w:rsidRDefault="008F6C8A">
            <w:r>
              <w:t>Christ mediates, reigns, and completes redemption</w:t>
            </w:r>
          </w:p>
        </w:tc>
        <w:tc>
          <w:tcPr>
            <w:tcW w:w="0" w:type="auto"/>
            <w:vAlign w:val="center"/>
          </w:tcPr>
          <w:p w14:paraId="430053B0" w14:textId="77777777" w:rsidR="00C12A54" w:rsidRDefault="008F6C8A">
            <w:r>
              <w:t>Acts 1:9; Romans 8:34; Philippians 2:9–11</w:t>
            </w:r>
          </w:p>
        </w:tc>
      </w:tr>
    </w:tbl>
    <w:p w14:paraId="0EE1958E" w14:textId="77777777" w:rsidR="00C12A54" w:rsidRDefault="00000000">
      <w:r>
        <w:pict w14:anchorId="526F68B5">
          <v:rect id="_x0000_i1299" style="width:0;height:1.5pt" o:hralign="center" o:hrstd="t" o:hr="t" fillcolor="#a0a0a0" stroked="f"/>
        </w:pict>
      </w:r>
    </w:p>
    <w:p w14:paraId="7F333323" w14:textId="77777777" w:rsidR="00C12A54" w:rsidRDefault="008F6C8A">
      <w:pPr>
        <w:pStyle w:val="Heading3"/>
      </w:pPr>
      <w:r>
        <w:rPr>
          <w:rStyle w:val="Strong"/>
          <w:b/>
          <w:bCs/>
        </w:rPr>
        <w:t>Overall Key Insight</w:t>
      </w:r>
    </w:p>
    <w:p w14:paraId="6A3DBBA6" w14:textId="77777777" w:rsidR="00C12A54" w:rsidRDefault="008F6C8A">
      <w:pPr>
        <w:pStyle w:val="NormalWeb"/>
      </w:pPr>
      <w:r>
        <w:t xml:space="preserve">The </w:t>
      </w:r>
      <w:r>
        <w:rPr>
          <w:rStyle w:val="Strong"/>
        </w:rPr>
        <w:t>Work of Christ</w:t>
      </w:r>
      <w:r>
        <w:t xml:space="preserve"> accomplishes humanity’s redemption through His life, death, resurrection, and ascension. Every stage highlights </w:t>
      </w:r>
      <w:r>
        <w:rPr>
          <w:rStyle w:val="Strong"/>
        </w:rPr>
        <w:t>God’s love, justice, and power</w:t>
      </w:r>
      <w:r>
        <w:t>, and provides the basis for faith, hope, and eternal life.</w:t>
      </w:r>
    </w:p>
    <w:p w14:paraId="5D54CBE9" w14:textId="77777777" w:rsidR="00C12A54" w:rsidRDefault="008F6C8A">
      <w:r>
        <w:t>_________________________________________________________________________________________________________</w:t>
      </w:r>
    </w:p>
    <w:p w14:paraId="191F861C" w14:textId="77777777" w:rsidR="00C12A54" w:rsidRDefault="008F6C8A">
      <w:r>
        <w:t>7. The Holy Spirit — Week 15 (Due by: 13 October)</w:t>
      </w:r>
    </w:p>
    <w:p w14:paraId="69689931" w14:textId="77777777" w:rsidR="00C12A54" w:rsidRDefault="008F6C8A">
      <w:r>
        <w:t>☐ Completed</w:t>
      </w:r>
    </w:p>
    <w:p w14:paraId="6CC9CF67" w14:textId="77777777" w:rsidR="00C12A54" w:rsidRDefault="008F6C8A">
      <w:r>
        <w:t>Comments:</w:t>
      </w:r>
    </w:p>
    <w:p w14:paraId="1526A41F" w14:textId="77777777" w:rsidR="00C12A54" w:rsidRDefault="008F6C8A">
      <w:pPr>
        <w:pStyle w:val="Heading2"/>
      </w:pPr>
      <w:r>
        <w:rPr>
          <w:rStyle w:val="Strong"/>
          <w:b/>
          <w:bCs/>
        </w:rPr>
        <w:t>The Work of Christ (Redemptive Work)</w:t>
      </w:r>
    </w:p>
    <w:p w14:paraId="0672FCED" w14:textId="77777777" w:rsidR="00C12A54" w:rsidRDefault="008F6C8A">
      <w:pPr>
        <w:pStyle w:val="NormalWeb"/>
      </w:pPr>
      <w:r>
        <w:rPr>
          <w:rStyle w:val="Strong"/>
        </w:rPr>
        <w:t>Definition:</w:t>
      </w:r>
      <w:r>
        <w:br/>
        <w:t xml:space="preserve">The Work of Christ refers to all that Jesus accomplished for humanity through His </w:t>
      </w:r>
      <w:r>
        <w:rPr>
          <w:rStyle w:val="Strong"/>
        </w:rPr>
        <w:t>incarnation, life, death, resurrection, and exaltation</w:t>
      </w:r>
      <w:r>
        <w:t xml:space="preserve"> to accomplish salvation. It is </w:t>
      </w:r>
      <w:r>
        <w:lastRenderedPageBreak/>
        <w:t xml:space="preserve">often summarized in four key aspects: </w:t>
      </w:r>
      <w:r>
        <w:rPr>
          <w:rStyle w:val="Strong"/>
        </w:rPr>
        <w:t>prophetic, priestly, kingly, and redemptive work</w:t>
      </w:r>
      <w:r>
        <w:t>.</w:t>
      </w:r>
    </w:p>
    <w:p w14:paraId="045DC467" w14:textId="77777777" w:rsidR="00C12A54" w:rsidRDefault="00000000">
      <w:r>
        <w:pict w14:anchorId="44FD2AE7">
          <v:rect id="_x0000_i1300" style="width:0;height:1.5pt" o:hralign="center" o:hrstd="t" o:hr="t" fillcolor="#a0a0a0" stroked="f"/>
        </w:pict>
      </w:r>
    </w:p>
    <w:p w14:paraId="1C444EA7" w14:textId="77777777" w:rsidR="00C12A54" w:rsidRDefault="008F6C8A">
      <w:pPr>
        <w:pStyle w:val="Heading3"/>
      </w:pPr>
      <w:r>
        <w:rPr>
          <w:rStyle w:val="Strong"/>
          <w:b/>
          <w:bCs/>
        </w:rPr>
        <w:t>1. The Incarnation</w:t>
      </w:r>
    </w:p>
    <w:p w14:paraId="038A2F18" w14:textId="77777777" w:rsidR="00C12A54" w:rsidRDefault="008F6C8A" w:rsidP="00C83030">
      <w:pPr>
        <w:pStyle w:val="NormalWeb"/>
        <w:numPr>
          <w:ilvl w:val="0"/>
          <w:numId w:val="373"/>
        </w:numPr>
      </w:pPr>
      <w:r>
        <w:rPr>
          <w:rStyle w:val="Strong"/>
        </w:rPr>
        <w:t>Meaning:</w:t>
      </w:r>
      <w:r>
        <w:t xml:space="preserve"> God the Son took on human flesh (John 1:14).</w:t>
      </w:r>
    </w:p>
    <w:p w14:paraId="673D57B3" w14:textId="77777777" w:rsidR="00C12A54" w:rsidRDefault="008F6C8A" w:rsidP="00C83030">
      <w:pPr>
        <w:pStyle w:val="NormalWeb"/>
        <w:numPr>
          <w:ilvl w:val="0"/>
          <w:numId w:val="373"/>
        </w:numPr>
      </w:pPr>
      <w:r>
        <w:rPr>
          <w:rStyle w:val="Strong"/>
        </w:rPr>
        <w:t>Purpose:</w:t>
      </w:r>
      <w:r>
        <w:t xml:space="preserve"> To reveal God to humanity, identify with our weakness, and provide a perfect sacrifice.</w:t>
      </w:r>
    </w:p>
    <w:p w14:paraId="375A5FC5" w14:textId="77777777" w:rsidR="00C12A54" w:rsidRDefault="008F6C8A" w:rsidP="00C83030">
      <w:pPr>
        <w:pStyle w:val="NormalWeb"/>
        <w:numPr>
          <w:ilvl w:val="0"/>
          <w:numId w:val="373"/>
        </w:numPr>
      </w:pPr>
      <w:r>
        <w:rPr>
          <w:rStyle w:val="Strong"/>
        </w:rPr>
        <w:t>Key Insight:</w:t>
      </w:r>
      <w:r>
        <w:t xml:space="preserve"> Salvation required Christ to be both fully God (able to save) and fully man (able to represent humanity).</w:t>
      </w:r>
    </w:p>
    <w:p w14:paraId="2118D811" w14:textId="77777777" w:rsidR="00C12A54" w:rsidRDefault="00000000">
      <w:r>
        <w:pict w14:anchorId="617E520D">
          <v:rect id="_x0000_i1301" style="width:0;height:1.5pt" o:hralign="center" o:hrstd="t" o:hr="t" fillcolor="#a0a0a0" stroked="f"/>
        </w:pict>
      </w:r>
    </w:p>
    <w:p w14:paraId="5125D34D" w14:textId="77777777" w:rsidR="00C12A54" w:rsidRDefault="008F6C8A">
      <w:pPr>
        <w:pStyle w:val="Heading3"/>
      </w:pPr>
      <w:r>
        <w:rPr>
          <w:rStyle w:val="Strong"/>
          <w:b/>
          <w:bCs/>
        </w:rPr>
        <w:t>2. Christ’s Earthly Ministry</w:t>
      </w:r>
    </w:p>
    <w:p w14:paraId="3328039F" w14:textId="77777777" w:rsidR="00C12A54" w:rsidRDefault="008F6C8A" w:rsidP="00C83030">
      <w:pPr>
        <w:pStyle w:val="NormalWeb"/>
        <w:numPr>
          <w:ilvl w:val="0"/>
          <w:numId w:val="374"/>
        </w:numPr>
      </w:pPr>
      <w:r>
        <w:rPr>
          <w:rStyle w:val="Strong"/>
        </w:rPr>
        <w:t>Teaching and Miracles:</w:t>
      </w:r>
      <w:r>
        <w:t xml:space="preserve"> Revealed God’s kingdom, healed the sick, and taught righteousness (Matthew 4:23; Luke 4:18–19).</w:t>
      </w:r>
    </w:p>
    <w:p w14:paraId="211FABA7" w14:textId="77777777" w:rsidR="00C12A54" w:rsidRDefault="008F6C8A" w:rsidP="00C83030">
      <w:pPr>
        <w:pStyle w:val="NormalWeb"/>
        <w:numPr>
          <w:ilvl w:val="0"/>
          <w:numId w:val="374"/>
        </w:numPr>
      </w:pPr>
      <w:r>
        <w:rPr>
          <w:rStyle w:val="Strong"/>
        </w:rPr>
        <w:t>Prophetic Role:</w:t>
      </w:r>
      <w:r>
        <w:t xml:space="preserve"> Declared God’s truth, confronted sin, and guided humanity toward repentance.</w:t>
      </w:r>
    </w:p>
    <w:p w14:paraId="5708E4AE" w14:textId="77777777" w:rsidR="00C12A54" w:rsidRDefault="008F6C8A" w:rsidP="00C83030">
      <w:pPr>
        <w:pStyle w:val="NormalWeb"/>
        <w:numPr>
          <w:ilvl w:val="0"/>
          <w:numId w:val="374"/>
        </w:numPr>
      </w:pPr>
      <w:r>
        <w:rPr>
          <w:rStyle w:val="Strong"/>
        </w:rPr>
        <w:t>Key Insight:</w:t>
      </w:r>
      <w:r>
        <w:t xml:space="preserve"> Christ’s life models obedience, love, and holiness for believers.</w:t>
      </w:r>
    </w:p>
    <w:p w14:paraId="0B39DE33" w14:textId="77777777" w:rsidR="00C12A54" w:rsidRDefault="00000000">
      <w:r>
        <w:pict w14:anchorId="6B9D1AB2">
          <v:rect id="_x0000_i1302" style="width:0;height:1.5pt" o:hralign="center" o:hrstd="t" o:hr="t" fillcolor="#a0a0a0" stroked="f"/>
        </w:pict>
      </w:r>
    </w:p>
    <w:p w14:paraId="460E0F16" w14:textId="77777777" w:rsidR="00C12A54" w:rsidRDefault="008F6C8A">
      <w:pPr>
        <w:pStyle w:val="Heading3"/>
      </w:pPr>
      <w:r>
        <w:rPr>
          <w:rStyle w:val="Strong"/>
          <w:b/>
          <w:bCs/>
        </w:rPr>
        <w:t>3. Atonement (Death of Christ)</w:t>
      </w:r>
    </w:p>
    <w:p w14:paraId="2465A08D" w14:textId="77777777" w:rsidR="00C12A54" w:rsidRDefault="008F6C8A" w:rsidP="00C83030">
      <w:pPr>
        <w:pStyle w:val="NormalWeb"/>
        <w:numPr>
          <w:ilvl w:val="0"/>
          <w:numId w:val="375"/>
        </w:numPr>
      </w:pPr>
      <w:r>
        <w:rPr>
          <w:rStyle w:val="Strong"/>
        </w:rPr>
        <w:t>Meaning:</w:t>
      </w:r>
      <w:r>
        <w:t xml:space="preserve"> Christ’s sacrificial death on the cross for the sins of humanity (1 Corinthians 15:3).</w:t>
      </w:r>
    </w:p>
    <w:p w14:paraId="69CD07BA" w14:textId="77777777" w:rsidR="00C12A54" w:rsidRDefault="008F6C8A" w:rsidP="00C83030">
      <w:pPr>
        <w:pStyle w:val="NormalWeb"/>
        <w:numPr>
          <w:ilvl w:val="0"/>
          <w:numId w:val="375"/>
        </w:numPr>
      </w:pPr>
      <w:r>
        <w:rPr>
          <w:rStyle w:val="Strong"/>
        </w:rPr>
        <w:t>Theories of Atonement:</w:t>
      </w:r>
    </w:p>
    <w:p w14:paraId="79AE67D9" w14:textId="77777777" w:rsidR="00C12A54" w:rsidRDefault="008F6C8A" w:rsidP="00C83030">
      <w:pPr>
        <w:pStyle w:val="NormalWeb"/>
        <w:numPr>
          <w:ilvl w:val="1"/>
          <w:numId w:val="375"/>
        </w:numPr>
      </w:pPr>
      <w:r>
        <w:rPr>
          <w:rStyle w:val="Strong"/>
        </w:rPr>
        <w:t>Substitutionary:</w:t>
      </w:r>
      <w:r>
        <w:t xml:space="preserve"> Christ died in place of sinners.</w:t>
      </w:r>
    </w:p>
    <w:p w14:paraId="32D2E4A5" w14:textId="77777777" w:rsidR="00C12A54" w:rsidRDefault="008F6C8A" w:rsidP="00C83030">
      <w:pPr>
        <w:pStyle w:val="NormalWeb"/>
        <w:numPr>
          <w:ilvl w:val="1"/>
          <w:numId w:val="375"/>
        </w:numPr>
      </w:pPr>
      <w:r>
        <w:rPr>
          <w:rStyle w:val="Strong"/>
        </w:rPr>
        <w:t>Victory (Christus Victor):</w:t>
      </w:r>
      <w:r>
        <w:t xml:space="preserve"> Defeated sin, death, and Satan.</w:t>
      </w:r>
    </w:p>
    <w:p w14:paraId="5F9A6EAC" w14:textId="77777777" w:rsidR="00C12A54" w:rsidRDefault="008F6C8A" w:rsidP="00C83030">
      <w:pPr>
        <w:pStyle w:val="NormalWeb"/>
        <w:numPr>
          <w:ilvl w:val="1"/>
          <w:numId w:val="375"/>
        </w:numPr>
      </w:pPr>
      <w:r>
        <w:rPr>
          <w:rStyle w:val="Strong"/>
        </w:rPr>
        <w:t>Moral Influence:</w:t>
      </w:r>
      <w:r>
        <w:t xml:space="preserve"> Demonstrated God’s love to inspire repentance.</w:t>
      </w:r>
    </w:p>
    <w:p w14:paraId="4294A96E" w14:textId="77777777" w:rsidR="00C12A54" w:rsidRDefault="008F6C8A" w:rsidP="00C83030">
      <w:pPr>
        <w:pStyle w:val="NormalWeb"/>
        <w:numPr>
          <w:ilvl w:val="0"/>
          <w:numId w:val="375"/>
        </w:numPr>
      </w:pPr>
      <w:r>
        <w:rPr>
          <w:rStyle w:val="Strong"/>
        </w:rPr>
        <w:t>Key Insight:</w:t>
      </w:r>
      <w:r>
        <w:t xml:space="preserve"> His death reconciles humanity to God and secures forgiveness of sins.</w:t>
      </w:r>
    </w:p>
    <w:p w14:paraId="5C34BED8" w14:textId="77777777" w:rsidR="00C12A54" w:rsidRDefault="00000000">
      <w:r>
        <w:pict w14:anchorId="0D103673">
          <v:rect id="_x0000_i1303" style="width:0;height:1.5pt" o:hralign="center" o:hrstd="t" o:hr="t" fillcolor="#a0a0a0" stroked="f"/>
        </w:pict>
      </w:r>
    </w:p>
    <w:p w14:paraId="6E8A5529" w14:textId="77777777" w:rsidR="00C12A54" w:rsidRDefault="008F6C8A">
      <w:pPr>
        <w:pStyle w:val="Heading3"/>
      </w:pPr>
      <w:r>
        <w:rPr>
          <w:rStyle w:val="Strong"/>
          <w:b/>
          <w:bCs/>
        </w:rPr>
        <w:t>4. Resurrection</w:t>
      </w:r>
    </w:p>
    <w:p w14:paraId="4BF1E6ED" w14:textId="77777777" w:rsidR="00C12A54" w:rsidRDefault="008F6C8A" w:rsidP="00C83030">
      <w:pPr>
        <w:pStyle w:val="NormalWeb"/>
        <w:numPr>
          <w:ilvl w:val="0"/>
          <w:numId w:val="376"/>
        </w:numPr>
      </w:pPr>
      <w:r>
        <w:rPr>
          <w:rStyle w:val="Strong"/>
        </w:rPr>
        <w:t>Meaning:</w:t>
      </w:r>
      <w:r>
        <w:t xml:space="preserve"> Jesus rose bodily from the dead (Luke 24:6–7; 1 Corinthians 15:20).</w:t>
      </w:r>
    </w:p>
    <w:p w14:paraId="1A34F4A2" w14:textId="77777777" w:rsidR="00C12A54" w:rsidRDefault="008F6C8A" w:rsidP="00C83030">
      <w:pPr>
        <w:pStyle w:val="NormalWeb"/>
        <w:numPr>
          <w:ilvl w:val="0"/>
          <w:numId w:val="376"/>
        </w:numPr>
      </w:pPr>
      <w:r>
        <w:rPr>
          <w:rStyle w:val="Strong"/>
        </w:rPr>
        <w:t>Significance:</w:t>
      </w:r>
      <w:r>
        <w:t xml:space="preserve"> Confirms His divine nature, validates His atoning work, and assures believers of eternal life.</w:t>
      </w:r>
    </w:p>
    <w:p w14:paraId="7C9998DB" w14:textId="77777777" w:rsidR="00C12A54" w:rsidRDefault="008F6C8A" w:rsidP="00C83030">
      <w:pPr>
        <w:pStyle w:val="NormalWeb"/>
        <w:numPr>
          <w:ilvl w:val="0"/>
          <w:numId w:val="376"/>
        </w:numPr>
      </w:pPr>
      <w:r>
        <w:rPr>
          <w:rStyle w:val="Strong"/>
        </w:rPr>
        <w:t>Key Insight:</w:t>
      </w:r>
      <w:r>
        <w:t xml:space="preserve"> Resurrection is the cornerstone of Christian hope and victory over death.</w:t>
      </w:r>
    </w:p>
    <w:p w14:paraId="2B89F7A1" w14:textId="77777777" w:rsidR="00C12A54" w:rsidRDefault="00000000">
      <w:r>
        <w:pict w14:anchorId="6F306269">
          <v:rect id="_x0000_i1304" style="width:0;height:1.5pt" o:hralign="center" o:hrstd="t" o:hr="t" fillcolor="#a0a0a0" stroked="f"/>
        </w:pict>
      </w:r>
    </w:p>
    <w:p w14:paraId="66EDAEE2" w14:textId="77777777" w:rsidR="00C12A54" w:rsidRDefault="008F6C8A">
      <w:pPr>
        <w:pStyle w:val="Heading3"/>
      </w:pPr>
      <w:r>
        <w:rPr>
          <w:rStyle w:val="Strong"/>
          <w:b/>
          <w:bCs/>
        </w:rPr>
        <w:lastRenderedPageBreak/>
        <w:t>5. Ascension and Exaltation</w:t>
      </w:r>
    </w:p>
    <w:p w14:paraId="475AF44F" w14:textId="77777777" w:rsidR="00C12A54" w:rsidRDefault="008F6C8A" w:rsidP="00C83030">
      <w:pPr>
        <w:pStyle w:val="NormalWeb"/>
        <w:numPr>
          <w:ilvl w:val="0"/>
          <w:numId w:val="377"/>
        </w:numPr>
      </w:pPr>
      <w:r>
        <w:rPr>
          <w:rStyle w:val="Strong"/>
        </w:rPr>
        <w:t>Ascension:</w:t>
      </w:r>
      <w:r>
        <w:t xml:space="preserve"> Jesus returned to heaven, exalted at God’s right hand (Acts 1:9; Philippians 2:9–11).</w:t>
      </w:r>
    </w:p>
    <w:p w14:paraId="075B5D3C" w14:textId="77777777" w:rsidR="00C12A54" w:rsidRDefault="008F6C8A" w:rsidP="00C83030">
      <w:pPr>
        <w:pStyle w:val="NormalWeb"/>
        <w:numPr>
          <w:ilvl w:val="0"/>
          <w:numId w:val="377"/>
        </w:numPr>
      </w:pPr>
      <w:r>
        <w:rPr>
          <w:rStyle w:val="Strong"/>
        </w:rPr>
        <w:t>Role in Heaven:</w:t>
      </w:r>
      <w:r>
        <w:t xml:space="preserve"> Intercedes for believers (Romans 8:34), reigns as King, and will return in glory.</w:t>
      </w:r>
    </w:p>
    <w:p w14:paraId="571474CD" w14:textId="77777777" w:rsidR="00C12A54" w:rsidRDefault="008F6C8A" w:rsidP="00C83030">
      <w:pPr>
        <w:pStyle w:val="NormalWeb"/>
        <w:numPr>
          <w:ilvl w:val="0"/>
          <w:numId w:val="377"/>
        </w:numPr>
      </w:pPr>
      <w:r>
        <w:rPr>
          <w:rStyle w:val="Strong"/>
        </w:rPr>
        <w:t>Key Insight:</w:t>
      </w:r>
      <w:r>
        <w:t xml:space="preserve"> Christ’s ongoing reign ensures the final fulfillment of God’s redemptive plan.</w:t>
      </w:r>
    </w:p>
    <w:p w14:paraId="46D1CA8B" w14:textId="77777777" w:rsidR="00C12A54" w:rsidRDefault="00000000">
      <w:r>
        <w:pict w14:anchorId="5C74DF1B">
          <v:rect id="_x0000_i1305" style="width:0;height:1.5pt" o:hralign="center" o:hrstd="t" o:hr="t" fillcolor="#a0a0a0" stroked="f"/>
        </w:pict>
      </w:r>
    </w:p>
    <w:p w14:paraId="795409D0" w14:textId="77777777" w:rsidR="00C12A54" w:rsidRDefault="008F6C8A">
      <w:pPr>
        <w:pStyle w:val="Heading3"/>
      </w:pPr>
      <w:r>
        <w:rPr>
          <w:rStyle w:val="Strong"/>
          <w:b/>
          <w:bCs/>
        </w:rPr>
        <w:t>6. Summary Table of the Work of Christ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1868"/>
        <w:gridCol w:w="2705"/>
        <w:gridCol w:w="2376"/>
      </w:tblGrid>
      <w:tr w:rsidR="00C12A54" w14:paraId="452DCFF7" w14:textId="77777777">
        <w:trPr>
          <w:tblHeader/>
          <w:tblCellSpacing w:w="15" w:type="dxa"/>
        </w:trPr>
        <w:tc>
          <w:tcPr>
            <w:tcW w:w="0" w:type="auto"/>
            <w:vAlign w:val="center"/>
          </w:tcPr>
          <w:p w14:paraId="2809702B" w14:textId="77777777" w:rsidR="00C12A54" w:rsidRDefault="008F6C8A">
            <w:pPr>
              <w:jc w:val="center"/>
              <w:rPr>
                <w:b/>
                <w:bCs/>
              </w:rPr>
            </w:pPr>
            <w:r>
              <w:rPr>
                <w:b/>
                <w:bCs/>
              </w:rPr>
              <w:t>Stage</w:t>
            </w:r>
          </w:p>
        </w:tc>
        <w:tc>
          <w:tcPr>
            <w:tcW w:w="0" w:type="auto"/>
            <w:vAlign w:val="center"/>
          </w:tcPr>
          <w:p w14:paraId="0D20E1FD" w14:textId="77777777" w:rsidR="00C12A54" w:rsidRDefault="008F6C8A">
            <w:pPr>
              <w:jc w:val="center"/>
              <w:rPr>
                <w:b/>
                <w:bCs/>
              </w:rPr>
            </w:pPr>
            <w:r>
              <w:rPr>
                <w:b/>
                <w:bCs/>
              </w:rPr>
              <w:t>Focus</w:t>
            </w:r>
          </w:p>
        </w:tc>
        <w:tc>
          <w:tcPr>
            <w:tcW w:w="0" w:type="auto"/>
            <w:vAlign w:val="center"/>
          </w:tcPr>
          <w:p w14:paraId="418A5B83" w14:textId="77777777" w:rsidR="00C12A54" w:rsidRDefault="008F6C8A">
            <w:pPr>
              <w:jc w:val="center"/>
              <w:rPr>
                <w:b/>
                <w:bCs/>
              </w:rPr>
            </w:pPr>
            <w:r>
              <w:rPr>
                <w:b/>
                <w:bCs/>
              </w:rPr>
              <w:t>Key Insight</w:t>
            </w:r>
          </w:p>
        </w:tc>
        <w:tc>
          <w:tcPr>
            <w:tcW w:w="0" w:type="auto"/>
            <w:vAlign w:val="center"/>
          </w:tcPr>
          <w:p w14:paraId="73E577B2" w14:textId="77777777" w:rsidR="00C12A54" w:rsidRDefault="008F6C8A">
            <w:pPr>
              <w:jc w:val="center"/>
              <w:rPr>
                <w:b/>
                <w:bCs/>
              </w:rPr>
            </w:pPr>
            <w:r>
              <w:rPr>
                <w:b/>
                <w:bCs/>
              </w:rPr>
              <w:t>Scripture</w:t>
            </w:r>
          </w:p>
        </w:tc>
      </w:tr>
      <w:tr w:rsidR="00C12A54" w14:paraId="5E9C2651" w14:textId="77777777">
        <w:trPr>
          <w:tblCellSpacing w:w="15" w:type="dxa"/>
        </w:trPr>
        <w:tc>
          <w:tcPr>
            <w:tcW w:w="0" w:type="auto"/>
            <w:vAlign w:val="center"/>
          </w:tcPr>
          <w:p w14:paraId="09900A94" w14:textId="77777777" w:rsidR="00C12A54" w:rsidRDefault="008F6C8A">
            <w:r>
              <w:t>Incarnation</w:t>
            </w:r>
          </w:p>
        </w:tc>
        <w:tc>
          <w:tcPr>
            <w:tcW w:w="0" w:type="auto"/>
            <w:vAlign w:val="center"/>
          </w:tcPr>
          <w:p w14:paraId="75F28D0E" w14:textId="77777777" w:rsidR="00C12A54" w:rsidRDefault="008F6C8A">
            <w:r>
              <w:t>God becomes man</w:t>
            </w:r>
          </w:p>
        </w:tc>
        <w:tc>
          <w:tcPr>
            <w:tcW w:w="0" w:type="auto"/>
            <w:vAlign w:val="center"/>
          </w:tcPr>
          <w:p w14:paraId="751A4240" w14:textId="77777777" w:rsidR="00C12A54" w:rsidRDefault="008F6C8A">
            <w:r>
              <w:t>Christ fully God &amp; fully man</w:t>
            </w:r>
          </w:p>
        </w:tc>
        <w:tc>
          <w:tcPr>
            <w:tcW w:w="0" w:type="auto"/>
            <w:vAlign w:val="center"/>
          </w:tcPr>
          <w:p w14:paraId="0B6C8E4F" w14:textId="77777777" w:rsidR="00C12A54" w:rsidRDefault="008F6C8A">
            <w:r>
              <w:t>John 1:14; Philippians 2:6–8</w:t>
            </w:r>
          </w:p>
        </w:tc>
      </w:tr>
      <w:tr w:rsidR="00C12A54" w14:paraId="17DE38FF" w14:textId="77777777">
        <w:trPr>
          <w:tblCellSpacing w:w="15" w:type="dxa"/>
        </w:trPr>
        <w:tc>
          <w:tcPr>
            <w:tcW w:w="0" w:type="auto"/>
            <w:vAlign w:val="center"/>
          </w:tcPr>
          <w:p w14:paraId="2776E56B" w14:textId="77777777" w:rsidR="00C12A54" w:rsidRDefault="008F6C8A">
            <w:r>
              <w:t>Earthly Ministry</w:t>
            </w:r>
          </w:p>
        </w:tc>
        <w:tc>
          <w:tcPr>
            <w:tcW w:w="0" w:type="auto"/>
            <w:vAlign w:val="center"/>
          </w:tcPr>
          <w:p w14:paraId="174BF43E" w14:textId="77777777" w:rsidR="00C12A54" w:rsidRDefault="008F6C8A">
            <w:r>
              <w:t>Teaching, miracles, example</w:t>
            </w:r>
          </w:p>
        </w:tc>
        <w:tc>
          <w:tcPr>
            <w:tcW w:w="0" w:type="auto"/>
            <w:vAlign w:val="center"/>
          </w:tcPr>
          <w:p w14:paraId="57E5B51B" w14:textId="77777777" w:rsidR="00C12A54" w:rsidRDefault="008F6C8A">
            <w:r>
              <w:t>Reveals God’s kingdom; models holiness</w:t>
            </w:r>
          </w:p>
        </w:tc>
        <w:tc>
          <w:tcPr>
            <w:tcW w:w="0" w:type="auto"/>
            <w:vAlign w:val="center"/>
          </w:tcPr>
          <w:p w14:paraId="2261AAB2" w14:textId="77777777" w:rsidR="00C12A54" w:rsidRDefault="008F6C8A">
            <w:r>
              <w:t>Matthew 4:23; Luke 4:18–19</w:t>
            </w:r>
          </w:p>
        </w:tc>
      </w:tr>
      <w:tr w:rsidR="00C12A54" w14:paraId="3161B6CC" w14:textId="77777777">
        <w:trPr>
          <w:tblCellSpacing w:w="15" w:type="dxa"/>
        </w:trPr>
        <w:tc>
          <w:tcPr>
            <w:tcW w:w="0" w:type="auto"/>
            <w:vAlign w:val="center"/>
          </w:tcPr>
          <w:p w14:paraId="433D494E" w14:textId="77777777" w:rsidR="00C12A54" w:rsidRDefault="008F6C8A">
            <w:r>
              <w:t>Atonement</w:t>
            </w:r>
          </w:p>
        </w:tc>
        <w:tc>
          <w:tcPr>
            <w:tcW w:w="0" w:type="auto"/>
            <w:vAlign w:val="center"/>
          </w:tcPr>
          <w:p w14:paraId="213217CB" w14:textId="77777777" w:rsidR="00C12A54" w:rsidRDefault="008F6C8A">
            <w:r>
              <w:t>Death on cross</w:t>
            </w:r>
          </w:p>
        </w:tc>
        <w:tc>
          <w:tcPr>
            <w:tcW w:w="0" w:type="auto"/>
            <w:vAlign w:val="center"/>
          </w:tcPr>
          <w:p w14:paraId="19C79426" w14:textId="77777777" w:rsidR="00C12A54" w:rsidRDefault="008F6C8A">
            <w:r>
              <w:t>Sin forgiven; humanity reconciled to God</w:t>
            </w:r>
          </w:p>
        </w:tc>
        <w:tc>
          <w:tcPr>
            <w:tcW w:w="0" w:type="auto"/>
            <w:vAlign w:val="center"/>
          </w:tcPr>
          <w:p w14:paraId="188B41A3" w14:textId="77777777" w:rsidR="00C12A54" w:rsidRDefault="008F6C8A">
            <w:r>
              <w:t>1 Corinthians 15:3; Romans 5:8</w:t>
            </w:r>
          </w:p>
        </w:tc>
      </w:tr>
      <w:tr w:rsidR="00C12A54" w14:paraId="36B4827A" w14:textId="77777777">
        <w:trPr>
          <w:tblCellSpacing w:w="15" w:type="dxa"/>
        </w:trPr>
        <w:tc>
          <w:tcPr>
            <w:tcW w:w="0" w:type="auto"/>
            <w:vAlign w:val="center"/>
          </w:tcPr>
          <w:p w14:paraId="0CAE8CE0" w14:textId="77777777" w:rsidR="00C12A54" w:rsidRDefault="008F6C8A">
            <w:r>
              <w:t>Resurrection</w:t>
            </w:r>
          </w:p>
        </w:tc>
        <w:tc>
          <w:tcPr>
            <w:tcW w:w="0" w:type="auto"/>
            <w:vAlign w:val="center"/>
          </w:tcPr>
          <w:p w14:paraId="1F5F1BE8" w14:textId="77777777" w:rsidR="00C12A54" w:rsidRDefault="008F6C8A">
            <w:r>
              <w:t>Victory over death</w:t>
            </w:r>
          </w:p>
        </w:tc>
        <w:tc>
          <w:tcPr>
            <w:tcW w:w="0" w:type="auto"/>
            <w:vAlign w:val="center"/>
          </w:tcPr>
          <w:p w14:paraId="1EBE6568" w14:textId="77777777" w:rsidR="00C12A54" w:rsidRDefault="008F6C8A">
            <w:r>
              <w:t>Confirms divinity; assures believers’ hope</w:t>
            </w:r>
          </w:p>
        </w:tc>
        <w:tc>
          <w:tcPr>
            <w:tcW w:w="0" w:type="auto"/>
            <w:vAlign w:val="center"/>
          </w:tcPr>
          <w:p w14:paraId="0944FD42" w14:textId="77777777" w:rsidR="00C12A54" w:rsidRDefault="008F6C8A">
            <w:r>
              <w:t>Luke 24:6–7; 1 Corinthians 15:20</w:t>
            </w:r>
          </w:p>
        </w:tc>
      </w:tr>
      <w:tr w:rsidR="00C12A54" w14:paraId="766D1EDE" w14:textId="77777777">
        <w:trPr>
          <w:tblCellSpacing w:w="15" w:type="dxa"/>
        </w:trPr>
        <w:tc>
          <w:tcPr>
            <w:tcW w:w="0" w:type="auto"/>
            <w:vAlign w:val="center"/>
          </w:tcPr>
          <w:p w14:paraId="45FE5052" w14:textId="77777777" w:rsidR="00C12A54" w:rsidRDefault="008F6C8A">
            <w:r>
              <w:t>Ascension &amp; Exaltation</w:t>
            </w:r>
          </w:p>
        </w:tc>
        <w:tc>
          <w:tcPr>
            <w:tcW w:w="0" w:type="auto"/>
            <w:vAlign w:val="center"/>
          </w:tcPr>
          <w:p w14:paraId="485C3700" w14:textId="77777777" w:rsidR="00C12A54" w:rsidRDefault="008F6C8A">
            <w:r>
              <w:t>Intercession, reign, return</w:t>
            </w:r>
          </w:p>
        </w:tc>
        <w:tc>
          <w:tcPr>
            <w:tcW w:w="0" w:type="auto"/>
            <w:vAlign w:val="center"/>
          </w:tcPr>
          <w:p w14:paraId="14B6D358" w14:textId="77777777" w:rsidR="00C12A54" w:rsidRDefault="008F6C8A">
            <w:r>
              <w:t>Christ mediates, reigns, and completes redemption</w:t>
            </w:r>
          </w:p>
        </w:tc>
        <w:tc>
          <w:tcPr>
            <w:tcW w:w="0" w:type="auto"/>
            <w:vAlign w:val="center"/>
          </w:tcPr>
          <w:p w14:paraId="44D6905D" w14:textId="77777777" w:rsidR="00C12A54" w:rsidRDefault="008F6C8A">
            <w:r>
              <w:t>Acts 1:9; Romans 8:34; Philippians 2:9–11</w:t>
            </w:r>
          </w:p>
        </w:tc>
      </w:tr>
    </w:tbl>
    <w:p w14:paraId="534617BE" w14:textId="77777777" w:rsidR="00C12A54" w:rsidRDefault="00000000">
      <w:r>
        <w:pict w14:anchorId="70A87009">
          <v:rect id="_x0000_i1306" style="width:0;height:1.5pt" o:hralign="center" o:hrstd="t" o:hr="t" fillcolor="#a0a0a0" stroked="f"/>
        </w:pict>
      </w:r>
    </w:p>
    <w:p w14:paraId="4309BFD8" w14:textId="77777777" w:rsidR="00C12A54" w:rsidRDefault="008F6C8A">
      <w:pPr>
        <w:pStyle w:val="Heading3"/>
      </w:pPr>
      <w:r>
        <w:rPr>
          <w:rStyle w:val="Strong"/>
          <w:b/>
          <w:bCs/>
        </w:rPr>
        <w:t>Overall Key Insight</w:t>
      </w:r>
    </w:p>
    <w:p w14:paraId="6811A9EB" w14:textId="77777777" w:rsidR="00C12A54" w:rsidRDefault="008F6C8A">
      <w:pPr>
        <w:pStyle w:val="NormalWeb"/>
      </w:pPr>
      <w:r>
        <w:t xml:space="preserve">The </w:t>
      </w:r>
      <w:r>
        <w:rPr>
          <w:rStyle w:val="Strong"/>
        </w:rPr>
        <w:t>Work of Christ</w:t>
      </w:r>
      <w:r>
        <w:t xml:space="preserve"> accomplishes humanity’s redemption through His life, death, resurrection, and ascension. Every stage highlights </w:t>
      </w:r>
      <w:r>
        <w:rPr>
          <w:rStyle w:val="Strong"/>
        </w:rPr>
        <w:t>God’s love, justice, and power</w:t>
      </w:r>
      <w:r>
        <w:t>, and provides the basis for faith, hope, and eternal life.</w:t>
      </w:r>
    </w:p>
    <w:p w14:paraId="08B07E28" w14:textId="77777777" w:rsidR="00C12A54" w:rsidRDefault="00000000">
      <w:r>
        <w:pict w14:anchorId="2B515004">
          <v:rect id="_x0000_i1307" style="width:0;height:1.5pt" o:hralign="center" o:hrstd="t" o:hr="t" fillcolor="#a0a0a0" stroked="f"/>
        </w:pict>
      </w:r>
    </w:p>
    <w:p w14:paraId="75E47994" w14:textId="77777777" w:rsidR="00C12A54" w:rsidRDefault="00C12A54"/>
    <w:p w14:paraId="591913AE" w14:textId="77777777" w:rsidR="00C12A54" w:rsidRDefault="008F6C8A">
      <w:r>
        <w:t xml:space="preserve">The Holy Spirit </w:t>
      </w:r>
    </w:p>
    <w:p w14:paraId="3214F039" w14:textId="77777777" w:rsidR="00C12A54" w:rsidRDefault="008F6C8A">
      <w:pPr>
        <w:pStyle w:val="NormalWeb"/>
      </w:pPr>
      <w:r>
        <w:t xml:space="preserve">Here’s a comprehensive commentary on </w:t>
      </w:r>
      <w:r>
        <w:rPr>
          <w:rStyle w:val="Strong"/>
        </w:rPr>
        <w:t>The Holy Spirit</w:t>
      </w:r>
      <w:r>
        <w:t xml:space="preserve"> in systematic theology:</w:t>
      </w:r>
    </w:p>
    <w:p w14:paraId="685097C4" w14:textId="77777777" w:rsidR="00C12A54" w:rsidRDefault="00000000">
      <w:r>
        <w:pict w14:anchorId="49779B9A">
          <v:rect id="_x0000_i1308" style="width:0;height:1.5pt" o:hralign="center" o:hrstd="t" o:hr="t" fillcolor="#a0a0a0" stroked="f"/>
        </w:pict>
      </w:r>
    </w:p>
    <w:p w14:paraId="76DB2AF8" w14:textId="77777777" w:rsidR="00C12A54" w:rsidRDefault="00C12A54">
      <w:pPr>
        <w:pStyle w:val="Heading2"/>
        <w:rPr>
          <w:rStyle w:val="Strong"/>
          <w:b/>
          <w:bCs/>
        </w:rPr>
      </w:pPr>
    </w:p>
    <w:p w14:paraId="510C5418" w14:textId="77777777" w:rsidR="00C12A54" w:rsidRDefault="008F6C8A">
      <w:pPr>
        <w:pStyle w:val="Heading2"/>
      </w:pPr>
      <w:r>
        <w:rPr>
          <w:rStyle w:val="Strong"/>
          <w:b/>
          <w:bCs/>
        </w:rPr>
        <w:t>The Holy Spirit</w:t>
      </w:r>
    </w:p>
    <w:p w14:paraId="6102FB0D" w14:textId="77777777" w:rsidR="00C12A54" w:rsidRDefault="008F6C8A">
      <w:pPr>
        <w:pStyle w:val="NormalWeb"/>
      </w:pPr>
      <w:r>
        <w:rPr>
          <w:rStyle w:val="Strong"/>
        </w:rPr>
        <w:t>Definition:</w:t>
      </w:r>
      <w:r>
        <w:br/>
        <w:t xml:space="preserve">The Holy Spirit is the </w:t>
      </w:r>
      <w:r>
        <w:rPr>
          <w:rStyle w:val="Strong"/>
        </w:rPr>
        <w:t>third person of the Trinity</w:t>
      </w:r>
      <w:r>
        <w:t>, fully God, co-equal with the Father and the Son. The Spirit is active in creation, revelation, regeneration, sanctification, and empowering believers for service.</w:t>
      </w:r>
    </w:p>
    <w:p w14:paraId="4A6615DC" w14:textId="77777777" w:rsidR="00C12A54" w:rsidRDefault="00000000">
      <w:r>
        <w:pict w14:anchorId="16362CB6">
          <v:rect id="_x0000_i1309" style="width:0;height:1.5pt" o:hralign="center" o:hrstd="t" o:hr="t" fillcolor="#a0a0a0" stroked="f"/>
        </w:pict>
      </w:r>
    </w:p>
    <w:p w14:paraId="49618797" w14:textId="77777777" w:rsidR="00C12A54" w:rsidRDefault="008F6C8A">
      <w:pPr>
        <w:pStyle w:val="Heading3"/>
      </w:pPr>
      <w:r>
        <w:rPr>
          <w:rStyle w:val="Strong"/>
          <w:b/>
          <w:bCs/>
        </w:rPr>
        <w:t>1. Personhood of the Holy Spirit</w:t>
      </w:r>
    </w:p>
    <w:p w14:paraId="3D9B908F" w14:textId="77777777" w:rsidR="00C12A54" w:rsidRDefault="008F6C8A" w:rsidP="00C83030">
      <w:pPr>
        <w:pStyle w:val="NormalWeb"/>
        <w:numPr>
          <w:ilvl w:val="0"/>
          <w:numId w:val="378"/>
        </w:numPr>
      </w:pPr>
      <w:r>
        <w:rPr>
          <w:rStyle w:val="Strong"/>
        </w:rPr>
        <w:t>Attributes of Personhood:</w:t>
      </w:r>
    </w:p>
    <w:p w14:paraId="14059C96" w14:textId="77777777" w:rsidR="00C12A54" w:rsidRDefault="008F6C8A" w:rsidP="00C83030">
      <w:pPr>
        <w:pStyle w:val="NormalWeb"/>
        <w:numPr>
          <w:ilvl w:val="1"/>
          <w:numId w:val="378"/>
        </w:numPr>
      </w:pPr>
      <w:r>
        <w:t>Intellect: Knows and teaches truth (John 14:26).</w:t>
      </w:r>
    </w:p>
    <w:p w14:paraId="3654E9C7" w14:textId="77777777" w:rsidR="00C12A54" w:rsidRDefault="008F6C8A" w:rsidP="00C83030">
      <w:pPr>
        <w:pStyle w:val="NormalWeb"/>
        <w:numPr>
          <w:ilvl w:val="1"/>
          <w:numId w:val="378"/>
        </w:numPr>
      </w:pPr>
      <w:r>
        <w:t>Emotions: Can be grieved (Ephesians 4:30).</w:t>
      </w:r>
    </w:p>
    <w:p w14:paraId="7299557A" w14:textId="77777777" w:rsidR="00C12A54" w:rsidRDefault="008F6C8A" w:rsidP="00C83030">
      <w:pPr>
        <w:pStyle w:val="NormalWeb"/>
        <w:numPr>
          <w:ilvl w:val="1"/>
          <w:numId w:val="378"/>
        </w:numPr>
      </w:pPr>
      <w:r>
        <w:t>Will: Acts and directs according to God’s purpose (1 Corinthians 12:11).</w:t>
      </w:r>
    </w:p>
    <w:p w14:paraId="7F710F85" w14:textId="77777777" w:rsidR="00C12A54" w:rsidRDefault="008F6C8A" w:rsidP="00C83030">
      <w:pPr>
        <w:pStyle w:val="NormalWeb"/>
        <w:numPr>
          <w:ilvl w:val="0"/>
          <w:numId w:val="378"/>
        </w:numPr>
      </w:pPr>
      <w:r>
        <w:rPr>
          <w:rStyle w:val="Strong"/>
        </w:rPr>
        <w:t>Key Insight:</w:t>
      </w:r>
      <w:r>
        <w:t xml:space="preserve"> The Holy Spirit is not a force or influence but a personal being who relates to believers and works actively in the world.</w:t>
      </w:r>
    </w:p>
    <w:p w14:paraId="2F6D583B" w14:textId="77777777" w:rsidR="00C12A54" w:rsidRDefault="00000000">
      <w:r>
        <w:pict w14:anchorId="61D1DB78">
          <v:rect id="_x0000_i1310" style="width:0;height:1.5pt" o:hralign="center" o:hrstd="t" o:hr="t" fillcolor="#a0a0a0" stroked="f"/>
        </w:pict>
      </w:r>
    </w:p>
    <w:p w14:paraId="10DE8D1A" w14:textId="77777777" w:rsidR="00C12A54" w:rsidRDefault="008F6C8A">
      <w:pPr>
        <w:pStyle w:val="Heading3"/>
      </w:pPr>
      <w:r>
        <w:rPr>
          <w:rStyle w:val="Strong"/>
          <w:b/>
          <w:bCs/>
        </w:rPr>
        <w:t>2. Deity of the Holy Spirit</w:t>
      </w:r>
    </w:p>
    <w:p w14:paraId="44D7E4BA" w14:textId="77777777" w:rsidR="00C12A54" w:rsidRDefault="008F6C8A" w:rsidP="00C83030">
      <w:pPr>
        <w:pStyle w:val="NormalWeb"/>
        <w:numPr>
          <w:ilvl w:val="0"/>
          <w:numId w:val="379"/>
        </w:numPr>
      </w:pPr>
      <w:r>
        <w:rPr>
          <w:rStyle w:val="Strong"/>
        </w:rPr>
        <w:t>Fully God:</w:t>
      </w:r>
      <w:r>
        <w:t xml:space="preserve"> Shares divine attributes such as omniscience, omnipresence, omnipotence.</w:t>
      </w:r>
    </w:p>
    <w:p w14:paraId="296E9BF2" w14:textId="77777777" w:rsidR="00C12A54" w:rsidRDefault="008F6C8A" w:rsidP="00C83030">
      <w:pPr>
        <w:pStyle w:val="NormalWeb"/>
        <w:numPr>
          <w:ilvl w:val="0"/>
          <w:numId w:val="379"/>
        </w:numPr>
      </w:pPr>
      <w:r>
        <w:rPr>
          <w:rStyle w:val="Strong"/>
        </w:rPr>
        <w:t>Scriptural Evidence:</w:t>
      </w:r>
    </w:p>
    <w:p w14:paraId="13616DBB" w14:textId="77777777" w:rsidR="00C12A54" w:rsidRDefault="008F6C8A" w:rsidP="00C83030">
      <w:pPr>
        <w:pStyle w:val="NormalWeb"/>
        <w:numPr>
          <w:ilvl w:val="1"/>
          <w:numId w:val="379"/>
        </w:numPr>
      </w:pPr>
      <w:r>
        <w:t>Works of creation (Genesis 1:2)</w:t>
      </w:r>
    </w:p>
    <w:p w14:paraId="1BBB581B" w14:textId="77777777" w:rsidR="00C12A54" w:rsidRDefault="008F6C8A" w:rsidP="00C83030">
      <w:pPr>
        <w:pStyle w:val="NormalWeb"/>
        <w:numPr>
          <w:ilvl w:val="1"/>
          <w:numId w:val="379"/>
        </w:numPr>
      </w:pPr>
      <w:r>
        <w:t>Inspires Scripture (2 Peter 1:21)</w:t>
      </w:r>
    </w:p>
    <w:p w14:paraId="7D2FCDFC" w14:textId="77777777" w:rsidR="00C12A54" w:rsidRDefault="008F6C8A" w:rsidP="00C83030">
      <w:pPr>
        <w:pStyle w:val="NormalWeb"/>
        <w:numPr>
          <w:ilvl w:val="1"/>
          <w:numId w:val="379"/>
        </w:numPr>
      </w:pPr>
      <w:r>
        <w:t>Performs miracles (Acts 2:4; Acts 4:31)</w:t>
      </w:r>
    </w:p>
    <w:p w14:paraId="2DFE3602" w14:textId="77777777" w:rsidR="00C12A54" w:rsidRDefault="008F6C8A" w:rsidP="00C83030">
      <w:pPr>
        <w:pStyle w:val="NormalWeb"/>
        <w:numPr>
          <w:ilvl w:val="0"/>
          <w:numId w:val="379"/>
        </w:numPr>
      </w:pPr>
      <w:r>
        <w:rPr>
          <w:rStyle w:val="Strong"/>
        </w:rPr>
        <w:t>Key Insight:</w:t>
      </w:r>
      <w:r>
        <w:t xml:space="preserve"> The Spirit is equal with the Father and Son in essence and power.</w:t>
      </w:r>
    </w:p>
    <w:p w14:paraId="0C6AAF24" w14:textId="77777777" w:rsidR="00C12A54" w:rsidRDefault="00000000">
      <w:r>
        <w:pict w14:anchorId="06B38FDC">
          <v:rect id="_x0000_i1311" style="width:0;height:1.5pt" o:hralign="center" o:hrstd="t" o:hr="t" fillcolor="#a0a0a0" stroked="f"/>
        </w:pict>
      </w:r>
    </w:p>
    <w:p w14:paraId="73CDA555" w14:textId="77777777" w:rsidR="00C12A54" w:rsidRDefault="008F6C8A">
      <w:pPr>
        <w:pStyle w:val="Heading3"/>
      </w:pPr>
      <w:r>
        <w:rPr>
          <w:rStyle w:val="Strong"/>
          <w:b/>
          <w:bCs/>
        </w:rPr>
        <w:t>3. Roles of the Holy Spirit</w:t>
      </w:r>
    </w:p>
    <w:p w14:paraId="334CA2FE" w14:textId="77777777" w:rsidR="00C12A54" w:rsidRDefault="008F6C8A">
      <w:pPr>
        <w:pStyle w:val="Heading4"/>
      </w:pPr>
      <w:r>
        <w:rPr>
          <w:rStyle w:val="Strong"/>
          <w:b/>
          <w:bCs/>
        </w:rPr>
        <w:t>a) Conviction of Sin</w:t>
      </w:r>
    </w:p>
    <w:p w14:paraId="1E15C085" w14:textId="77777777" w:rsidR="00C12A54" w:rsidRDefault="008F6C8A" w:rsidP="00C83030">
      <w:pPr>
        <w:pStyle w:val="NormalWeb"/>
        <w:numPr>
          <w:ilvl w:val="0"/>
          <w:numId w:val="380"/>
        </w:numPr>
      </w:pPr>
      <w:r>
        <w:t>Reveals human sinfulness and need for salvation (John 16:8).</w:t>
      </w:r>
    </w:p>
    <w:p w14:paraId="4387646A" w14:textId="77777777" w:rsidR="00C12A54" w:rsidRDefault="008F6C8A" w:rsidP="00C83030">
      <w:pPr>
        <w:pStyle w:val="NormalWeb"/>
        <w:numPr>
          <w:ilvl w:val="0"/>
          <w:numId w:val="380"/>
        </w:numPr>
      </w:pPr>
      <w:r>
        <w:t>Leads to repentance and faith in Christ.</w:t>
      </w:r>
    </w:p>
    <w:p w14:paraId="3C2415E4" w14:textId="77777777" w:rsidR="00C12A54" w:rsidRDefault="008F6C8A">
      <w:pPr>
        <w:pStyle w:val="Heading4"/>
      </w:pPr>
      <w:r>
        <w:rPr>
          <w:rStyle w:val="Strong"/>
          <w:b/>
          <w:bCs/>
        </w:rPr>
        <w:t>b) Regeneration and New Birth</w:t>
      </w:r>
    </w:p>
    <w:p w14:paraId="4F68AE6F" w14:textId="77777777" w:rsidR="00C12A54" w:rsidRDefault="008F6C8A" w:rsidP="00C83030">
      <w:pPr>
        <w:pStyle w:val="NormalWeb"/>
        <w:numPr>
          <w:ilvl w:val="0"/>
          <w:numId w:val="381"/>
        </w:numPr>
      </w:pPr>
      <w:r>
        <w:t>Brings spiritual life to believers (John 3:5–6; Titus 3:5).</w:t>
      </w:r>
    </w:p>
    <w:p w14:paraId="7DF8B3A9" w14:textId="77777777" w:rsidR="00C12A54" w:rsidRDefault="008F6C8A" w:rsidP="00C83030">
      <w:pPr>
        <w:pStyle w:val="NormalWeb"/>
        <w:numPr>
          <w:ilvl w:val="0"/>
          <w:numId w:val="381"/>
        </w:numPr>
      </w:pPr>
      <w:r>
        <w:t>Indwells believers permanently (1 Corinthians 6:19).</w:t>
      </w:r>
    </w:p>
    <w:p w14:paraId="49114458" w14:textId="77777777" w:rsidR="00C12A54" w:rsidRDefault="008F6C8A">
      <w:pPr>
        <w:pStyle w:val="Heading4"/>
      </w:pPr>
      <w:r>
        <w:rPr>
          <w:rStyle w:val="Strong"/>
          <w:b/>
          <w:bCs/>
        </w:rPr>
        <w:lastRenderedPageBreak/>
        <w:t>c) Sanctification</w:t>
      </w:r>
    </w:p>
    <w:p w14:paraId="3677B7D0" w14:textId="77777777" w:rsidR="00C12A54" w:rsidRDefault="008F6C8A" w:rsidP="00C83030">
      <w:pPr>
        <w:pStyle w:val="NormalWeb"/>
        <w:numPr>
          <w:ilvl w:val="0"/>
          <w:numId w:val="382"/>
        </w:numPr>
      </w:pPr>
      <w:r>
        <w:t>Enables moral growth and Christlike character (Galatians 5:22–23).</w:t>
      </w:r>
    </w:p>
    <w:p w14:paraId="29D38A38" w14:textId="77777777" w:rsidR="00C12A54" w:rsidRDefault="008F6C8A" w:rsidP="00C83030">
      <w:pPr>
        <w:pStyle w:val="NormalWeb"/>
        <w:numPr>
          <w:ilvl w:val="0"/>
          <w:numId w:val="382"/>
        </w:numPr>
      </w:pPr>
      <w:r>
        <w:t>Empowers obedience to God’s Word.</w:t>
      </w:r>
    </w:p>
    <w:p w14:paraId="336A5026" w14:textId="77777777" w:rsidR="00C12A54" w:rsidRDefault="008F6C8A">
      <w:pPr>
        <w:pStyle w:val="Heading4"/>
      </w:pPr>
      <w:r>
        <w:rPr>
          <w:rStyle w:val="Strong"/>
          <w:b/>
          <w:bCs/>
        </w:rPr>
        <w:t>d) Spiritual Gifts</w:t>
      </w:r>
    </w:p>
    <w:p w14:paraId="1091986D" w14:textId="77777777" w:rsidR="00C12A54" w:rsidRDefault="008F6C8A" w:rsidP="00C83030">
      <w:pPr>
        <w:pStyle w:val="NormalWeb"/>
        <w:numPr>
          <w:ilvl w:val="0"/>
          <w:numId w:val="383"/>
        </w:numPr>
      </w:pPr>
      <w:r>
        <w:t>Equips believers for ministry and service (1 Corinthians 12:4–11).</w:t>
      </w:r>
    </w:p>
    <w:p w14:paraId="3C91402D" w14:textId="77777777" w:rsidR="00C12A54" w:rsidRDefault="008F6C8A" w:rsidP="00C83030">
      <w:pPr>
        <w:pStyle w:val="NormalWeb"/>
        <w:numPr>
          <w:ilvl w:val="0"/>
          <w:numId w:val="383"/>
        </w:numPr>
      </w:pPr>
      <w:r>
        <w:t>Gifts are diverse but meant for the edification of the church.</w:t>
      </w:r>
    </w:p>
    <w:p w14:paraId="2B57C921" w14:textId="77777777" w:rsidR="00C12A54" w:rsidRDefault="008F6C8A">
      <w:pPr>
        <w:pStyle w:val="Heading4"/>
      </w:pPr>
      <w:r>
        <w:rPr>
          <w:rStyle w:val="Strong"/>
          <w:b/>
          <w:bCs/>
        </w:rPr>
        <w:t>e) Guidance and Empowerment</w:t>
      </w:r>
    </w:p>
    <w:p w14:paraId="61CBB51A" w14:textId="77777777" w:rsidR="00C12A54" w:rsidRDefault="008F6C8A" w:rsidP="00C83030">
      <w:pPr>
        <w:pStyle w:val="NormalWeb"/>
        <w:numPr>
          <w:ilvl w:val="0"/>
          <w:numId w:val="384"/>
        </w:numPr>
      </w:pPr>
      <w:r>
        <w:t>Directs decisions, comforts in trials, and strengthens witness (Acts 1:8; Romans 8:26).</w:t>
      </w:r>
    </w:p>
    <w:p w14:paraId="5EEF9689" w14:textId="77777777" w:rsidR="00C12A54" w:rsidRDefault="008F6C8A">
      <w:pPr>
        <w:pStyle w:val="Heading4"/>
      </w:pPr>
      <w:r>
        <w:rPr>
          <w:rStyle w:val="Strong"/>
          <w:b/>
          <w:bCs/>
        </w:rPr>
        <w:t>f) Assurance of Salvation</w:t>
      </w:r>
    </w:p>
    <w:p w14:paraId="286EFBC9" w14:textId="77777777" w:rsidR="00C12A54" w:rsidRDefault="008F6C8A" w:rsidP="00C83030">
      <w:pPr>
        <w:pStyle w:val="NormalWeb"/>
        <w:numPr>
          <w:ilvl w:val="0"/>
          <w:numId w:val="385"/>
        </w:numPr>
      </w:pPr>
      <w:r>
        <w:t>The Spirit confirms believers’ identity as God’s children (Romans 8:16).</w:t>
      </w:r>
    </w:p>
    <w:p w14:paraId="44BE04B8" w14:textId="77777777" w:rsidR="00C12A54" w:rsidRDefault="00000000">
      <w:r>
        <w:pict w14:anchorId="66A35BCC">
          <v:rect id="_x0000_i1312" style="width:0;height:1.5pt" o:hralign="center" o:hrstd="t" o:hr="t" fillcolor="#a0a0a0" stroked="f"/>
        </w:pict>
      </w:r>
    </w:p>
    <w:p w14:paraId="48C7D13F" w14:textId="77777777" w:rsidR="00C12A54" w:rsidRDefault="008F6C8A">
      <w:pPr>
        <w:pStyle w:val="Heading3"/>
      </w:pPr>
      <w:r>
        <w:rPr>
          <w:rStyle w:val="Strong"/>
          <w:b/>
          <w:bCs/>
        </w:rPr>
        <w:t>4. Symbols of the Holy Spirit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3847"/>
        <w:gridCol w:w="1859"/>
      </w:tblGrid>
      <w:tr w:rsidR="00C12A54" w14:paraId="76DBD88E" w14:textId="77777777">
        <w:trPr>
          <w:tblHeader/>
          <w:tblCellSpacing w:w="15" w:type="dxa"/>
        </w:trPr>
        <w:tc>
          <w:tcPr>
            <w:tcW w:w="0" w:type="auto"/>
            <w:vAlign w:val="center"/>
          </w:tcPr>
          <w:p w14:paraId="34B345E3" w14:textId="77777777" w:rsidR="00C12A54" w:rsidRDefault="008F6C8A">
            <w:pPr>
              <w:jc w:val="center"/>
              <w:rPr>
                <w:b/>
                <w:bCs/>
              </w:rPr>
            </w:pPr>
            <w:r>
              <w:rPr>
                <w:b/>
                <w:bCs/>
              </w:rPr>
              <w:t>Symbol</w:t>
            </w:r>
          </w:p>
        </w:tc>
        <w:tc>
          <w:tcPr>
            <w:tcW w:w="0" w:type="auto"/>
            <w:vAlign w:val="center"/>
          </w:tcPr>
          <w:p w14:paraId="5C8CF3CC" w14:textId="77777777" w:rsidR="00C12A54" w:rsidRDefault="008F6C8A">
            <w:pPr>
              <w:jc w:val="center"/>
              <w:rPr>
                <w:b/>
                <w:bCs/>
              </w:rPr>
            </w:pPr>
            <w:r>
              <w:rPr>
                <w:b/>
                <w:bCs/>
              </w:rPr>
              <w:t>Meaning</w:t>
            </w:r>
          </w:p>
        </w:tc>
        <w:tc>
          <w:tcPr>
            <w:tcW w:w="0" w:type="auto"/>
            <w:vAlign w:val="center"/>
          </w:tcPr>
          <w:p w14:paraId="2671CD40" w14:textId="77777777" w:rsidR="00C12A54" w:rsidRDefault="008F6C8A">
            <w:pPr>
              <w:jc w:val="center"/>
              <w:rPr>
                <w:b/>
                <w:bCs/>
              </w:rPr>
            </w:pPr>
            <w:r>
              <w:rPr>
                <w:b/>
                <w:bCs/>
              </w:rPr>
              <w:t>Scripture</w:t>
            </w:r>
          </w:p>
        </w:tc>
      </w:tr>
      <w:tr w:rsidR="00C12A54" w14:paraId="0C6BB001" w14:textId="77777777">
        <w:trPr>
          <w:tblCellSpacing w:w="15" w:type="dxa"/>
        </w:trPr>
        <w:tc>
          <w:tcPr>
            <w:tcW w:w="0" w:type="auto"/>
            <w:vAlign w:val="center"/>
          </w:tcPr>
          <w:p w14:paraId="6B0FA44A" w14:textId="77777777" w:rsidR="00C12A54" w:rsidRDefault="008F6C8A">
            <w:r>
              <w:t>Dove</w:t>
            </w:r>
          </w:p>
        </w:tc>
        <w:tc>
          <w:tcPr>
            <w:tcW w:w="0" w:type="auto"/>
            <w:vAlign w:val="center"/>
          </w:tcPr>
          <w:p w14:paraId="521E8984" w14:textId="77777777" w:rsidR="00C12A54" w:rsidRDefault="008F6C8A">
            <w:r>
              <w:t>Peace, purity, presence at Jesus’ baptism</w:t>
            </w:r>
          </w:p>
        </w:tc>
        <w:tc>
          <w:tcPr>
            <w:tcW w:w="0" w:type="auto"/>
            <w:vAlign w:val="center"/>
          </w:tcPr>
          <w:p w14:paraId="788E76AC" w14:textId="77777777" w:rsidR="00C12A54" w:rsidRDefault="008F6C8A">
            <w:r>
              <w:t>Matthew 3:16</w:t>
            </w:r>
          </w:p>
        </w:tc>
      </w:tr>
      <w:tr w:rsidR="00C12A54" w14:paraId="70F03B82" w14:textId="77777777">
        <w:trPr>
          <w:tblCellSpacing w:w="15" w:type="dxa"/>
        </w:trPr>
        <w:tc>
          <w:tcPr>
            <w:tcW w:w="0" w:type="auto"/>
            <w:vAlign w:val="center"/>
          </w:tcPr>
          <w:p w14:paraId="1A4BD23C" w14:textId="77777777" w:rsidR="00C12A54" w:rsidRDefault="008F6C8A">
            <w:r>
              <w:t>Fire</w:t>
            </w:r>
          </w:p>
        </w:tc>
        <w:tc>
          <w:tcPr>
            <w:tcW w:w="0" w:type="auto"/>
            <w:vAlign w:val="center"/>
          </w:tcPr>
          <w:p w14:paraId="69CD004A" w14:textId="77777777" w:rsidR="00C12A54" w:rsidRDefault="008F6C8A">
            <w:r>
              <w:t>Purification, power, presence</w:t>
            </w:r>
          </w:p>
        </w:tc>
        <w:tc>
          <w:tcPr>
            <w:tcW w:w="0" w:type="auto"/>
            <w:vAlign w:val="center"/>
          </w:tcPr>
          <w:p w14:paraId="7891156F" w14:textId="77777777" w:rsidR="00C12A54" w:rsidRDefault="008F6C8A">
            <w:r>
              <w:t>Acts 2:3</w:t>
            </w:r>
          </w:p>
        </w:tc>
      </w:tr>
      <w:tr w:rsidR="00C12A54" w14:paraId="05132653" w14:textId="77777777">
        <w:trPr>
          <w:tblCellSpacing w:w="15" w:type="dxa"/>
        </w:trPr>
        <w:tc>
          <w:tcPr>
            <w:tcW w:w="0" w:type="auto"/>
            <w:vAlign w:val="center"/>
          </w:tcPr>
          <w:p w14:paraId="4B27D18D" w14:textId="77777777" w:rsidR="00C12A54" w:rsidRDefault="008F6C8A">
            <w:r>
              <w:t>Wind</w:t>
            </w:r>
          </w:p>
        </w:tc>
        <w:tc>
          <w:tcPr>
            <w:tcW w:w="0" w:type="auto"/>
            <w:vAlign w:val="center"/>
          </w:tcPr>
          <w:p w14:paraId="519EFAA5" w14:textId="77777777" w:rsidR="00C12A54" w:rsidRDefault="008F6C8A">
            <w:r>
              <w:t>Invisible power, movement</w:t>
            </w:r>
          </w:p>
        </w:tc>
        <w:tc>
          <w:tcPr>
            <w:tcW w:w="0" w:type="auto"/>
            <w:vAlign w:val="center"/>
          </w:tcPr>
          <w:p w14:paraId="5B025F69" w14:textId="77777777" w:rsidR="00C12A54" w:rsidRDefault="008F6C8A">
            <w:r>
              <w:t>John 3:8</w:t>
            </w:r>
          </w:p>
        </w:tc>
      </w:tr>
      <w:tr w:rsidR="00C12A54" w14:paraId="4D4ED81D" w14:textId="77777777">
        <w:trPr>
          <w:tblCellSpacing w:w="15" w:type="dxa"/>
        </w:trPr>
        <w:tc>
          <w:tcPr>
            <w:tcW w:w="0" w:type="auto"/>
            <w:vAlign w:val="center"/>
          </w:tcPr>
          <w:p w14:paraId="4AB1F633" w14:textId="77777777" w:rsidR="00C12A54" w:rsidRDefault="008F6C8A">
            <w:r>
              <w:t>Oil</w:t>
            </w:r>
          </w:p>
        </w:tc>
        <w:tc>
          <w:tcPr>
            <w:tcW w:w="0" w:type="auto"/>
            <w:vAlign w:val="center"/>
          </w:tcPr>
          <w:p w14:paraId="283ED746" w14:textId="77777777" w:rsidR="00C12A54" w:rsidRDefault="008F6C8A">
            <w:r>
              <w:t>Consecration, anointing</w:t>
            </w:r>
          </w:p>
        </w:tc>
        <w:tc>
          <w:tcPr>
            <w:tcW w:w="0" w:type="auto"/>
            <w:vAlign w:val="center"/>
          </w:tcPr>
          <w:p w14:paraId="0DD55C9E" w14:textId="77777777" w:rsidR="00C12A54" w:rsidRDefault="008F6C8A">
            <w:r>
              <w:t>1 Samuel 16:13</w:t>
            </w:r>
          </w:p>
        </w:tc>
      </w:tr>
      <w:tr w:rsidR="00C12A54" w14:paraId="6055E2EC" w14:textId="77777777">
        <w:trPr>
          <w:tblCellSpacing w:w="15" w:type="dxa"/>
        </w:trPr>
        <w:tc>
          <w:tcPr>
            <w:tcW w:w="0" w:type="auto"/>
            <w:vAlign w:val="center"/>
          </w:tcPr>
          <w:p w14:paraId="64C5ABA5" w14:textId="77777777" w:rsidR="00C12A54" w:rsidRDefault="008F6C8A">
            <w:r>
              <w:t>Seal / Deposit</w:t>
            </w:r>
          </w:p>
        </w:tc>
        <w:tc>
          <w:tcPr>
            <w:tcW w:w="0" w:type="auto"/>
            <w:vAlign w:val="center"/>
          </w:tcPr>
          <w:p w14:paraId="0E56D45A" w14:textId="77777777" w:rsidR="00C12A54" w:rsidRDefault="008F6C8A">
            <w:r>
              <w:t>Guarantee of inheritance</w:t>
            </w:r>
          </w:p>
        </w:tc>
        <w:tc>
          <w:tcPr>
            <w:tcW w:w="0" w:type="auto"/>
            <w:vAlign w:val="center"/>
          </w:tcPr>
          <w:p w14:paraId="341D3A64" w14:textId="77777777" w:rsidR="00C12A54" w:rsidRDefault="008F6C8A">
            <w:r>
              <w:t>Ephesians 1:13–14</w:t>
            </w:r>
          </w:p>
        </w:tc>
      </w:tr>
    </w:tbl>
    <w:p w14:paraId="59EF5458" w14:textId="77777777" w:rsidR="00C12A54" w:rsidRDefault="00000000">
      <w:r>
        <w:pict w14:anchorId="50B1524A">
          <v:rect id="_x0000_i1313" style="width:0;height:1.5pt" o:hralign="center" o:hrstd="t" o:hr="t" fillcolor="#a0a0a0" stroked="f"/>
        </w:pict>
      </w:r>
    </w:p>
    <w:p w14:paraId="4D83A14A" w14:textId="77777777" w:rsidR="00C12A54" w:rsidRDefault="008F6C8A">
      <w:pPr>
        <w:pStyle w:val="Heading3"/>
      </w:pPr>
      <w:r>
        <w:rPr>
          <w:rStyle w:val="Strong"/>
          <w:b/>
          <w:bCs/>
        </w:rPr>
        <w:t>5. Summary Table: The Holy Spirit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095"/>
        <w:gridCol w:w="2894"/>
        <w:gridCol w:w="2296"/>
      </w:tblGrid>
      <w:tr w:rsidR="00C12A54" w14:paraId="35D83551" w14:textId="77777777">
        <w:trPr>
          <w:tblHeader/>
          <w:tblCellSpacing w:w="15" w:type="dxa"/>
        </w:trPr>
        <w:tc>
          <w:tcPr>
            <w:tcW w:w="0" w:type="auto"/>
            <w:vAlign w:val="center"/>
          </w:tcPr>
          <w:p w14:paraId="4DCF6E3F" w14:textId="77777777" w:rsidR="00C12A54" w:rsidRDefault="008F6C8A">
            <w:pPr>
              <w:jc w:val="center"/>
              <w:rPr>
                <w:b/>
                <w:bCs/>
              </w:rPr>
            </w:pPr>
            <w:r>
              <w:rPr>
                <w:b/>
                <w:bCs/>
              </w:rPr>
              <w:t>Aspect</w:t>
            </w:r>
          </w:p>
        </w:tc>
        <w:tc>
          <w:tcPr>
            <w:tcW w:w="0" w:type="auto"/>
            <w:vAlign w:val="center"/>
          </w:tcPr>
          <w:p w14:paraId="29C542FA" w14:textId="77777777" w:rsidR="00C12A54" w:rsidRDefault="008F6C8A">
            <w:pPr>
              <w:jc w:val="center"/>
              <w:rPr>
                <w:b/>
                <w:bCs/>
              </w:rPr>
            </w:pPr>
            <w:r>
              <w:rPr>
                <w:b/>
                <w:bCs/>
              </w:rPr>
              <w:t>Focus</w:t>
            </w:r>
          </w:p>
        </w:tc>
        <w:tc>
          <w:tcPr>
            <w:tcW w:w="0" w:type="auto"/>
            <w:vAlign w:val="center"/>
          </w:tcPr>
          <w:p w14:paraId="0FA72D5E" w14:textId="77777777" w:rsidR="00C12A54" w:rsidRDefault="008F6C8A">
            <w:pPr>
              <w:jc w:val="center"/>
              <w:rPr>
                <w:b/>
                <w:bCs/>
              </w:rPr>
            </w:pPr>
            <w:r>
              <w:rPr>
                <w:b/>
                <w:bCs/>
              </w:rPr>
              <w:t>Key Insight</w:t>
            </w:r>
          </w:p>
        </w:tc>
        <w:tc>
          <w:tcPr>
            <w:tcW w:w="0" w:type="auto"/>
            <w:vAlign w:val="center"/>
          </w:tcPr>
          <w:p w14:paraId="1B8419A3" w14:textId="77777777" w:rsidR="00C12A54" w:rsidRDefault="008F6C8A">
            <w:pPr>
              <w:jc w:val="center"/>
              <w:rPr>
                <w:b/>
                <w:bCs/>
              </w:rPr>
            </w:pPr>
            <w:r>
              <w:rPr>
                <w:b/>
                <w:bCs/>
              </w:rPr>
              <w:t>Scripture</w:t>
            </w:r>
          </w:p>
        </w:tc>
      </w:tr>
      <w:tr w:rsidR="00C12A54" w14:paraId="03425757" w14:textId="77777777">
        <w:trPr>
          <w:tblCellSpacing w:w="15" w:type="dxa"/>
        </w:trPr>
        <w:tc>
          <w:tcPr>
            <w:tcW w:w="0" w:type="auto"/>
            <w:vAlign w:val="center"/>
          </w:tcPr>
          <w:p w14:paraId="4282399F" w14:textId="77777777" w:rsidR="00C12A54" w:rsidRDefault="008F6C8A">
            <w:r>
              <w:t>Personhood</w:t>
            </w:r>
          </w:p>
        </w:tc>
        <w:tc>
          <w:tcPr>
            <w:tcW w:w="0" w:type="auto"/>
            <w:vAlign w:val="center"/>
          </w:tcPr>
          <w:p w14:paraId="18E95065" w14:textId="77777777" w:rsidR="00C12A54" w:rsidRDefault="008F6C8A">
            <w:r>
              <w:t>Intellect, emotions, will</w:t>
            </w:r>
          </w:p>
        </w:tc>
        <w:tc>
          <w:tcPr>
            <w:tcW w:w="0" w:type="auto"/>
            <w:vAlign w:val="center"/>
          </w:tcPr>
          <w:p w14:paraId="49BDFF0B" w14:textId="77777777" w:rsidR="00C12A54" w:rsidRDefault="008F6C8A">
            <w:r>
              <w:t>The Spirit is a personal being</w:t>
            </w:r>
          </w:p>
        </w:tc>
        <w:tc>
          <w:tcPr>
            <w:tcW w:w="0" w:type="auto"/>
            <w:vAlign w:val="center"/>
          </w:tcPr>
          <w:p w14:paraId="18EE265C" w14:textId="77777777" w:rsidR="00C12A54" w:rsidRDefault="008F6C8A">
            <w:r>
              <w:t>John 14:26; Ephesians 4:30</w:t>
            </w:r>
          </w:p>
        </w:tc>
      </w:tr>
      <w:tr w:rsidR="00C12A54" w14:paraId="0FD092D7" w14:textId="77777777">
        <w:trPr>
          <w:tblCellSpacing w:w="15" w:type="dxa"/>
        </w:trPr>
        <w:tc>
          <w:tcPr>
            <w:tcW w:w="0" w:type="auto"/>
            <w:vAlign w:val="center"/>
          </w:tcPr>
          <w:p w14:paraId="231D55C3" w14:textId="77777777" w:rsidR="00C12A54" w:rsidRDefault="008F6C8A">
            <w:r>
              <w:t>Deity</w:t>
            </w:r>
          </w:p>
        </w:tc>
        <w:tc>
          <w:tcPr>
            <w:tcW w:w="0" w:type="auto"/>
            <w:vAlign w:val="center"/>
          </w:tcPr>
          <w:p w14:paraId="376FD350" w14:textId="77777777" w:rsidR="00C12A54" w:rsidRDefault="008F6C8A">
            <w:r>
              <w:t>Fully God</w:t>
            </w:r>
          </w:p>
        </w:tc>
        <w:tc>
          <w:tcPr>
            <w:tcW w:w="0" w:type="auto"/>
            <w:vAlign w:val="center"/>
          </w:tcPr>
          <w:p w14:paraId="580A7AC1" w14:textId="77777777" w:rsidR="00C12A54" w:rsidRDefault="008F6C8A">
            <w:r>
              <w:t>Shares divine nature</w:t>
            </w:r>
          </w:p>
        </w:tc>
        <w:tc>
          <w:tcPr>
            <w:tcW w:w="0" w:type="auto"/>
            <w:vAlign w:val="center"/>
          </w:tcPr>
          <w:p w14:paraId="25141E06" w14:textId="77777777" w:rsidR="00C12A54" w:rsidRDefault="008F6C8A">
            <w:r>
              <w:t>2 Peter 1:21; Acts 5:3–4</w:t>
            </w:r>
          </w:p>
        </w:tc>
      </w:tr>
      <w:tr w:rsidR="00C12A54" w14:paraId="71946BA8" w14:textId="77777777">
        <w:trPr>
          <w:tblCellSpacing w:w="15" w:type="dxa"/>
        </w:trPr>
        <w:tc>
          <w:tcPr>
            <w:tcW w:w="0" w:type="auto"/>
            <w:vAlign w:val="center"/>
          </w:tcPr>
          <w:p w14:paraId="4F9E0098" w14:textId="77777777" w:rsidR="00C12A54" w:rsidRDefault="008F6C8A">
            <w:r>
              <w:lastRenderedPageBreak/>
              <w:t>Conviction</w:t>
            </w:r>
          </w:p>
        </w:tc>
        <w:tc>
          <w:tcPr>
            <w:tcW w:w="0" w:type="auto"/>
            <w:vAlign w:val="center"/>
          </w:tcPr>
          <w:p w14:paraId="7B89B3C9" w14:textId="77777777" w:rsidR="00C12A54" w:rsidRDefault="008F6C8A">
            <w:r>
              <w:t>Sin &amp; repentance</w:t>
            </w:r>
          </w:p>
        </w:tc>
        <w:tc>
          <w:tcPr>
            <w:tcW w:w="0" w:type="auto"/>
            <w:vAlign w:val="center"/>
          </w:tcPr>
          <w:p w14:paraId="6CC32DCA" w14:textId="77777777" w:rsidR="00C12A54" w:rsidRDefault="008F6C8A">
            <w:r>
              <w:t>Leads to salvation</w:t>
            </w:r>
          </w:p>
        </w:tc>
        <w:tc>
          <w:tcPr>
            <w:tcW w:w="0" w:type="auto"/>
            <w:vAlign w:val="center"/>
          </w:tcPr>
          <w:p w14:paraId="16C07D52" w14:textId="77777777" w:rsidR="00C12A54" w:rsidRDefault="008F6C8A">
            <w:r>
              <w:t>John 16:8</w:t>
            </w:r>
          </w:p>
        </w:tc>
      </w:tr>
      <w:tr w:rsidR="00C12A54" w14:paraId="286C03A1" w14:textId="77777777">
        <w:trPr>
          <w:tblCellSpacing w:w="15" w:type="dxa"/>
        </w:trPr>
        <w:tc>
          <w:tcPr>
            <w:tcW w:w="0" w:type="auto"/>
            <w:vAlign w:val="center"/>
          </w:tcPr>
          <w:p w14:paraId="65F30710" w14:textId="77777777" w:rsidR="00C12A54" w:rsidRDefault="008F6C8A">
            <w:r>
              <w:t>Regeneration</w:t>
            </w:r>
          </w:p>
        </w:tc>
        <w:tc>
          <w:tcPr>
            <w:tcW w:w="0" w:type="auto"/>
            <w:vAlign w:val="center"/>
          </w:tcPr>
          <w:p w14:paraId="3762D48B" w14:textId="77777777" w:rsidR="00C12A54" w:rsidRDefault="008F6C8A">
            <w:r>
              <w:t>New birth</w:t>
            </w:r>
          </w:p>
        </w:tc>
        <w:tc>
          <w:tcPr>
            <w:tcW w:w="0" w:type="auto"/>
            <w:vAlign w:val="center"/>
          </w:tcPr>
          <w:p w14:paraId="6580A944" w14:textId="77777777" w:rsidR="00C12A54" w:rsidRDefault="008F6C8A">
            <w:r>
              <w:t>Spiritual life begins</w:t>
            </w:r>
          </w:p>
        </w:tc>
        <w:tc>
          <w:tcPr>
            <w:tcW w:w="0" w:type="auto"/>
            <w:vAlign w:val="center"/>
          </w:tcPr>
          <w:p w14:paraId="13EA8E91" w14:textId="77777777" w:rsidR="00C12A54" w:rsidRDefault="008F6C8A">
            <w:r>
              <w:t>John 3:5–6; Titus 3:5</w:t>
            </w:r>
          </w:p>
        </w:tc>
      </w:tr>
      <w:tr w:rsidR="00C12A54" w14:paraId="5B1E9CC4" w14:textId="77777777">
        <w:trPr>
          <w:tblCellSpacing w:w="15" w:type="dxa"/>
        </w:trPr>
        <w:tc>
          <w:tcPr>
            <w:tcW w:w="0" w:type="auto"/>
            <w:vAlign w:val="center"/>
          </w:tcPr>
          <w:p w14:paraId="52D3FEBF" w14:textId="77777777" w:rsidR="00C12A54" w:rsidRDefault="008F6C8A">
            <w:r>
              <w:t>Sanctification</w:t>
            </w:r>
          </w:p>
        </w:tc>
        <w:tc>
          <w:tcPr>
            <w:tcW w:w="0" w:type="auto"/>
            <w:vAlign w:val="center"/>
          </w:tcPr>
          <w:p w14:paraId="29E0B543" w14:textId="77777777" w:rsidR="00C12A54" w:rsidRDefault="008F6C8A">
            <w:r>
              <w:t>Moral growth</w:t>
            </w:r>
          </w:p>
        </w:tc>
        <w:tc>
          <w:tcPr>
            <w:tcW w:w="0" w:type="auto"/>
            <w:vAlign w:val="center"/>
          </w:tcPr>
          <w:p w14:paraId="2C9696F2" w14:textId="77777777" w:rsidR="00C12A54" w:rsidRDefault="008F6C8A">
            <w:r>
              <w:t>Develops Christlike character</w:t>
            </w:r>
          </w:p>
        </w:tc>
        <w:tc>
          <w:tcPr>
            <w:tcW w:w="0" w:type="auto"/>
            <w:vAlign w:val="center"/>
          </w:tcPr>
          <w:p w14:paraId="28297FF5" w14:textId="77777777" w:rsidR="00C12A54" w:rsidRDefault="008F6C8A">
            <w:r>
              <w:t>Galatians 5:22–23</w:t>
            </w:r>
          </w:p>
        </w:tc>
      </w:tr>
      <w:tr w:rsidR="00C12A54" w14:paraId="3EA294DD" w14:textId="77777777">
        <w:trPr>
          <w:tblCellSpacing w:w="15" w:type="dxa"/>
        </w:trPr>
        <w:tc>
          <w:tcPr>
            <w:tcW w:w="0" w:type="auto"/>
            <w:vAlign w:val="center"/>
          </w:tcPr>
          <w:p w14:paraId="4070DEF9" w14:textId="77777777" w:rsidR="00C12A54" w:rsidRDefault="008F6C8A">
            <w:r>
              <w:t>Gifts</w:t>
            </w:r>
          </w:p>
        </w:tc>
        <w:tc>
          <w:tcPr>
            <w:tcW w:w="0" w:type="auto"/>
            <w:vAlign w:val="center"/>
          </w:tcPr>
          <w:p w14:paraId="4526D325" w14:textId="77777777" w:rsidR="00C12A54" w:rsidRDefault="008F6C8A">
            <w:r>
              <w:t>Ministry empowerment</w:t>
            </w:r>
          </w:p>
        </w:tc>
        <w:tc>
          <w:tcPr>
            <w:tcW w:w="0" w:type="auto"/>
            <w:vAlign w:val="center"/>
          </w:tcPr>
          <w:p w14:paraId="7D7F005D" w14:textId="77777777" w:rsidR="00C12A54" w:rsidRDefault="008F6C8A">
            <w:r>
              <w:t>Gifts serve the church</w:t>
            </w:r>
          </w:p>
        </w:tc>
        <w:tc>
          <w:tcPr>
            <w:tcW w:w="0" w:type="auto"/>
            <w:vAlign w:val="center"/>
          </w:tcPr>
          <w:p w14:paraId="0C3DEC65" w14:textId="77777777" w:rsidR="00C12A54" w:rsidRDefault="008F6C8A">
            <w:r>
              <w:t>1 Corinthians 12:4–11</w:t>
            </w:r>
          </w:p>
        </w:tc>
      </w:tr>
      <w:tr w:rsidR="00C12A54" w14:paraId="1E198D35" w14:textId="77777777">
        <w:trPr>
          <w:tblCellSpacing w:w="15" w:type="dxa"/>
        </w:trPr>
        <w:tc>
          <w:tcPr>
            <w:tcW w:w="0" w:type="auto"/>
            <w:vAlign w:val="center"/>
          </w:tcPr>
          <w:p w14:paraId="7E35C8A2" w14:textId="77777777" w:rsidR="00C12A54" w:rsidRDefault="008F6C8A">
            <w:r>
              <w:t>Guidance</w:t>
            </w:r>
          </w:p>
        </w:tc>
        <w:tc>
          <w:tcPr>
            <w:tcW w:w="0" w:type="auto"/>
            <w:vAlign w:val="center"/>
          </w:tcPr>
          <w:p w14:paraId="705EF3B2" w14:textId="77777777" w:rsidR="00C12A54" w:rsidRDefault="008F6C8A">
            <w:r>
              <w:t>Direction &amp; comfort</w:t>
            </w:r>
          </w:p>
        </w:tc>
        <w:tc>
          <w:tcPr>
            <w:tcW w:w="0" w:type="auto"/>
            <w:vAlign w:val="center"/>
          </w:tcPr>
          <w:p w14:paraId="05B7F5D2" w14:textId="77777777" w:rsidR="00C12A54" w:rsidRDefault="008F6C8A">
            <w:r>
              <w:t>Guides believers in truth</w:t>
            </w:r>
          </w:p>
        </w:tc>
        <w:tc>
          <w:tcPr>
            <w:tcW w:w="0" w:type="auto"/>
            <w:vAlign w:val="center"/>
          </w:tcPr>
          <w:p w14:paraId="7D5E1A08" w14:textId="77777777" w:rsidR="00C12A54" w:rsidRDefault="008F6C8A">
            <w:r>
              <w:t>Romans 8:14; Acts 1:8</w:t>
            </w:r>
          </w:p>
        </w:tc>
      </w:tr>
      <w:tr w:rsidR="00C12A54" w14:paraId="2DF500C6" w14:textId="77777777">
        <w:trPr>
          <w:tblCellSpacing w:w="15" w:type="dxa"/>
        </w:trPr>
        <w:tc>
          <w:tcPr>
            <w:tcW w:w="0" w:type="auto"/>
            <w:vAlign w:val="center"/>
          </w:tcPr>
          <w:p w14:paraId="554AFE19" w14:textId="77777777" w:rsidR="00C12A54" w:rsidRDefault="008F6C8A">
            <w:r>
              <w:t>Assurance</w:t>
            </w:r>
          </w:p>
        </w:tc>
        <w:tc>
          <w:tcPr>
            <w:tcW w:w="0" w:type="auto"/>
            <w:vAlign w:val="center"/>
          </w:tcPr>
          <w:p w14:paraId="3902E8BD" w14:textId="77777777" w:rsidR="00C12A54" w:rsidRDefault="008F6C8A">
            <w:r>
              <w:t>Certainty of salvation</w:t>
            </w:r>
          </w:p>
        </w:tc>
        <w:tc>
          <w:tcPr>
            <w:tcW w:w="0" w:type="auto"/>
            <w:vAlign w:val="center"/>
          </w:tcPr>
          <w:p w14:paraId="3FA76477" w14:textId="77777777" w:rsidR="00C12A54" w:rsidRDefault="008F6C8A">
            <w:r>
              <w:t>Confirms believers as God’s children</w:t>
            </w:r>
          </w:p>
        </w:tc>
        <w:tc>
          <w:tcPr>
            <w:tcW w:w="0" w:type="auto"/>
            <w:vAlign w:val="center"/>
          </w:tcPr>
          <w:p w14:paraId="13C5FFDA" w14:textId="77777777" w:rsidR="00C12A54" w:rsidRDefault="008F6C8A">
            <w:r>
              <w:t>Romans 8:16</w:t>
            </w:r>
          </w:p>
        </w:tc>
      </w:tr>
    </w:tbl>
    <w:p w14:paraId="2B2B76B6" w14:textId="77777777" w:rsidR="00C12A54" w:rsidRDefault="00000000">
      <w:r>
        <w:pict w14:anchorId="19873595">
          <v:rect id="_x0000_i1314" style="width:0;height:1.5pt" o:hralign="center" o:hrstd="t" o:hr="t" fillcolor="#a0a0a0" stroked="f"/>
        </w:pict>
      </w:r>
    </w:p>
    <w:p w14:paraId="3D75E23C" w14:textId="77777777" w:rsidR="00C12A54" w:rsidRDefault="008F6C8A">
      <w:pPr>
        <w:pStyle w:val="Heading3"/>
      </w:pPr>
      <w:r>
        <w:rPr>
          <w:rStyle w:val="Strong"/>
          <w:b/>
          <w:bCs/>
        </w:rPr>
        <w:t>Overall Key Insight</w:t>
      </w:r>
    </w:p>
    <w:p w14:paraId="6E74E186" w14:textId="77777777" w:rsidR="00C12A54" w:rsidRDefault="008F6C8A">
      <w:pPr>
        <w:pStyle w:val="NormalWeb"/>
      </w:pPr>
      <w:r>
        <w:t xml:space="preserve">The Holy Spirit is </w:t>
      </w:r>
      <w:r>
        <w:rPr>
          <w:rStyle w:val="Strong"/>
        </w:rPr>
        <w:t>God’s active presence</w:t>
      </w:r>
      <w:r>
        <w:t xml:space="preserve"> in the world and in believers’ lives. He convicts, regenerates, empowers, guides, and assures us, making the Christian life possible and fruitful. His work is </w:t>
      </w:r>
      <w:r>
        <w:rPr>
          <w:rStyle w:val="Strong"/>
        </w:rPr>
        <w:t>central to salvation, spiritual growth, and ministry</w:t>
      </w:r>
      <w:r>
        <w:t>.</w:t>
      </w:r>
    </w:p>
    <w:p w14:paraId="14FCC7B2" w14:textId="77777777" w:rsidR="00C12A54" w:rsidRDefault="008F6C8A">
      <w:r>
        <w:t>_________________________________________________________________________________________________________</w:t>
      </w:r>
    </w:p>
    <w:p w14:paraId="4085AE70" w14:textId="77777777" w:rsidR="00C12A54" w:rsidRDefault="008F6C8A">
      <w:r>
        <w:t>8. Salvation — Week 16 (Due by: 20 October)</w:t>
      </w:r>
    </w:p>
    <w:p w14:paraId="6381D00F" w14:textId="77777777" w:rsidR="00C12A54" w:rsidRDefault="008F6C8A">
      <w:r>
        <w:t>☐ Completed</w:t>
      </w:r>
    </w:p>
    <w:p w14:paraId="0617B355" w14:textId="77777777" w:rsidR="00C12A54" w:rsidRDefault="008F6C8A">
      <w:r>
        <w:t>Comments:</w:t>
      </w:r>
    </w:p>
    <w:p w14:paraId="56477C39" w14:textId="77777777" w:rsidR="00C12A54" w:rsidRDefault="008F6C8A">
      <w:pPr>
        <w:pStyle w:val="Heading2"/>
      </w:pPr>
      <w:r>
        <w:rPr>
          <w:rStyle w:val="Strong"/>
          <w:b/>
          <w:bCs/>
        </w:rPr>
        <w:t>Salvation</w:t>
      </w:r>
    </w:p>
    <w:p w14:paraId="0F758754" w14:textId="77777777" w:rsidR="00C12A54" w:rsidRDefault="008F6C8A">
      <w:pPr>
        <w:pStyle w:val="NormalWeb"/>
      </w:pPr>
      <w:r>
        <w:rPr>
          <w:rStyle w:val="Strong"/>
        </w:rPr>
        <w:t>Definition:</w:t>
      </w:r>
      <w:r>
        <w:br/>
        <w:t>Salvation is God’s deliverance of sinners from the penalty, power, and presence of sin through Jesus Christ. It is a gift of grace, received by faith, resulting in eternal life and reconciliation with God (Ephesians 2:8–9; Romans 10:9–10).</w:t>
      </w:r>
    </w:p>
    <w:p w14:paraId="2AD55538" w14:textId="77777777" w:rsidR="00C12A54" w:rsidRDefault="00000000">
      <w:r>
        <w:pict w14:anchorId="5A9FF062">
          <v:rect id="_x0000_i1315" style="width:0;height:1.5pt" o:hralign="center" o:hrstd="t" o:hr="t" fillcolor="#a0a0a0" stroked="f"/>
        </w:pict>
      </w:r>
    </w:p>
    <w:p w14:paraId="5533058E" w14:textId="77777777" w:rsidR="00C12A54" w:rsidRDefault="008F6C8A">
      <w:pPr>
        <w:pStyle w:val="Heading3"/>
      </w:pPr>
      <w:r>
        <w:rPr>
          <w:rStyle w:val="Strong"/>
          <w:b/>
          <w:bCs/>
        </w:rPr>
        <w:t>1. Nature of Salvation</w:t>
      </w:r>
    </w:p>
    <w:p w14:paraId="21690BFA" w14:textId="77777777" w:rsidR="00C12A54" w:rsidRDefault="008F6C8A">
      <w:pPr>
        <w:pStyle w:val="NormalWeb"/>
      </w:pPr>
      <w:r>
        <w:t xml:space="preserve">Salvation is </w:t>
      </w:r>
      <w:r>
        <w:rPr>
          <w:rStyle w:val="Strong"/>
        </w:rPr>
        <w:t>comprehensive</w:t>
      </w:r>
      <w:r>
        <w:t>, addressing multiple dimensions of human need:</w:t>
      </w:r>
    </w:p>
    <w:p w14:paraId="55FD452B" w14:textId="77777777" w:rsidR="00C12A54" w:rsidRDefault="008F6C8A" w:rsidP="00C83030">
      <w:pPr>
        <w:pStyle w:val="NormalWeb"/>
        <w:numPr>
          <w:ilvl w:val="0"/>
          <w:numId w:val="386"/>
        </w:numPr>
      </w:pPr>
      <w:r>
        <w:rPr>
          <w:rStyle w:val="Strong"/>
        </w:rPr>
        <w:t>Justification</w:t>
      </w:r>
      <w:r>
        <w:t xml:space="preserve"> – Being declared righteous before God.</w:t>
      </w:r>
    </w:p>
    <w:p w14:paraId="70536A2B" w14:textId="77777777" w:rsidR="00C12A54" w:rsidRDefault="008F6C8A" w:rsidP="00C83030">
      <w:pPr>
        <w:pStyle w:val="NormalWeb"/>
        <w:numPr>
          <w:ilvl w:val="1"/>
          <w:numId w:val="386"/>
        </w:numPr>
      </w:pPr>
      <w:r>
        <w:rPr>
          <w:rStyle w:val="Strong"/>
        </w:rPr>
        <w:lastRenderedPageBreak/>
        <w:t>Key Scripture:</w:t>
      </w:r>
      <w:r>
        <w:t xml:space="preserve"> Romans 5:1; 2 Corinthians 5:21</w:t>
      </w:r>
    </w:p>
    <w:p w14:paraId="4B1CF4DF" w14:textId="77777777" w:rsidR="00C12A54" w:rsidRDefault="008F6C8A" w:rsidP="00C83030">
      <w:pPr>
        <w:pStyle w:val="NormalWeb"/>
        <w:numPr>
          <w:ilvl w:val="1"/>
          <w:numId w:val="386"/>
        </w:numPr>
      </w:pPr>
      <w:r>
        <w:rPr>
          <w:rStyle w:val="Strong"/>
        </w:rPr>
        <w:t>Explanation:</w:t>
      </w:r>
      <w:r>
        <w:t xml:space="preserve"> Through faith in Christ, believers’ sins are forgiven, and they are accounted as righteous by God.</w:t>
      </w:r>
    </w:p>
    <w:p w14:paraId="30EAF597" w14:textId="77777777" w:rsidR="00C12A54" w:rsidRDefault="008F6C8A" w:rsidP="00C83030">
      <w:pPr>
        <w:pStyle w:val="NormalWeb"/>
        <w:numPr>
          <w:ilvl w:val="0"/>
          <w:numId w:val="386"/>
        </w:numPr>
      </w:pPr>
      <w:r>
        <w:rPr>
          <w:rStyle w:val="Strong"/>
        </w:rPr>
        <w:t>Regeneration (New Birth)</w:t>
      </w:r>
      <w:r>
        <w:t xml:space="preserve"> – Spiritual renewal by the Holy Spirit.</w:t>
      </w:r>
    </w:p>
    <w:p w14:paraId="40DC6EE2" w14:textId="77777777" w:rsidR="00C12A54" w:rsidRDefault="008F6C8A" w:rsidP="00C83030">
      <w:pPr>
        <w:pStyle w:val="NormalWeb"/>
        <w:numPr>
          <w:ilvl w:val="1"/>
          <w:numId w:val="386"/>
        </w:numPr>
      </w:pPr>
      <w:r>
        <w:rPr>
          <w:rStyle w:val="Strong"/>
        </w:rPr>
        <w:t>Key Scripture:</w:t>
      </w:r>
      <w:r>
        <w:t xml:space="preserve"> John 3:3–6; Titus 3:5</w:t>
      </w:r>
    </w:p>
    <w:p w14:paraId="6396A373" w14:textId="77777777" w:rsidR="00C12A54" w:rsidRDefault="008F6C8A" w:rsidP="00C83030">
      <w:pPr>
        <w:pStyle w:val="NormalWeb"/>
        <w:numPr>
          <w:ilvl w:val="1"/>
          <w:numId w:val="386"/>
        </w:numPr>
      </w:pPr>
      <w:r>
        <w:rPr>
          <w:rStyle w:val="Strong"/>
        </w:rPr>
        <w:t>Explanation:</w:t>
      </w:r>
      <w:r>
        <w:t xml:space="preserve"> The Holy Spirit imparts new spiritual life, transforming the believer from the inside out.</w:t>
      </w:r>
    </w:p>
    <w:p w14:paraId="25095A55" w14:textId="77777777" w:rsidR="00C12A54" w:rsidRDefault="008F6C8A" w:rsidP="00C83030">
      <w:pPr>
        <w:pStyle w:val="NormalWeb"/>
        <w:numPr>
          <w:ilvl w:val="0"/>
          <w:numId w:val="386"/>
        </w:numPr>
      </w:pPr>
      <w:r>
        <w:rPr>
          <w:rStyle w:val="Strong"/>
        </w:rPr>
        <w:t>Sanctification</w:t>
      </w:r>
      <w:r>
        <w:t xml:space="preserve"> – Growth in holiness and Christlikeness.</w:t>
      </w:r>
    </w:p>
    <w:p w14:paraId="72DB2367" w14:textId="77777777" w:rsidR="00C12A54" w:rsidRDefault="008F6C8A" w:rsidP="00C83030">
      <w:pPr>
        <w:pStyle w:val="NormalWeb"/>
        <w:numPr>
          <w:ilvl w:val="1"/>
          <w:numId w:val="386"/>
        </w:numPr>
      </w:pPr>
      <w:r>
        <w:rPr>
          <w:rStyle w:val="Strong"/>
        </w:rPr>
        <w:t>Key Scripture:</w:t>
      </w:r>
      <w:r>
        <w:t xml:space="preserve"> 1 Thessalonians 4:3; Galatians 5:22–23</w:t>
      </w:r>
    </w:p>
    <w:p w14:paraId="5BEA0CEB" w14:textId="77777777" w:rsidR="00C12A54" w:rsidRDefault="008F6C8A" w:rsidP="00C83030">
      <w:pPr>
        <w:pStyle w:val="NormalWeb"/>
        <w:numPr>
          <w:ilvl w:val="1"/>
          <w:numId w:val="386"/>
        </w:numPr>
      </w:pPr>
      <w:r>
        <w:rPr>
          <w:rStyle w:val="Strong"/>
        </w:rPr>
        <w:t>Explanation:</w:t>
      </w:r>
      <w:r>
        <w:t xml:space="preserve"> Salvation is not just legal; it transforms behavior and character over time.</w:t>
      </w:r>
    </w:p>
    <w:p w14:paraId="3CFE7FCB" w14:textId="77777777" w:rsidR="00C12A54" w:rsidRDefault="008F6C8A" w:rsidP="00C83030">
      <w:pPr>
        <w:pStyle w:val="NormalWeb"/>
        <w:numPr>
          <w:ilvl w:val="0"/>
          <w:numId w:val="386"/>
        </w:numPr>
      </w:pPr>
      <w:r>
        <w:rPr>
          <w:rStyle w:val="Strong"/>
        </w:rPr>
        <w:t>Adoption</w:t>
      </w:r>
      <w:r>
        <w:t xml:space="preserve"> – Being brought into God’s family.</w:t>
      </w:r>
    </w:p>
    <w:p w14:paraId="0A796238" w14:textId="77777777" w:rsidR="00C12A54" w:rsidRDefault="008F6C8A" w:rsidP="00C83030">
      <w:pPr>
        <w:pStyle w:val="NormalWeb"/>
        <w:numPr>
          <w:ilvl w:val="1"/>
          <w:numId w:val="386"/>
        </w:numPr>
      </w:pPr>
      <w:r>
        <w:rPr>
          <w:rStyle w:val="Strong"/>
        </w:rPr>
        <w:t>Key Scripture:</w:t>
      </w:r>
      <w:r>
        <w:t xml:space="preserve"> Romans 8:15–17; Galatians 4:4–7</w:t>
      </w:r>
    </w:p>
    <w:p w14:paraId="6DB9BF27" w14:textId="77777777" w:rsidR="00C12A54" w:rsidRDefault="008F6C8A" w:rsidP="00C83030">
      <w:pPr>
        <w:pStyle w:val="NormalWeb"/>
        <w:numPr>
          <w:ilvl w:val="1"/>
          <w:numId w:val="386"/>
        </w:numPr>
      </w:pPr>
      <w:r>
        <w:rPr>
          <w:rStyle w:val="Strong"/>
        </w:rPr>
        <w:t>Explanation:</w:t>
      </w:r>
      <w:r>
        <w:t xml:space="preserve"> Believers become children of God, enjoying a personal relationship with Him.</w:t>
      </w:r>
    </w:p>
    <w:p w14:paraId="09E73FF2" w14:textId="77777777" w:rsidR="00C12A54" w:rsidRDefault="008F6C8A" w:rsidP="00C83030">
      <w:pPr>
        <w:pStyle w:val="NormalWeb"/>
        <w:numPr>
          <w:ilvl w:val="0"/>
          <w:numId w:val="386"/>
        </w:numPr>
      </w:pPr>
      <w:r>
        <w:rPr>
          <w:rStyle w:val="Strong"/>
        </w:rPr>
        <w:t>Glorification</w:t>
      </w:r>
      <w:r>
        <w:t xml:space="preserve"> – Final perfection and eternal life with God.</w:t>
      </w:r>
    </w:p>
    <w:p w14:paraId="078CD54C" w14:textId="77777777" w:rsidR="00C12A54" w:rsidRDefault="008F6C8A" w:rsidP="00C83030">
      <w:pPr>
        <w:pStyle w:val="NormalWeb"/>
        <w:numPr>
          <w:ilvl w:val="1"/>
          <w:numId w:val="386"/>
        </w:numPr>
      </w:pPr>
      <w:r>
        <w:rPr>
          <w:rStyle w:val="Strong"/>
        </w:rPr>
        <w:t>Key Scripture:</w:t>
      </w:r>
      <w:r>
        <w:t xml:space="preserve"> Romans 8:30; 1 Corinthians 15:51–52</w:t>
      </w:r>
    </w:p>
    <w:p w14:paraId="40DF88CB" w14:textId="77777777" w:rsidR="00C12A54" w:rsidRDefault="008F6C8A" w:rsidP="00C83030">
      <w:pPr>
        <w:pStyle w:val="NormalWeb"/>
        <w:numPr>
          <w:ilvl w:val="1"/>
          <w:numId w:val="386"/>
        </w:numPr>
      </w:pPr>
      <w:r>
        <w:rPr>
          <w:rStyle w:val="Strong"/>
        </w:rPr>
        <w:t>Explanation:</w:t>
      </w:r>
      <w:r>
        <w:t xml:space="preserve"> Believers will be fully conformed to Christ, free from sin and suffering.</w:t>
      </w:r>
    </w:p>
    <w:p w14:paraId="5A8FB8D3" w14:textId="77777777" w:rsidR="00C12A54" w:rsidRDefault="00000000">
      <w:r>
        <w:pict w14:anchorId="47359E9E">
          <v:rect id="_x0000_i1316" style="width:0;height:1.5pt" o:hralign="center" o:hrstd="t" o:hr="t" fillcolor="#a0a0a0" stroked="f"/>
        </w:pict>
      </w:r>
    </w:p>
    <w:p w14:paraId="56B251C4" w14:textId="77777777" w:rsidR="00C12A54" w:rsidRDefault="008F6C8A">
      <w:pPr>
        <w:pStyle w:val="Heading3"/>
      </w:pPr>
      <w:r>
        <w:rPr>
          <w:rStyle w:val="Strong"/>
          <w:b/>
          <w:bCs/>
        </w:rPr>
        <w:t>2. Means of Salvation</w:t>
      </w:r>
    </w:p>
    <w:p w14:paraId="11F7A140" w14:textId="77777777" w:rsidR="00C12A54" w:rsidRDefault="008F6C8A" w:rsidP="00C83030">
      <w:pPr>
        <w:pStyle w:val="NormalWeb"/>
        <w:numPr>
          <w:ilvl w:val="0"/>
          <w:numId w:val="387"/>
        </w:numPr>
      </w:pPr>
      <w:r>
        <w:rPr>
          <w:rStyle w:val="Strong"/>
        </w:rPr>
        <w:t>Grace:</w:t>
      </w:r>
      <w:r>
        <w:t xml:space="preserve"> Salvation is entirely God’s initiative, unearned by works.</w:t>
      </w:r>
    </w:p>
    <w:p w14:paraId="63F1CDF1" w14:textId="77777777" w:rsidR="00C12A54" w:rsidRDefault="008F6C8A" w:rsidP="00C83030">
      <w:pPr>
        <w:pStyle w:val="NormalWeb"/>
        <w:numPr>
          <w:ilvl w:val="1"/>
          <w:numId w:val="387"/>
        </w:numPr>
      </w:pPr>
      <w:r>
        <w:rPr>
          <w:rStyle w:val="Strong"/>
        </w:rPr>
        <w:t>Scripture:</w:t>
      </w:r>
      <w:r>
        <w:t xml:space="preserve"> Ephesians 2:8–9</w:t>
      </w:r>
    </w:p>
    <w:p w14:paraId="4E769182" w14:textId="77777777" w:rsidR="00C12A54" w:rsidRDefault="008F6C8A" w:rsidP="00C83030">
      <w:pPr>
        <w:pStyle w:val="NormalWeb"/>
        <w:numPr>
          <w:ilvl w:val="0"/>
          <w:numId w:val="387"/>
        </w:numPr>
      </w:pPr>
      <w:r>
        <w:rPr>
          <w:rStyle w:val="Strong"/>
        </w:rPr>
        <w:t>Faith:</w:t>
      </w:r>
      <w:r>
        <w:t xml:space="preserve"> Personal trust and reliance on Jesus Christ for salvation.</w:t>
      </w:r>
    </w:p>
    <w:p w14:paraId="35B904D7" w14:textId="77777777" w:rsidR="00C12A54" w:rsidRDefault="008F6C8A" w:rsidP="00C83030">
      <w:pPr>
        <w:pStyle w:val="NormalWeb"/>
        <w:numPr>
          <w:ilvl w:val="1"/>
          <w:numId w:val="387"/>
        </w:numPr>
      </w:pPr>
      <w:r>
        <w:rPr>
          <w:rStyle w:val="Strong"/>
        </w:rPr>
        <w:t>Scripture:</w:t>
      </w:r>
      <w:r>
        <w:t xml:space="preserve"> Romans 10:9–10; Galatians 2:16</w:t>
      </w:r>
    </w:p>
    <w:p w14:paraId="15FB7311" w14:textId="77777777" w:rsidR="00C12A54" w:rsidRDefault="008F6C8A" w:rsidP="00C83030">
      <w:pPr>
        <w:pStyle w:val="NormalWeb"/>
        <w:numPr>
          <w:ilvl w:val="0"/>
          <w:numId w:val="387"/>
        </w:numPr>
      </w:pPr>
      <w:r>
        <w:rPr>
          <w:rStyle w:val="Strong"/>
        </w:rPr>
        <w:t>Repentance:</w:t>
      </w:r>
      <w:r>
        <w:t xml:space="preserve"> Turning from sin and turning to God.</w:t>
      </w:r>
    </w:p>
    <w:p w14:paraId="6A7A072C" w14:textId="77777777" w:rsidR="00C12A54" w:rsidRDefault="008F6C8A" w:rsidP="00C83030">
      <w:pPr>
        <w:pStyle w:val="NormalWeb"/>
        <w:numPr>
          <w:ilvl w:val="1"/>
          <w:numId w:val="387"/>
        </w:numPr>
      </w:pPr>
      <w:r>
        <w:rPr>
          <w:rStyle w:val="Strong"/>
        </w:rPr>
        <w:t>Scripture:</w:t>
      </w:r>
      <w:r>
        <w:t xml:space="preserve"> Acts 2:38; 3:19</w:t>
      </w:r>
    </w:p>
    <w:p w14:paraId="6672256F" w14:textId="77777777" w:rsidR="00C12A54" w:rsidRDefault="008F6C8A">
      <w:pPr>
        <w:pStyle w:val="NormalWeb"/>
      </w:pPr>
      <w:r>
        <w:rPr>
          <w:rStyle w:val="Strong"/>
        </w:rPr>
        <w:t>Key Insight:</w:t>
      </w:r>
      <w:r>
        <w:t xml:space="preserve"> Salvation is a gift of God, received through faith, and demonstrated in a life of obedience and transformation.</w:t>
      </w:r>
    </w:p>
    <w:p w14:paraId="4412F63B" w14:textId="77777777" w:rsidR="00C12A54" w:rsidRDefault="00000000">
      <w:r>
        <w:pict w14:anchorId="6A1CF3AE">
          <v:rect id="_x0000_i1317" style="width:0;height:1.5pt" o:hralign="center" o:hrstd="t" o:hr="t" fillcolor="#a0a0a0" stroked="f"/>
        </w:pict>
      </w:r>
    </w:p>
    <w:p w14:paraId="267D0648" w14:textId="77777777" w:rsidR="00C12A54" w:rsidRDefault="008F6C8A">
      <w:pPr>
        <w:pStyle w:val="Heading3"/>
      </w:pPr>
      <w:r>
        <w:rPr>
          <w:rStyle w:val="Strong"/>
          <w:b/>
          <w:bCs/>
        </w:rPr>
        <w:t>3. Nature of Grace in Salvation</w:t>
      </w:r>
    </w:p>
    <w:p w14:paraId="2566D19F" w14:textId="77777777" w:rsidR="00C12A54" w:rsidRDefault="008F6C8A" w:rsidP="00C83030">
      <w:pPr>
        <w:pStyle w:val="NormalWeb"/>
        <w:numPr>
          <w:ilvl w:val="0"/>
          <w:numId w:val="388"/>
        </w:numPr>
      </w:pPr>
      <w:r>
        <w:rPr>
          <w:rStyle w:val="Strong"/>
        </w:rPr>
        <w:t>Preventing Grace:</w:t>
      </w:r>
      <w:r>
        <w:t xml:space="preserve"> God’s initiative in drawing sinners to Himself.</w:t>
      </w:r>
    </w:p>
    <w:p w14:paraId="748495F4" w14:textId="77777777" w:rsidR="00C12A54" w:rsidRDefault="008F6C8A" w:rsidP="00C83030">
      <w:pPr>
        <w:pStyle w:val="NormalWeb"/>
        <w:numPr>
          <w:ilvl w:val="0"/>
          <w:numId w:val="388"/>
        </w:numPr>
      </w:pPr>
      <w:r>
        <w:rPr>
          <w:rStyle w:val="Strong"/>
        </w:rPr>
        <w:t>Justifying Grace:</w:t>
      </w:r>
      <w:r>
        <w:t xml:space="preserve"> Forgiveness of sins and declaration of righteousness.</w:t>
      </w:r>
    </w:p>
    <w:p w14:paraId="1D799FA3" w14:textId="77777777" w:rsidR="00C12A54" w:rsidRDefault="008F6C8A" w:rsidP="00C83030">
      <w:pPr>
        <w:pStyle w:val="NormalWeb"/>
        <w:numPr>
          <w:ilvl w:val="0"/>
          <w:numId w:val="388"/>
        </w:numPr>
      </w:pPr>
      <w:r>
        <w:rPr>
          <w:rStyle w:val="Strong"/>
        </w:rPr>
        <w:t>Sanctifying Grace:</w:t>
      </w:r>
      <w:r>
        <w:t xml:space="preserve"> Ongoing work of making believers holy.</w:t>
      </w:r>
    </w:p>
    <w:p w14:paraId="5DEDFC91" w14:textId="77777777" w:rsidR="00C12A54" w:rsidRDefault="008F6C8A" w:rsidP="00C83030">
      <w:pPr>
        <w:pStyle w:val="NormalWeb"/>
        <w:numPr>
          <w:ilvl w:val="0"/>
          <w:numId w:val="388"/>
        </w:numPr>
      </w:pPr>
      <w:r>
        <w:rPr>
          <w:rStyle w:val="Strong"/>
        </w:rPr>
        <w:t>Sustaining Grace:</w:t>
      </w:r>
      <w:r>
        <w:t xml:space="preserve"> God’s power enabling believers to endure trials and persevere in faith.</w:t>
      </w:r>
    </w:p>
    <w:p w14:paraId="0DFF240A" w14:textId="77777777" w:rsidR="00C12A54" w:rsidRDefault="00000000">
      <w:r>
        <w:pict w14:anchorId="285CD066">
          <v:rect id="_x0000_i1318" style="width:0;height:1.5pt" o:hralign="center" o:hrstd="t" o:hr="t" fillcolor="#a0a0a0" stroked="f"/>
        </w:pict>
      </w:r>
    </w:p>
    <w:p w14:paraId="1016538D" w14:textId="77777777" w:rsidR="00C12A54" w:rsidRDefault="008F6C8A">
      <w:pPr>
        <w:pStyle w:val="Heading3"/>
      </w:pPr>
      <w:r>
        <w:rPr>
          <w:rStyle w:val="Strong"/>
          <w:b/>
          <w:bCs/>
        </w:rPr>
        <w:lastRenderedPageBreak/>
        <w:t>4. Security of Salvation</w:t>
      </w:r>
    </w:p>
    <w:p w14:paraId="438FF960" w14:textId="77777777" w:rsidR="00C12A54" w:rsidRDefault="008F6C8A" w:rsidP="00C83030">
      <w:pPr>
        <w:pStyle w:val="NormalWeb"/>
        <w:numPr>
          <w:ilvl w:val="0"/>
          <w:numId w:val="389"/>
        </w:numPr>
      </w:pPr>
      <w:r>
        <w:rPr>
          <w:rStyle w:val="Strong"/>
        </w:rPr>
        <w:t>Eternal Security:</w:t>
      </w:r>
      <w:r>
        <w:t xml:space="preserve"> Those truly saved are kept by God’s power (John 10:28–29; Romans 8:38–39).</w:t>
      </w:r>
    </w:p>
    <w:p w14:paraId="055EB7B6" w14:textId="77777777" w:rsidR="00C12A54" w:rsidRDefault="008F6C8A" w:rsidP="00C83030">
      <w:pPr>
        <w:pStyle w:val="NormalWeb"/>
        <w:numPr>
          <w:ilvl w:val="0"/>
          <w:numId w:val="389"/>
        </w:numPr>
      </w:pPr>
      <w:r>
        <w:rPr>
          <w:rStyle w:val="Strong"/>
        </w:rPr>
        <w:t>Perseverance of the Saints:</w:t>
      </w:r>
      <w:r>
        <w:t xml:space="preserve"> True believers will endure in faith and grow in Christlikeness (Philippians 1:6; 2 Peter 1:10).</w:t>
      </w:r>
    </w:p>
    <w:p w14:paraId="1DBA80CF" w14:textId="77777777" w:rsidR="00C12A54" w:rsidRDefault="00000000">
      <w:r>
        <w:pict w14:anchorId="3EEDE2D2">
          <v:rect id="_x0000_i1319" style="width:0;height:1.5pt" o:hralign="center" o:hrstd="t" o:hr="t" fillcolor="#a0a0a0" stroked="f"/>
        </w:pict>
      </w:r>
    </w:p>
    <w:p w14:paraId="16EC47D0" w14:textId="77777777" w:rsidR="00C12A54" w:rsidRDefault="008F6C8A">
      <w:pPr>
        <w:pStyle w:val="Heading3"/>
      </w:pPr>
      <w:r>
        <w:rPr>
          <w:rStyle w:val="Strong"/>
          <w:b/>
          <w:bCs/>
        </w:rPr>
        <w:t>5. Summary Table: Salvation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354"/>
        <w:gridCol w:w="2593"/>
        <w:gridCol w:w="2338"/>
      </w:tblGrid>
      <w:tr w:rsidR="00C12A54" w14:paraId="24AA107B" w14:textId="77777777">
        <w:trPr>
          <w:tblHeader/>
          <w:tblCellSpacing w:w="15" w:type="dxa"/>
        </w:trPr>
        <w:tc>
          <w:tcPr>
            <w:tcW w:w="0" w:type="auto"/>
            <w:vAlign w:val="center"/>
          </w:tcPr>
          <w:p w14:paraId="018BBC66" w14:textId="77777777" w:rsidR="00C12A54" w:rsidRDefault="008F6C8A">
            <w:pPr>
              <w:jc w:val="center"/>
              <w:rPr>
                <w:b/>
                <w:bCs/>
              </w:rPr>
            </w:pPr>
            <w:r>
              <w:rPr>
                <w:b/>
                <w:bCs/>
              </w:rPr>
              <w:t>Aspect</w:t>
            </w:r>
          </w:p>
        </w:tc>
        <w:tc>
          <w:tcPr>
            <w:tcW w:w="0" w:type="auto"/>
            <w:vAlign w:val="center"/>
          </w:tcPr>
          <w:p w14:paraId="68C7539E" w14:textId="77777777" w:rsidR="00C12A54" w:rsidRDefault="008F6C8A">
            <w:pPr>
              <w:jc w:val="center"/>
              <w:rPr>
                <w:b/>
                <w:bCs/>
              </w:rPr>
            </w:pPr>
            <w:r>
              <w:rPr>
                <w:b/>
                <w:bCs/>
              </w:rPr>
              <w:t>Focus</w:t>
            </w:r>
          </w:p>
        </w:tc>
        <w:tc>
          <w:tcPr>
            <w:tcW w:w="0" w:type="auto"/>
            <w:vAlign w:val="center"/>
          </w:tcPr>
          <w:p w14:paraId="41DFC7F0" w14:textId="77777777" w:rsidR="00C12A54" w:rsidRDefault="008F6C8A">
            <w:pPr>
              <w:jc w:val="center"/>
              <w:rPr>
                <w:b/>
                <w:bCs/>
              </w:rPr>
            </w:pPr>
            <w:r>
              <w:rPr>
                <w:b/>
                <w:bCs/>
              </w:rPr>
              <w:t>Key Insight</w:t>
            </w:r>
          </w:p>
        </w:tc>
        <w:tc>
          <w:tcPr>
            <w:tcW w:w="0" w:type="auto"/>
            <w:vAlign w:val="center"/>
          </w:tcPr>
          <w:p w14:paraId="41062AF0" w14:textId="77777777" w:rsidR="00C12A54" w:rsidRDefault="008F6C8A">
            <w:pPr>
              <w:jc w:val="center"/>
              <w:rPr>
                <w:b/>
                <w:bCs/>
              </w:rPr>
            </w:pPr>
            <w:r>
              <w:rPr>
                <w:b/>
                <w:bCs/>
              </w:rPr>
              <w:t>Scripture</w:t>
            </w:r>
          </w:p>
        </w:tc>
      </w:tr>
      <w:tr w:rsidR="00C12A54" w14:paraId="4CF5D3BE" w14:textId="77777777">
        <w:trPr>
          <w:tblCellSpacing w:w="15" w:type="dxa"/>
        </w:trPr>
        <w:tc>
          <w:tcPr>
            <w:tcW w:w="0" w:type="auto"/>
            <w:vAlign w:val="center"/>
          </w:tcPr>
          <w:p w14:paraId="2B47099D" w14:textId="77777777" w:rsidR="00C12A54" w:rsidRDefault="008F6C8A">
            <w:r>
              <w:t>Justification</w:t>
            </w:r>
          </w:p>
        </w:tc>
        <w:tc>
          <w:tcPr>
            <w:tcW w:w="0" w:type="auto"/>
            <w:vAlign w:val="center"/>
          </w:tcPr>
          <w:p w14:paraId="5F489816" w14:textId="77777777" w:rsidR="00C12A54" w:rsidRDefault="008F6C8A">
            <w:r>
              <w:t>Declared righteous</w:t>
            </w:r>
          </w:p>
        </w:tc>
        <w:tc>
          <w:tcPr>
            <w:tcW w:w="0" w:type="auto"/>
            <w:vAlign w:val="center"/>
          </w:tcPr>
          <w:p w14:paraId="7EFF6BD7" w14:textId="77777777" w:rsidR="00C12A54" w:rsidRDefault="008F6C8A">
            <w:r>
              <w:t>Forgiven and accepted by God</w:t>
            </w:r>
          </w:p>
        </w:tc>
        <w:tc>
          <w:tcPr>
            <w:tcW w:w="0" w:type="auto"/>
            <w:vAlign w:val="center"/>
          </w:tcPr>
          <w:p w14:paraId="27D90DDE" w14:textId="77777777" w:rsidR="00C12A54" w:rsidRDefault="008F6C8A">
            <w:r>
              <w:t>Romans 5:1</w:t>
            </w:r>
          </w:p>
        </w:tc>
      </w:tr>
      <w:tr w:rsidR="00C12A54" w14:paraId="3736EE26" w14:textId="77777777">
        <w:trPr>
          <w:tblCellSpacing w:w="15" w:type="dxa"/>
        </w:trPr>
        <w:tc>
          <w:tcPr>
            <w:tcW w:w="0" w:type="auto"/>
            <w:vAlign w:val="center"/>
          </w:tcPr>
          <w:p w14:paraId="0DC8EE8D" w14:textId="77777777" w:rsidR="00C12A54" w:rsidRDefault="008F6C8A">
            <w:r>
              <w:t>Regeneration</w:t>
            </w:r>
          </w:p>
        </w:tc>
        <w:tc>
          <w:tcPr>
            <w:tcW w:w="0" w:type="auto"/>
            <w:vAlign w:val="center"/>
          </w:tcPr>
          <w:p w14:paraId="7074587C" w14:textId="77777777" w:rsidR="00C12A54" w:rsidRDefault="008F6C8A">
            <w:r>
              <w:t>New birth</w:t>
            </w:r>
          </w:p>
        </w:tc>
        <w:tc>
          <w:tcPr>
            <w:tcW w:w="0" w:type="auto"/>
            <w:vAlign w:val="center"/>
          </w:tcPr>
          <w:p w14:paraId="3A736EE7" w14:textId="77777777" w:rsidR="00C12A54" w:rsidRDefault="008F6C8A">
            <w:r>
              <w:t>Spiritually renewed</w:t>
            </w:r>
          </w:p>
        </w:tc>
        <w:tc>
          <w:tcPr>
            <w:tcW w:w="0" w:type="auto"/>
            <w:vAlign w:val="center"/>
          </w:tcPr>
          <w:p w14:paraId="79727672" w14:textId="77777777" w:rsidR="00C12A54" w:rsidRDefault="008F6C8A">
            <w:r>
              <w:t>John 3:3–6</w:t>
            </w:r>
          </w:p>
        </w:tc>
      </w:tr>
      <w:tr w:rsidR="00C12A54" w14:paraId="71A020D8" w14:textId="77777777">
        <w:trPr>
          <w:tblCellSpacing w:w="15" w:type="dxa"/>
        </w:trPr>
        <w:tc>
          <w:tcPr>
            <w:tcW w:w="0" w:type="auto"/>
            <w:vAlign w:val="center"/>
          </w:tcPr>
          <w:p w14:paraId="515AEFA9" w14:textId="77777777" w:rsidR="00C12A54" w:rsidRDefault="008F6C8A">
            <w:r>
              <w:t>Sanctification</w:t>
            </w:r>
          </w:p>
        </w:tc>
        <w:tc>
          <w:tcPr>
            <w:tcW w:w="0" w:type="auto"/>
            <w:vAlign w:val="center"/>
          </w:tcPr>
          <w:p w14:paraId="28A907A7" w14:textId="77777777" w:rsidR="00C12A54" w:rsidRDefault="008F6C8A">
            <w:r>
              <w:t>Growth in holiness</w:t>
            </w:r>
          </w:p>
        </w:tc>
        <w:tc>
          <w:tcPr>
            <w:tcW w:w="0" w:type="auto"/>
            <w:vAlign w:val="center"/>
          </w:tcPr>
          <w:p w14:paraId="779762AA" w14:textId="77777777" w:rsidR="00C12A54" w:rsidRDefault="008F6C8A">
            <w:r>
              <w:t>Transformation over time</w:t>
            </w:r>
          </w:p>
        </w:tc>
        <w:tc>
          <w:tcPr>
            <w:tcW w:w="0" w:type="auto"/>
            <w:vAlign w:val="center"/>
          </w:tcPr>
          <w:p w14:paraId="05B0FB2A" w14:textId="77777777" w:rsidR="00C12A54" w:rsidRDefault="008F6C8A">
            <w:r>
              <w:t>1 Thessalonians 4:3</w:t>
            </w:r>
          </w:p>
        </w:tc>
      </w:tr>
      <w:tr w:rsidR="00C12A54" w14:paraId="63E81F8D" w14:textId="77777777">
        <w:trPr>
          <w:tblCellSpacing w:w="15" w:type="dxa"/>
        </w:trPr>
        <w:tc>
          <w:tcPr>
            <w:tcW w:w="0" w:type="auto"/>
            <w:vAlign w:val="center"/>
          </w:tcPr>
          <w:p w14:paraId="2718ED37" w14:textId="77777777" w:rsidR="00C12A54" w:rsidRDefault="008F6C8A">
            <w:r>
              <w:t>Adoption</w:t>
            </w:r>
          </w:p>
        </w:tc>
        <w:tc>
          <w:tcPr>
            <w:tcW w:w="0" w:type="auto"/>
            <w:vAlign w:val="center"/>
          </w:tcPr>
          <w:p w14:paraId="02511C71" w14:textId="77777777" w:rsidR="00C12A54" w:rsidRDefault="008F6C8A">
            <w:r>
              <w:t>God’s family</w:t>
            </w:r>
          </w:p>
        </w:tc>
        <w:tc>
          <w:tcPr>
            <w:tcW w:w="0" w:type="auto"/>
            <w:vAlign w:val="center"/>
          </w:tcPr>
          <w:p w14:paraId="7CBCDD22" w14:textId="77777777" w:rsidR="00C12A54" w:rsidRDefault="008F6C8A">
            <w:r>
              <w:t>Intimate relationship with God</w:t>
            </w:r>
          </w:p>
        </w:tc>
        <w:tc>
          <w:tcPr>
            <w:tcW w:w="0" w:type="auto"/>
            <w:vAlign w:val="center"/>
          </w:tcPr>
          <w:p w14:paraId="747C697F" w14:textId="77777777" w:rsidR="00C12A54" w:rsidRDefault="008F6C8A">
            <w:r>
              <w:t>Romans 8:15–17</w:t>
            </w:r>
          </w:p>
        </w:tc>
      </w:tr>
      <w:tr w:rsidR="00C12A54" w14:paraId="41DF7301" w14:textId="77777777">
        <w:trPr>
          <w:tblCellSpacing w:w="15" w:type="dxa"/>
        </w:trPr>
        <w:tc>
          <w:tcPr>
            <w:tcW w:w="0" w:type="auto"/>
            <w:vAlign w:val="center"/>
          </w:tcPr>
          <w:p w14:paraId="5B0F4C26" w14:textId="77777777" w:rsidR="00C12A54" w:rsidRDefault="008F6C8A">
            <w:r>
              <w:t>Glorification</w:t>
            </w:r>
          </w:p>
        </w:tc>
        <w:tc>
          <w:tcPr>
            <w:tcW w:w="0" w:type="auto"/>
            <w:vAlign w:val="center"/>
          </w:tcPr>
          <w:p w14:paraId="74E9252B" w14:textId="77777777" w:rsidR="00C12A54" w:rsidRDefault="008F6C8A">
            <w:r>
              <w:t>Eternal perfection</w:t>
            </w:r>
          </w:p>
        </w:tc>
        <w:tc>
          <w:tcPr>
            <w:tcW w:w="0" w:type="auto"/>
            <w:vAlign w:val="center"/>
          </w:tcPr>
          <w:p w14:paraId="2F43DAE2" w14:textId="77777777" w:rsidR="00C12A54" w:rsidRDefault="008F6C8A">
            <w:r>
              <w:t>Free from sin, fully like Christ</w:t>
            </w:r>
          </w:p>
        </w:tc>
        <w:tc>
          <w:tcPr>
            <w:tcW w:w="0" w:type="auto"/>
            <w:vAlign w:val="center"/>
          </w:tcPr>
          <w:p w14:paraId="5930D81B" w14:textId="77777777" w:rsidR="00C12A54" w:rsidRDefault="008F6C8A">
            <w:r>
              <w:t>1 Corinthians 15:51–52</w:t>
            </w:r>
          </w:p>
        </w:tc>
      </w:tr>
      <w:tr w:rsidR="00C12A54" w14:paraId="48980C05" w14:textId="77777777">
        <w:trPr>
          <w:tblCellSpacing w:w="15" w:type="dxa"/>
        </w:trPr>
        <w:tc>
          <w:tcPr>
            <w:tcW w:w="0" w:type="auto"/>
            <w:vAlign w:val="center"/>
          </w:tcPr>
          <w:p w14:paraId="344BB61F" w14:textId="77777777" w:rsidR="00C12A54" w:rsidRDefault="008F6C8A">
            <w:r>
              <w:t>Means</w:t>
            </w:r>
          </w:p>
        </w:tc>
        <w:tc>
          <w:tcPr>
            <w:tcW w:w="0" w:type="auto"/>
            <w:vAlign w:val="center"/>
          </w:tcPr>
          <w:p w14:paraId="5796850C" w14:textId="77777777" w:rsidR="00C12A54" w:rsidRDefault="008F6C8A">
            <w:r>
              <w:t>Grace, faith, repentance</w:t>
            </w:r>
          </w:p>
        </w:tc>
        <w:tc>
          <w:tcPr>
            <w:tcW w:w="0" w:type="auto"/>
            <w:vAlign w:val="center"/>
          </w:tcPr>
          <w:p w14:paraId="447B09A1" w14:textId="77777777" w:rsidR="00C12A54" w:rsidRDefault="008F6C8A">
            <w:r>
              <w:t>Salvation is a gift, received by faith</w:t>
            </w:r>
          </w:p>
        </w:tc>
        <w:tc>
          <w:tcPr>
            <w:tcW w:w="0" w:type="auto"/>
            <w:vAlign w:val="center"/>
          </w:tcPr>
          <w:p w14:paraId="3F2D5163" w14:textId="77777777" w:rsidR="00C12A54" w:rsidRDefault="008F6C8A">
            <w:r>
              <w:t>Ephesians 2:8–9; Romans 10:9</w:t>
            </w:r>
          </w:p>
        </w:tc>
      </w:tr>
      <w:tr w:rsidR="00C12A54" w14:paraId="4FDF5CAC" w14:textId="77777777">
        <w:trPr>
          <w:tblCellSpacing w:w="15" w:type="dxa"/>
        </w:trPr>
        <w:tc>
          <w:tcPr>
            <w:tcW w:w="0" w:type="auto"/>
            <w:vAlign w:val="center"/>
          </w:tcPr>
          <w:p w14:paraId="0C11F97B" w14:textId="77777777" w:rsidR="00C12A54" w:rsidRDefault="008F6C8A">
            <w:r>
              <w:t>Security</w:t>
            </w:r>
          </w:p>
        </w:tc>
        <w:tc>
          <w:tcPr>
            <w:tcW w:w="0" w:type="auto"/>
            <w:vAlign w:val="center"/>
          </w:tcPr>
          <w:p w14:paraId="289C991C" w14:textId="77777777" w:rsidR="00C12A54" w:rsidRDefault="008F6C8A">
            <w:r>
              <w:t>Perseverance &amp; eternal security</w:t>
            </w:r>
          </w:p>
        </w:tc>
        <w:tc>
          <w:tcPr>
            <w:tcW w:w="0" w:type="auto"/>
            <w:vAlign w:val="center"/>
          </w:tcPr>
          <w:p w14:paraId="1AAA8E35" w14:textId="77777777" w:rsidR="00C12A54" w:rsidRDefault="008F6C8A">
            <w:r>
              <w:t>God preserves His children</w:t>
            </w:r>
          </w:p>
        </w:tc>
        <w:tc>
          <w:tcPr>
            <w:tcW w:w="0" w:type="auto"/>
            <w:vAlign w:val="center"/>
          </w:tcPr>
          <w:p w14:paraId="1C1E423A" w14:textId="77777777" w:rsidR="00C12A54" w:rsidRDefault="008F6C8A">
            <w:r>
              <w:t>John 10:28–29; Philippians 1:6</w:t>
            </w:r>
          </w:p>
        </w:tc>
      </w:tr>
    </w:tbl>
    <w:p w14:paraId="46F315C4" w14:textId="77777777" w:rsidR="00C12A54" w:rsidRDefault="00000000">
      <w:r>
        <w:pict w14:anchorId="274DE364">
          <v:rect id="_x0000_i1320" style="width:0;height:1.5pt" o:hralign="center" o:hrstd="t" o:hr="t" fillcolor="#a0a0a0" stroked="f"/>
        </w:pict>
      </w:r>
    </w:p>
    <w:p w14:paraId="7696CD87" w14:textId="77777777" w:rsidR="00C12A54" w:rsidRDefault="008F6C8A">
      <w:pPr>
        <w:pStyle w:val="Heading3"/>
      </w:pPr>
      <w:r>
        <w:rPr>
          <w:rStyle w:val="Strong"/>
          <w:b/>
          <w:bCs/>
        </w:rPr>
        <w:t>Overall Key Insight</w:t>
      </w:r>
    </w:p>
    <w:p w14:paraId="12579F45" w14:textId="77777777" w:rsidR="00C12A54" w:rsidRDefault="008F6C8A">
      <w:pPr>
        <w:pStyle w:val="NormalWeb"/>
      </w:pPr>
      <w:r>
        <w:t xml:space="preserve">Salvation is </w:t>
      </w:r>
      <w:r>
        <w:rPr>
          <w:rStyle w:val="Strong"/>
        </w:rPr>
        <w:t>God’s gracious rescue of sinners</w:t>
      </w:r>
      <w:r>
        <w:t xml:space="preserve"> through Christ, involving forgiveness, transformation, and eternal life. It is initiated by God, received by faith, lived out in obedience, and secured by His power. Salvation is holistic—affecting the believer’s </w:t>
      </w:r>
      <w:r>
        <w:rPr>
          <w:rStyle w:val="Strong"/>
        </w:rPr>
        <w:t>legal standing, spiritual life, moral growth, relational status, and eternal destiny</w:t>
      </w:r>
      <w:r>
        <w:t>.</w:t>
      </w:r>
    </w:p>
    <w:p w14:paraId="4685CAD8" w14:textId="77777777" w:rsidR="00C12A54" w:rsidRDefault="008F6C8A">
      <w:r>
        <w:t>_________________________________________________________________________________________________________</w:t>
      </w:r>
    </w:p>
    <w:p w14:paraId="15C3A3D4" w14:textId="77777777" w:rsidR="00C12A54" w:rsidRDefault="008F6C8A">
      <w:r>
        <w:t>9. The Church — Week 16 (Due by: 20 October)</w:t>
      </w:r>
    </w:p>
    <w:p w14:paraId="0D70A9F3" w14:textId="77777777" w:rsidR="00C12A54" w:rsidRDefault="008F6C8A">
      <w:r>
        <w:t>☐ Completed</w:t>
      </w:r>
    </w:p>
    <w:p w14:paraId="36349004" w14:textId="77777777" w:rsidR="00C12A54" w:rsidRDefault="008F6C8A">
      <w:r>
        <w:lastRenderedPageBreak/>
        <w:t>Comments:</w:t>
      </w:r>
    </w:p>
    <w:p w14:paraId="1985C0E6" w14:textId="77777777" w:rsidR="00C12A54" w:rsidRDefault="008F6C8A">
      <w:pPr>
        <w:pStyle w:val="Heading2"/>
      </w:pPr>
      <w:r>
        <w:rPr>
          <w:rStyle w:val="Strong"/>
          <w:b/>
          <w:bCs/>
        </w:rPr>
        <w:t>The Church</w:t>
      </w:r>
    </w:p>
    <w:p w14:paraId="3B45EA0F" w14:textId="77777777" w:rsidR="00C12A54" w:rsidRDefault="008F6C8A">
      <w:pPr>
        <w:pStyle w:val="NormalWeb"/>
      </w:pPr>
      <w:r>
        <w:rPr>
          <w:rStyle w:val="Strong"/>
        </w:rPr>
        <w:t>Definition:</w:t>
      </w:r>
      <w:r>
        <w:br/>
        <w:t xml:space="preserve">The Church is the </w:t>
      </w:r>
      <w:r>
        <w:rPr>
          <w:rStyle w:val="Strong"/>
        </w:rPr>
        <w:t>community of all believers in Jesus Christ</w:t>
      </w:r>
      <w:r>
        <w:t xml:space="preserve">, called out by God to worship, serve, and advance His kingdom. It is both </w:t>
      </w:r>
      <w:r>
        <w:rPr>
          <w:rStyle w:val="Strong"/>
        </w:rPr>
        <w:t>universal</w:t>
      </w:r>
      <w:r>
        <w:t xml:space="preserve"> (all believers across time and space) and </w:t>
      </w:r>
      <w:r>
        <w:rPr>
          <w:rStyle w:val="Strong"/>
        </w:rPr>
        <w:t>local</w:t>
      </w:r>
      <w:r>
        <w:t xml:space="preserve"> (individual congregations).</w:t>
      </w:r>
    </w:p>
    <w:p w14:paraId="04310543" w14:textId="77777777" w:rsidR="00C12A54" w:rsidRDefault="008F6C8A">
      <w:pPr>
        <w:pStyle w:val="NormalWeb"/>
      </w:pPr>
      <w:r>
        <w:rPr>
          <w:rStyle w:val="Strong"/>
        </w:rPr>
        <w:t>Key Scripture:</w:t>
      </w:r>
    </w:p>
    <w:p w14:paraId="67A39D93" w14:textId="77777777" w:rsidR="00C12A54" w:rsidRDefault="008F6C8A" w:rsidP="00C83030">
      <w:pPr>
        <w:pStyle w:val="NormalWeb"/>
        <w:numPr>
          <w:ilvl w:val="0"/>
          <w:numId w:val="390"/>
        </w:numPr>
      </w:pPr>
      <w:r>
        <w:t>Matthew 16:18 – Christ builds His Church.</w:t>
      </w:r>
    </w:p>
    <w:p w14:paraId="0AE10020" w14:textId="77777777" w:rsidR="00C12A54" w:rsidRDefault="008F6C8A" w:rsidP="00C83030">
      <w:pPr>
        <w:pStyle w:val="NormalWeb"/>
        <w:numPr>
          <w:ilvl w:val="0"/>
          <w:numId w:val="390"/>
        </w:numPr>
      </w:pPr>
      <w:r>
        <w:t>Ephesians 1:22–23 – The Church is Christ’s body.</w:t>
      </w:r>
    </w:p>
    <w:p w14:paraId="74CE786E" w14:textId="77777777" w:rsidR="00C12A54" w:rsidRDefault="008F6C8A" w:rsidP="00C83030">
      <w:pPr>
        <w:pStyle w:val="NormalWeb"/>
        <w:numPr>
          <w:ilvl w:val="0"/>
          <w:numId w:val="390"/>
        </w:numPr>
      </w:pPr>
      <w:r>
        <w:t>Acts 2:42–47 – Example of the early local church in practice.</w:t>
      </w:r>
    </w:p>
    <w:p w14:paraId="2FEF05A1" w14:textId="77777777" w:rsidR="00C12A54" w:rsidRDefault="00000000">
      <w:r>
        <w:pict w14:anchorId="1F593F9A">
          <v:rect id="_x0000_i1321" style="width:0;height:1.5pt" o:hralign="center" o:hrstd="t" o:hr="t" fillcolor="#a0a0a0" stroked="f"/>
        </w:pict>
      </w:r>
    </w:p>
    <w:p w14:paraId="7FB7BA17" w14:textId="77777777" w:rsidR="00C12A54" w:rsidRDefault="008F6C8A">
      <w:pPr>
        <w:pStyle w:val="Heading3"/>
      </w:pPr>
      <w:r>
        <w:rPr>
          <w:rStyle w:val="Strong"/>
          <w:b/>
          <w:bCs/>
        </w:rPr>
        <w:t>1. Nature of the Church</w:t>
      </w:r>
    </w:p>
    <w:p w14:paraId="466B04EF" w14:textId="77777777" w:rsidR="00C12A54" w:rsidRDefault="008F6C8A" w:rsidP="00C83030">
      <w:pPr>
        <w:pStyle w:val="NormalWeb"/>
        <w:numPr>
          <w:ilvl w:val="0"/>
          <w:numId w:val="391"/>
        </w:numPr>
      </w:pPr>
      <w:r>
        <w:rPr>
          <w:rStyle w:val="Strong"/>
        </w:rPr>
        <w:t>Body of Christ</w:t>
      </w:r>
      <w:r>
        <w:t xml:space="preserve"> – The Church is spiritually united under Christ as the head.</w:t>
      </w:r>
    </w:p>
    <w:p w14:paraId="12A912FA" w14:textId="77777777" w:rsidR="00C12A54" w:rsidRDefault="008F6C8A" w:rsidP="00C83030">
      <w:pPr>
        <w:pStyle w:val="NormalWeb"/>
        <w:numPr>
          <w:ilvl w:val="1"/>
          <w:numId w:val="391"/>
        </w:numPr>
      </w:pPr>
      <w:r>
        <w:rPr>
          <w:rStyle w:val="Strong"/>
        </w:rPr>
        <w:t>Scripture:</w:t>
      </w:r>
      <w:r>
        <w:t xml:space="preserve"> 1 Corinthians 12:12–27</w:t>
      </w:r>
    </w:p>
    <w:p w14:paraId="7B49C59A" w14:textId="77777777" w:rsidR="00C12A54" w:rsidRDefault="008F6C8A" w:rsidP="00C83030">
      <w:pPr>
        <w:pStyle w:val="NormalWeb"/>
        <w:numPr>
          <w:ilvl w:val="1"/>
          <w:numId w:val="391"/>
        </w:numPr>
      </w:pPr>
      <w:r>
        <w:rPr>
          <w:rStyle w:val="Strong"/>
        </w:rPr>
        <w:t>Insight:</w:t>
      </w:r>
      <w:r>
        <w:t xml:space="preserve"> Each believer has unique gifts and functions, contributing to the health and mission of the whole body.</w:t>
      </w:r>
    </w:p>
    <w:p w14:paraId="582E9B68" w14:textId="77777777" w:rsidR="00C12A54" w:rsidRDefault="008F6C8A" w:rsidP="00C83030">
      <w:pPr>
        <w:pStyle w:val="NormalWeb"/>
        <w:numPr>
          <w:ilvl w:val="0"/>
          <w:numId w:val="391"/>
        </w:numPr>
      </w:pPr>
      <w:r>
        <w:rPr>
          <w:rStyle w:val="Strong"/>
        </w:rPr>
        <w:t>Bride of Christ</w:t>
      </w:r>
      <w:r>
        <w:t xml:space="preserve"> – Christ’s relationship with the Church is loving, covenantal, and eternal.</w:t>
      </w:r>
    </w:p>
    <w:p w14:paraId="0F0CC55E" w14:textId="77777777" w:rsidR="00C12A54" w:rsidRDefault="008F6C8A" w:rsidP="00C83030">
      <w:pPr>
        <w:pStyle w:val="NormalWeb"/>
        <w:numPr>
          <w:ilvl w:val="1"/>
          <w:numId w:val="391"/>
        </w:numPr>
      </w:pPr>
      <w:r>
        <w:rPr>
          <w:rStyle w:val="Strong"/>
        </w:rPr>
        <w:t>Scripture:</w:t>
      </w:r>
      <w:r>
        <w:t xml:space="preserve"> Ephesians 5:25–27; Revelation 19:7–9</w:t>
      </w:r>
    </w:p>
    <w:p w14:paraId="77FC5FCB" w14:textId="77777777" w:rsidR="00C12A54" w:rsidRDefault="008F6C8A" w:rsidP="00C83030">
      <w:pPr>
        <w:pStyle w:val="NormalWeb"/>
        <w:numPr>
          <w:ilvl w:val="1"/>
          <w:numId w:val="391"/>
        </w:numPr>
      </w:pPr>
      <w:r>
        <w:rPr>
          <w:rStyle w:val="Strong"/>
        </w:rPr>
        <w:t>Insight:</w:t>
      </w:r>
      <w:r>
        <w:t xml:space="preserve"> The Church is called to holiness and intimate fellowship with Christ.</w:t>
      </w:r>
    </w:p>
    <w:p w14:paraId="27F3D4E0" w14:textId="77777777" w:rsidR="00C12A54" w:rsidRDefault="008F6C8A" w:rsidP="00C83030">
      <w:pPr>
        <w:pStyle w:val="NormalWeb"/>
        <w:numPr>
          <w:ilvl w:val="0"/>
          <w:numId w:val="391"/>
        </w:numPr>
      </w:pPr>
      <w:r>
        <w:rPr>
          <w:rStyle w:val="Strong"/>
        </w:rPr>
        <w:t>Temple of the Holy Spirit</w:t>
      </w:r>
      <w:r>
        <w:t xml:space="preserve"> – The Church is indwelt by the Holy Spirit.</w:t>
      </w:r>
    </w:p>
    <w:p w14:paraId="503A5F07" w14:textId="77777777" w:rsidR="00C12A54" w:rsidRDefault="008F6C8A" w:rsidP="00C83030">
      <w:pPr>
        <w:pStyle w:val="NormalWeb"/>
        <w:numPr>
          <w:ilvl w:val="1"/>
          <w:numId w:val="391"/>
        </w:numPr>
      </w:pPr>
      <w:r>
        <w:rPr>
          <w:rStyle w:val="Strong"/>
        </w:rPr>
        <w:t>Scripture:</w:t>
      </w:r>
      <w:r>
        <w:t xml:space="preserve"> 1 Corinthians 3:16–17; 2 Corinthians 6:16</w:t>
      </w:r>
    </w:p>
    <w:p w14:paraId="6A5C7E96" w14:textId="77777777" w:rsidR="00C12A54" w:rsidRDefault="008F6C8A" w:rsidP="00C83030">
      <w:pPr>
        <w:pStyle w:val="NormalWeb"/>
        <w:numPr>
          <w:ilvl w:val="1"/>
          <w:numId w:val="391"/>
        </w:numPr>
      </w:pPr>
      <w:r>
        <w:rPr>
          <w:rStyle w:val="Strong"/>
        </w:rPr>
        <w:t>Insight:</w:t>
      </w:r>
      <w:r>
        <w:t xml:space="preserve"> God’s presence is manifested in the Church, guiding, empowering, and unifying believers.</w:t>
      </w:r>
    </w:p>
    <w:p w14:paraId="797121AC" w14:textId="77777777" w:rsidR="00C12A54" w:rsidRDefault="00000000">
      <w:r>
        <w:pict w14:anchorId="076D89F1">
          <v:rect id="_x0000_i1322" style="width:0;height:1.5pt" o:hralign="center" o:hrstd="t" o:hr="t" fillcolor="#a0a0a0" stroked="f"/>
        </w:pict>
      </w:r>
    </w:p>
    <w:p w14:paraId="0425B3E1" w14:textId="77777777" w:rsidR="00C12A54" w:rsidRDefault="008F6C8A">
      <w:pPr>
        <w:pStyle w:val="Heading3"/>
      </w:pPr>
      <w:r>
        <w:rPr>
          <w:rStyle w:val="Strong"/>
          <w:b/>
          <w:bCs/>
        </w:rPr>
        <w:t>2. Purpose of the Church</w:t>
      </w:r>
    </w:p>
    <w:p w14:paraId="357283E6" w14:textId="77777777" w:rsidR="00C12A54" w:rsidRDefault="008F6C8A" w:rsidP="00C83030">
      <w:pPr>
        <w:pStyle w:val="NormalWeb"/>
        <w:numPr>
          <w:ilvl w:val="0"/>
          <w:numId w:val="392"/>
        </w:numPr>
      </w:pPr>
      <w:r>
        <w:rPr>
          <w:rStyle w:val="Strong"/>
        </w:rPr>
        <w:t>Worship and Glorification of God</w:t>
      </w:r>
    </w:p>
    <w:p w14:paraId="053ADB23" w14:textId="77777777" w:rsidR="00C12A54" w:rsidRDefault="008F6C8A" w:rsidP="00C83030">
      <w:pPr>
        <w:pStyle w:val="NormalWeb"/>
        <w:numPr>
          <w:ilvl w:val="1"/>
          <w:numId w:val="392"/>
        </w:numPr>
      </w:pPr>
      <w:r>
        <w:rPr>
          <w:rStyle w:val="Strong"/>
        </w:rPr>
        <w:t>Scripture:</w:t>
      </w:r>
      <w:r>
        <w:t xml:space="preserve"> Colossians 3:16–17</w:t>
      </w:r>
    </w:p>
    <w:p w14:paraId="3DF57341" w14:textId="77777777" w:rsidR="00C12A54" w:rsidRDefault="008F6C8A" w:rsidP="00C83030">
      <w:pPr>
        <w:pStyle w:val="NormalWeb"/>
        <w:numPr>
          <w:ilvl w:val="1"/>
          <w:numId w:val="392"/>
        </w:numPr>
      </w:pPr>
      <w:r>
        <w:rPr>
          <w:rStyle w:val="Strong"/>
        </w:rPr>
        <w:t>Insight:</w:t>
      </w:r>
      <w:r>
        <w:t xml:space="preserve"> The Church exists primarily to glorify God through worship, prayer, and obedience.</w:t>
      </w:r>
    </w:p>
    <w:p w14:paraId="0C535E88" w14:textId="77777777" w:rsidR="00C12A54" w:rsidRDefault="008F6C8A" w:rsidP="00C83030">
      <w:pPr>
        <w:pStyle w:val="NormalWeb"/>
        <w:numPr>
          <w:ilvl w:val="0"/>
          <w:numId w:val="392"/>
        </w:numPr>
      </w:pPr>
      <w:r>
        <w:rPr>
          <w:rStyle w:val="Strong"/>
        </w:rPr>
        <w:t>Edification of Believers</w:t>
      </w:r>
    </w:p>
    <w:p w14:paraId="755E39AE" w14:textId="77777777" w:rsidR="00C12A54" w:rsidRDefault="008F6C8A" w:rsidP="00C83030">
      <w:pPr>
        <w:pStyle w:val="NormalWeb"/>
        <w:numPr>
          <w:ilvl w:val="1"/>
          <w:numId w:val="392"/>
        </w:numPr>
      </w:pPr>
      <w:r>
        <w:rPr>
          <w:rStyle w:val="Strong"/>
        </w:rPr>
        <w:t>Scripture:</w:t>
      </w:r>
      <w:r>
        <w:t xml:space="preserve"> Ephesians 4:11–16</w:t>
      </w:r>
    </w:p>
    <w:p w14:paraId="3AD7C3D8" w14:textId="77777777" w:rsidR="00C12A54" w:rsidRDefault="008F6C8A" w:rsidP="00C83030">
      <w:pPr>
        <w:pStyle w:val="NormalWeb"/>
        <w:numPr>
          <w:ilvl w:val="1"/>
          <w:numId w:val="392"/>
        </w:numPr>
      </w:pPr>
      <w:r>
        <w:rPr>
          <w:rStyle w:val="Strong"/>
        </w:rPr>
        <w:t>Insight:</w:t>
      </w:r>
      <w:r>
        <w:t xml:space="preserve"> The Church nurtures spiritual growth, equipping members for service and maturity in Christ.</w:t>
      </w:r>
    </w:p>
    <w:p w14:paraId="02810439" w14:textId="77777777" w:rsidR="00C12A54" w:rsidRDefault="008F6C8A" w:rsidP="00C83030">
      <w:pPr>
        <w:pStyle w:val="NormalWeb"/>
        <w:numPr>
          <w:ilvl w:val="0"/>
          <w:numId w:val="392"/>
        </w:numPr>
      </w:pPr>
      <w:r>
        <w:rPr>
          <w:rStyle w:val="Strong"/>
        </w:rPr>
        <w:t>Mission and Evangelism</w:t>
      </w:r>
    </w:p>
    <w:p w14:paraId="2A8BAE83" w14:textId="77777777" w:rsidR="00C12A54" w:rsidRDefault="008F6C8A" w:rsidP="00C83030">
      <w:pPr>
        <w:pStyle w:val="NormalWeb"/>
        <w:numPr>
          <w:ilvl w:val="1"/>
          <w:numId w:val="392"/>
        </w:numPr>
      </w:pPr>
      <w:r>
        <w:rPr>
          <w:rStyle w:val="Strong"/>
        </w:rPr>
        <w:lastRenderedPageBreak/>
        <w:t>Scripture:</w:t>
      </w:r>
      <w:r>
        <w:t xml:space="preserve"> Matthew 28:19–20; Acts 1:8</w:t>
      </w:r>
    </w:p>
    <w:p w14:paraId="4BB2AD16" w14:textId="77777777" w:rsidR="00C12A54" w:rsidRDefault="008F6C8A" w:rsidP="00C83030">
      <w:pPr>
        <w:pStyle w:val="NormalWeb"/>
        <w:numPr>
          <w:ilvl w:val="1"/>
          <w:numId w:val="392"/>
        </w:numPr>
      </w:pPr>
      <w:r>
        <w:rPr>
          <w:rStyle w:val="Strong"/>
        </w:rPr>
        <w:t>Insight:</w:t>
      </w:r>
      <w:r>
        <w:t xml:space="preserve"> The Church is sent into the world to proclaim the Gospel, make disciples, and demonstrate God’s love.</w:t>
      </w:r>
    </w:p>
    <w:p w14:paraId="20A6F924" w14:textId="77777777" w:rsidR="00C12A54" w:rsidRDefault="008F6C8A" w:rsidP="00C83030">
      <w:pPr>
        <w:pStyle w:val="NormalWeb"/>
        <w:numPr>
          <w:ilvl w:val="0"/>
          <w:numId w:val="392"/>
        </w:numPr>
      </w:pPr>
      <w:r>
        <w:rPr>
          <w:rStyle w:val="Strong"/>
        </w:rPr>
        <w:t>Fellowship and Community</w:t>
      </w:r>
    </w:p>
    <w:p w14:paraId="40B08CE1" w14:textId="77777777" w:rsidR="00C12A54" w:rsidRDefault="008F6C8A" w:rsidP="00C83030">
      <w:pPr>
        <w:pStyle w:val="NormalWeb"/>
        <w:numPr>
          <w:ilvl w:val="1"/>
          <w:numId w:val="392"/>
        </w:numPr>
      </w:pPr>
      <w:r>
        <w:rPr>
          <w:rStyle w:val="Strong"/>
        </w:rPr>
        <w:t>Scripture:</w:t>
      </w:r>
      <w:r>
        <w:t xml:space="preserve"> Acts 2:42–47</w:t>
      </w:r>
    </w:p>
    <w:p w14:paraId="5019736C" w14:textId="77777777" w:rsidR="00C12A54" w:rsidRDefault="008F6C8A" w:rsidP="00C83030">
      <w:pPr>
        <w:pStyle w:val="NormalWeb"/>
        <w:numPr>
          <w:ilvl w:val="1"/>
          <w:numId w:val="392"/>
        </w:numPr>
      </w:pPr>
      <w:r>
        <w:rPr>
          <w:rStyle w:val="Strong"/>
        </w:rPr>
        <w:t>Insight:</w:t>
      </w:r>
      <w:r>
        <w:t xml:space="preserve"> The Church provides support, accountability, and encouragement, reflecting God’s love in tangible ways.</w:t>
      </w:r>
    </w:p>
    <w:p w14:paraId="7B6DCE59" w14:textId="77777777" w:rsidR="00C12A54" w:rsidRDefault="00000000">
      <w:r>
        <w:pict w14:anchorId="5D148299">
          <v:rect id="_x0000_i1323" style="width:0;height:1.5pt" o:hralign="center" o:hrstd="t" o:hr="t" fillcolor="#a0a0a0" stroked="f"/>
        </w:pict>
      </w:r>
    </w:p>
    <w:p w14:paraId="3E921D8D" w14:textId="77777777" w:rsidR="00C12A54" w:rsidRDefault="008F6C8A">
      <w:pPr>
        <w:pStyle w:val="Heading3"/>
      </w:pPr>
      <w:r>
        <w:rPr>
          <w:rStyle w:val="Strong"/>
          <w:b/>
          <w:bCs/>
        </w:rPr>
        <w:t>3. Marks of a True Church</w:t>
      </w:r>
    </w:p>
    <w:p w14:paraId="06846F63" w14:textId="77777777" w:rsidR="00C12A54" w:rsidRDefault="008F6C8A" w:rsidP="00C83030">
      <w:pPr>
        <w:pStyle w:val="NormalWeb"/>
        <w:numPr>
          <w:ilvl w:val="0"/>
          <w:numId w:val="393"/>
        </w:numPr>
      </w:pPr>
      <w:r>
        <w:rPr>
          <w:rStyle w:val="Strong"/>
        </w:rPr>
        <w:t>Preaching of the Word</w:t>
      </w:r>
      <w:r>
        <w:t xml:space="preserve"> – Faithful teaching of Scripture (Romans 10:17).</w:t>
      </w:r>
    </w:p>
    <w:p w14:paraId="21B1CF2E" w14:textId="77777777" w:rsidR="00C12A54" w:rsidRDefault="008F6C8A" w:rsidP="00C83030">
      <w:pPr>
        <w:pStyle w:val="NormalWeb"/>
        <w:numPr>
          <w:ilvl w:val="0"/>
          <w:numId w:val="393"/>
        </w:numPr>
      </w:pPr>
      <w:r>
        <w:rPr>
          <w:rStyle w:val="Strong"/>
        </w:rPr>
        <w:t>Administration of the Sacraments</w:t>
      </w:r>
      <w:r>
        <w:t xml:space="preserve"> – Baptism and the Lord’s Supper (Matthew 28:19; 1 Corinthians 11:23–26).</w:t>
      </w:r>
    </w:p>
    <w:p w14:paraId="3D65E39D" w14:textId="77777777" w:rsidR="00C12A54" w:rsidRDefault="008F6C8A" w:rsidP="00C83030">
      <w:pPr>
        <w:pStyle w:val="NormalWeb"/>
        <w:numPr>
          <w:ilvl w:val="0"/>
          <w:numId w:val="393"/>
        </w:numPr>
      </w:pPr>
      <w:r>
        <w:rPr>
          <w:rStyle w:val="Strong"/>
        </w:rPr>
        <w:t>Discipline and Holiness</w:t>
      </w:r>
      <w:r>
        <w:t xml:space="preserve"> – Upholding moral and spiritual integrity (1 Corinthians 5:6–7; Matthew 18:15–17).</w:t>
      </w:r>
    </w:p>
    <w:p w14:paraId="08D9D7F4" w14:textId="77777777" w:rsidR="00C12A54" w:rsidRDefault="00000000">
      <w:r>
        <w:pict w14:anchorId="5DFDA00D">
          <v:rect id="_x0000_i1324" style="width:0;height:1.5pt" o:hralign="center" o:hrstd="t" o:hr="t" fillcolor="#a0a0a0" stroked="f"/>
        </w:pict>
      </w:r>
    </w:p>
    <w:p w14:paraId="283E5DEB" w14:textId="77777777" w:rsidR="00C12A54" w:rsidRDefault="008F6C8A">
      <w:pPr>
        <w:pStyle w:val="Heading3"/>
      </w:pPr>
      <w:r>
        <w:rPr>
          <w:rStyle w:val="Strong"/>
          <w:b/>
          <w:bCs/>
        </w:rPr>
        <w:t>4. Structure and Leadership</w:t>
      </w:r>
    </w:p>
    <w:p w14:paraId="7BA5D5A3" w14:textId="77777777" w:rsidR="00C12A54" w:rsidRDefault="008F6C8A" w:rsidP="00C83030">
      <w:pPr>
        <w:pStyle w:val="NormalWeb"/>
        <w:numPr>
          <w:ilvl w:val="0"/>
          <w:numId w:val="394"/>
        </w:numPr>
      </w:pPr>
      <w:r>
        <w:rPr>
          <w:rStyle w:val="Strong"/>
        </w:rPr>
        <w:t>Pastors/Elders</w:t>
      </w:r>
      <w:r>
        <w:t xml:space="preserve"> – Shepherd the flock, teach, and provide spiritual oversight (1 Peter 5:1–3; Titus 1:5–9).</w:t>
      </w:r>
    </w:p>
    <w:p w14:paraId="2401C32E" w14:textId="77777777" w:rsidR="00C12A54" w:rsidRDefault="008F6C8A" w:rsidP="00C83030">
      <w:pPr>
        <w:pStyle w:val="NormalWeb"/>
        <w:numPr>
          <w:ilvl w:val="0"/>
          <w:numId w:val="394"/>
        </w:numPr>
      </w:pPr>
      <w:r>
        <w:rPr>
          <w:rStyle w:val="Strong"/>
        </w:rPr>
        <w:t>Deacons</w:t>
      </w:r>
      <w:r>
        <w:t xml:space="preserve"> – Serve practical needs and support ministry (Acts 6:1–6; 1 Timothy 3:8–13).</w:t>
      </w:r>
    </w:p>
    <w:p w14:paraId="72A98404" w14:textId="77777777" w:rsidR="00C12A54" w:rsidRDefault="008F6C8A" w:rsidP="00C83030">
      <w:pPr>
        <w:pStyle w:val="NormalWeb"/>
        <w:numPr>
          <w:ilvl w:val="0"/>
          <w:numId w:val="394"/>
        </w:numPr>
      </w:pPr>
      <w:r>
        <w:rPr>
          <w:rStyle w:val="Strong"/>
        </w:rPr>
        <w:t>Spiritual Gifts</w:t>
      </w:r>
      <w:r>
        <w:t xml:space="preserve"> – Each believer participates in ministry according to the gifts given by the Holy Spirit (1 Corinthians 12; Ephesians 4:11–12).</w:t>
      </w:r>
    </w:p>
    <w:p w14:paraId="6C3A7228" w14:textId="77777777" w:rsidR="00C12A54" w:rsidRDefault="00000000">
      <w:r>
        <w:pict w14:anchorId="28A79E80">
          <v:rect id="_x0000_i1325" style="width:0;height:1.5pt" o:hralign="center" o:hrstd="t" o:hr="t" fillcolor="#a0a0a0" stroked="f"/>
        </w:pict>
      </w:r>
    </w:p>
    <w:p w14:paraId="193A472B" w14:textId="77777777" w:rsidR="00C12A54" w:rsidRDefault="008F6C8A">
      <w:pPr>
        <w:pStyle w:val="Heading3"/>
      </w:pPr>
      <w:r>
        <w:rPr>
          <w:rStyle w:val="Strong"/>
          <w:b/>
          <w:bCs/>
        </w:rPr>
        <w:t>5. Universal vs. Local Church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4012"/>
        <w:gridCol w:w="3613"/>
      </w:tblGrid>
      <w:tr w:rsidR="00C12A54" w14:paraId="38809ED1" w14:textId="77777777">
        <w:trPr>
          <w:tblHeader/>
          <w:tblCellSpacing w:w="15" w:type="dxa"/>
        </w:trPr>
        <w:tc>
          <w:tcPr>
            <w:tcW w:w="0" w:type="auto"/>
            <w:vAlign w:val="center"/>
          </w:tcPr>
          <w:p w14:paraId="6BC8FFFB" w14:textId="77777777" w:rsidR="00C12A54" w:rsidRDefault="008F6C8A">
            <w:pPr>
              <w:jc w:val="center"/>
              <w:rPr>
                <w:b/>
                <w:bCs/>
              </w:rPr>
            </w:pPr>
            <w:r>
              <w:rPr>
                <w:b/>
                <w:bCs/>
              </w:rPr>
              <w:t>Aspect</w:t>
            </w:r>
          </w:p>
        </w:tc>
        <w:tc>
          <w:tcPr>
            <w:tcW w:w="0" w:type="auto"/>
            <w:vAlign w:val="center"/>
          </w:tcPr>
          <w:p w14:paraId="19112557" w14:textId="77777777" w:rsidR="00C12A54" w:rsidRDefault="008F6C8A">
            <w:pPr>
              <w:jc w:val="center"/>
              <w:rPr>
                <w:b/>
                <w:bCs/>
              </w:rPr>
            </w:pPr>
            <w:r>
              <w:rPr>
                <w:b/>
                <w:bCs/>
              </w:rPr>
              <w:t>Universal Church</w:t>
            </w:r>
          </w:p>
        </w:tc>
        <w:tc>
          <w:tcPr>
            <w:tcW w:w="0" w:type="auto"/>
            <w:vAlign w:val="center"/>
          </w:tcPr>
          <w:p w14:paraId="41D23679" w14:textId="77777777" w:rsidR="00C12A54" w:rsidRDefault="008F6C8A">
            <w:pPr>
              <w:jc w:val="center"/>
              <w:rPr>
                <w:b/>
                <w:bCs/>
              </w:rPr>
            </w:pPr>
            <w:r>
              <w:rPr>
                <w:b/>
                <w:bCs/>
              </w:rPr>
              <w:t>Local Church</w:t>
            </w:r>
          </w:p>
        </w:tc>
      </w:tr>
      <w:tr w:rsidR="00C12A54" w14:paraId="7ACB4FF7" w14:textId="77777777">
        <w:trPr>
          <w:tblCellSpacing w:w="15" w:type="dxa"/>
        </w:trPr>
        <w:tc>
          <w:tcPr>
            <w:tcW w:w="0" w:type="auto"/>
            <w:vAlign w:val="center"/>
          </w:tcPr>
          <w:p w14:paraId="3959901E" w14:textId="77777777" w:rsidR="00C12A54" w:rsidRDefault="008F6C8A">
            <w:r>
              <w:t>Definition</w:t>
            </w:r>
          </w:p>
        </w:tc>
        <w:tc>
          <w:tcPr>
            <w:tcW w:w="0" w:type="auto"/>
            <w:vAlign w:val="center"/>
          </w:tcPr>
          <w:p w14:paraId="3BFAA0B9" w14:textId="77777777" w:rsidR="00C12A54" w:rsidRDefault="008F6C8A">
            <w:r>
              <w:t>All believers in Christ throughout the world and history</w:t>
            </w:r>
          </w:p>
        </w:tc>
        <w:tc>
          <w:tcPr>
            <w:tcW w:w="0" w:type="auto"/>
            <w:vAlign w:val="center"/>
          </w:tcPr>
          <w:p w14:paraId="18F49A2C" w14:textId="77777777" w:rsidR="00C12A54" w:rsidRDefault="008F6C8A">
            <w:r>
              <w:t>A specific congregation or assembly of believers</w:t>
            </w:r>
          </w:p>
        </w:tc>
      </w:tr>
      <w:tr w:rsidR="00C12A54" w14:paraId="73322C10" w14:textId="77777777">
        <w:trPr>
          <w:tblCellSpacing w:w="15" w:type="dxa"/>
        </w:trPr>
        <w:tc>
          <w:tcPr>
            <w:tcW w:w="0" w:type="auto"/>
            <w:vAlign w:val="center"/>
          </w:tcPr>
          <w:p w14:paraId="64C7A998" w14:textId="77777777" w:rsidR="00C12A54" w:rsidRDefault="008F6C8A">
            <w:r>
              <w:t>Scope</w:t>
            </w:r>
          </w:p>
        </w:tc>
        <w:tc>
          <w:tcPr>
            <w:tcW w:w="0" w:type="auto"/>
            <w:vAlign w:val="center"/>
          </w:tcPr>
          <w:p w14:paraId="5AC21797" w14:textId="77777777" w:rsidR="00C12A54" w:rsidRDefault="008F6C8A">
            <w:r>
              <w:t>Spiritual and eternal</w:t>
            </w:r>
          </w:p>
        </w:tc>
        <w:tc>
          <w:tcPr>
            <w:tcW w:w="0" w:type="auto"/>
            <w:vAlign w:val="center"/>
          </w:tcPr>
          <w:p w14:paraId="630FE0DB" w14:textId="77777777" w:rsidR="00C12A54" w:rsidRDefault="008F6C8A">
            <w:r>
              <w:t>Tangible and practical</w:t>
            </w:r>
          </w:p>
        </w:tc>
      </w:tr>
      <w:tr w:rsidR="00C12A54" w14:paraId="250147A3" w14:textId="77777777">
        <w:trPr>
          <w:tblCellSpacing w:w="15" w:type="dxa"/>
        </w:trPr>
        <w:tc>
          <w:tcPr>
            <w:tcW w:w="0" w:type="auto"/>
            <w:vAlign w:val="center"/>
          </w:tcPr>
          <w:p w14:paraId="66D16157" w14:textId="77777777" w:rsidR="00C12A54" w:rsidRDefault="008F6C8A">
            <w:r>
              <w:t>Focus</w:t>
            </w:r>
          </w:p>
        </w:tc>
        <w:tc>
          <w:tcPr>
            <w:tcW w:w="0" w:type="auto"/>
            <w:vAlign w:val="center"/>
          </w:tcPr>
          <w:p w14:paraId="09902671" w14:textId="77777777" w:rsidR="00C12A54" w:rsidRDefault="008F6C8A">
            <w:r>
              <w:t>Unity in Christ, worship, mission</w:t>
            </w:r>
          </w:p>
        </w:tc>
        <w:tc>
          <w:tcPr>
            <w:tcW w:w="0" w:type="auto"/>
            <w:vAlign w:val="center"/>
          </w:tcPr>
          <w:p w14:paraId="7A1F7CBD" w14:textId="77777777" w:rsidR="00C12A54" w:rsidRDefault="008F6C8A">
            <w:r>
              <w:t>Fellowship, ministry, teaching, accountability</w:t>
            </w:r>
          </w:p>
        </w:tc>
      </w:tr>
      <w:tr w:rsidR="00C12A54" w14:paraId="62453003" w14:textId="77777777">
        <w:trPr>
          <w:tblCellSpacing w:w="15" w:type="dxa"/>
        </w:trPr>
        <w:tc>
          <w:tcPr>
            <w:tcW w:w="0" w:type="auto"/>
            <w:vAlign w:val="center"/>
          </w:tcPr>
          <w:p w14:paraId="3D25FE20" w14:textId="77777777" w:rsidR="00C12A54" w:rsidRDefault="008F6C8A">
            <w:r>
              <w:t>Example</w:t>
            </w:r>
          </w:p>
        </w:tc>
        <w:tc>
          <w:tcPr>
            <w:tcW w:w="0" w:type="auto"/>
            <w:vAlign w:val="center"/>
          </w:tcPr>
          <w:p w14:paraId="7592D728" w14:textId="77777777" w:rsidR="00C12A54" w:rsidRDefault="008F6C8A">
            <w:r>
              <w:t>Ephesians 1:22–23</w:t>
            </w:r>
          </w:p>
        </w:tc>
        <w:tc>
          <w:tcPr>
            <w:tcW w:w="0" w:type="auto"/>
            <w:vAlign w:val="center"/>
          </w:tcPr>
          <w:p w14:paraId="1D5508F4" w14:textId="77777777" w:rsidR="00C12A54" w:rsidRDefault="008F6C8A">
            <w:r>
              <w:t>Acts 2:42–47</w:t>
            </w:r>
          </w:p>
        </w:tc>
      </w:tr>
    </w:tbl>
    <w:p w14:paraId="134FC5D9" w14:textId="77777777" w:rsidR="00C12A54" w:rsidRDefault="00000000">
      <w:r>
        <w:pict w14:anchorId="2C497FE6">
          <v:rect id="_x0000_i1326" style="width:0;height:1.5pt" o:hralign="center" o:hrstd="t" o:hr="t" fillcolor="#a0a0a0" stroked="f"/>
        </w:pict>
      </w:r>
    </w:p>
    <w:p w14:paraId="7665D8BD" w14:textId="77777777" w:rsidR="00C12A54" w:rsidRDefault="008F6C8A">
      <w:pPr>
        <w:pStyle w:val="Heading3"/>
      </w:pPr>
      <w:r>
        <w:rPr>
          <w:rStyle w:val="Strong"/>
          <w:b/>
          <w:bCs/>
        </w:rPr>
        <w:lastRenderedPageBreak/>
        <w:t>6. Eschatological Role</w:t>
      </w:r>
    </w:p>
    <w:p w14:paraId="3C38D2BB" w14:textId="77777777" w:rsidR="00C12A54" w:rsidRDefault="008F6C8A" w:rsidP="00C83030">
      <w:pPr>
        <w:pStyle w:val="NormalWeb"/>
        <w:numPr>
          <w:ilvl w:val="0"/>
          <w:numId w:val="395"/>
        </w:numPr>
      </w:pPr>
      <w:r>
        <w:t>The Church participates in God’s ultimate plan, awaiting Christ’s return.</w:t>
      </w:r>
    </w:p>
    <w:p w14:paraId="6AF92460" w14:textId="77777777" w:rsidR="00C12A54" w:rsidRDefault="008F6C8A" w:rsidP="00C83030">
      <w:pPr>
        <w:pStyle w:val="NormalWeb"/>
        <w:numPr>
          <w:ilvl w:val="0"/>
          <w:numId w:val="395"/>
        </w:numPr>
      </w:pPr>
      <w:r>
        <w:rPr>
          <w:rStyle w:val="Strong"/>
        </w:rPr>
        <w:t>Scripture:</w:t>
      </w:r>
      <w:r>
        <w:t xml:space="preserve"> Revelation 21:2–3; 1 Thessalonians 4:16–17</w:t>
      </w:r>
    </w:p>
    <w:p w14:paraId="72F56BE9" w14:textId="77777777" w:rsidR="00C12A54" w:rsidRDefault="008F6C8A" w:rsidP="00C83030">
      <w:pPr>
        <w:pStyle w:val="NormalWeb"/>
        <w:numPr>
          <w:ilvl w:val="0"/>
          <w:numId w:val="395"/>
        </w:numPr>
      </w:pPr>
      <w:r>
        <w:rPr>
          <w:rStyle w:val="Strong"/>
        </w:rPr>
        <w:t>Insight:</w:t>
      </w:r>
      <w:r>
        <w:t xml:space="preserve"> The Church looks forward to the consummation of God’s kingdom, serving as a witness until Christ comes.</w:t>
      </w:r>
    </w:p>
    <w:p w14:paraId="4C39BF5B" w14:textId="77777777" w:rsidR="00C12A54" w:rsidRDefault="00000000">
      <w:r>
        <w:pict w14:anchorId="5F6CDD0B">
          <v:rect id="_x0000_i1327" style="width:0;height:1.5pt" o:hralign="center" o:hrstd="t" o:hr="t" fillcolor="#a0a0a0" stroked="f"/>
        </w:pict>
      </w:r>
    </w:p>
    <w:p w14:paraId="5E6EEDAF" w14:textId="77777777" w:rsidR="00C12A54" w:rsidRDefault="008F6C8A">
      <w:pPr>
        <w:pStyle w:val="Heading3"/>
      </w:pPr>
      <w:r>
        <w:rPr>
          <w:rStyle w:val="Strong"/>
          <w:b/>
          <w:bCs/>
        </w:rPr>
        <w:t>Summary Table: The Church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126"/>
        <w:gridCol w:w="2744"/>
        <w:gridCol w:w="2382"/>
      </w:tblGrid>
      <w:tr w:rsidR="00C12A54" w14:paraId="54423BCB" w14:textId="77777777">
        <w:trPr>
          <w:tblHeader/>
          <w:tblCellSpacing w:w="15" w:type="dxa"/>
        </w:trPr>
        <w:tc>
          <w:tcPr>
            <w:tcW w:w="0" w:type="auto"/>
            <w:vAlign w:val="center"/>
          </w:tcPr>
          <w:p w14:paraId="60A1346E" w14:textId="77777777" w:rsidR="00C12A54" w:rsidRDefault="008F6C8A">
            <w:pPr>
              <w:jc w:val="center"/>
              <w:rPr>
                <w:b/>
                <w:bCs/>
              </w:rPr>
            </w:pPr>
            <w:r>
              <w:rPr>
                <w:b/>
                <w:bCs/>
              </w:rPr>
              <w:t>Aspect</w:t>
            </w:r>
          </w:p>
        </w:tc>
        <w:tc>
          <w:tcPr>
            <w:tcW w:w="0" w:type="auto"/>
            <w:vAlign w:val="center"/>
          </w:tcPr>
          <w:p w14:paraId="23654258" w14:textId="77777777" w:rsidR="00C12A54" w:rsidRDefault="008F6C8A">
            <w:pPr>
              <w:jc w:val="center"/>
              <w:rPr>
                <w:b/>
                <w:bCs/>
              </w:rPr>
            </w:pPr>
            <w:r>
              <w:rPr>
                <w:b/>
                <w:bCs/>
              </w:rPr>
              <w:t>Focus</w:t>
            </w:r>
          </w:p>
        </w:tc>
        <w:tc>
          <w:tcPr>
            <w:tcW w:w="0" w:type="auto"/>
            <w:vAlign w:val="center"/>
          </w:tcPr>
          <w:p w14:paraId="7EAEF066" w14:textId="77777777" w:rsidR="00C12A54" w:rsidRDefault="008F6C8A">
            <w:pPr>
              <w:jc w:val="center"/>
              <w:rPr>
                <w:b/>
                <w:bCs/>
              </w:rPr>
            </w:pPr>
            <w:r>
              <w:rPr>
                <w:b/>
                <w:bCs/>
              </w:rPr>
              <w:t>Key Insight</w:t>
            </w:r>
          </w:p>
        </w:tc>
        <w:tc>
          <w:tcPr>
            <w:tcW w:w="0" w:type="auto"/>
            <w:vAlign w:val="center"/>
          </w:tcPr>
          <w:p w14:paraId="18496F5F" w14:textId="77777777" w:rsidR="00C12A54" w:rsidRDefault="008F6C8A">
            <w:pPr>
              <w:jc w:val="center"/>
              <w:rPr>
                <w:b/>
                <w:bCs/>
              </w:rPr>
            </w:pPr>
            <w:r>
              <w:rPr>
                <w:b/>
                <w:bCs/>
              </w:rPr>
              <w:t>Scripture</w:t>
            </w:r>
          </w:p>
        </w:tc>
      </w:tr>
      <w:tr w:rsidR="00C12A54" w14:paraId="2682AE36" w14:textId="77777777">
        <w:trPr>
          <w:tblCellSpacing w:w="15" w:type="dxa"/>
        </w:trPr>
        <w:tc>
          <w:tcPr>
            <w:tcW w:w="0" w:type="auto"/>
            <w:vAlign w:val="center"/>
          </w:tcPr>
          <w:p w14:paraId="0BFCC200" w14:textId="77777777" w:rsidR="00C12A54" w:rsidRDefault="008F6C8A">
            <w:r>
              <w:t>Nature</w:t>
            </w:r>
          </w:p>
        </w:tc>
        <w:tc>
          <w:tcPr>
            <w:tcW w:w="0" w:type="auto"/>
            <w:vAlign w:val="center"/>
          </w:tcPr>
          <w:p w14:paraId="7AAB3903" w14:textId="77777777" w:rsidR="00C12A54" w:rsidRDefault="008F6C8A">
            <w:r>
              <w:t>Body, Bride, Temple</w:t>
            </w:r>
          </w:p>
        </w:tc>
        <w:tc>
          <w:tcPr>
            <w:tcW w:w="0" w:type="auto"/>
            <w:vAlign w:val="center"/>
          </w:tcPr>
          <w:p w14:paraId="15B71F14" w14:textId="77777777" w:rsidR="00C12A54" w:rsidRDefault="008F6C8A">
            <w:r>
              <w:t>Spiritual unity, intimacy with Christ, Spirit-filled</w:t>
            </w:r>
          </w:p>
        </w:tc>
        <w:tc>
          <w:tcPr>
            <w:tcW w:w="0" w:type="auto"/>
            <w:vAlign w:val="center"/>
          </w:tcPr>
          <w:p w14:paraId="2D3006D4" w14:textId="77777777" w:rsidR="00C12A54" w:rsidRDefault="008F6C8A">
            <w:r>
              <w:t>1 Cor 12:12–27; Eph 5:25–27; 1 Cor 3:16–17</w:t>
            </w:r>
          </w:p>
        </w:tc>
      </w:tr>
      <w:tr w:rsidR="00C12A54" w14:paraId="3F5D8B04" w14:textId="77777777">
        <w:trPr>
          <w:tblCellSpacing w:w="15" w:type="dxa"/>
        </w:trPr>
        <w:tc>
          <w:tcPr>
            <w:tcW w:w="0" w:type="auto"/>
            <w:vAlign w:val="center"/>
          </w:tcPr>
          <w:p w14:paraId="7E62141F" w14:textId="77777777" w:rsidR="00C12A54" w:rsidRDefault="008F6C8A">
            <w:r>
              <w:t>Purpose</w:t>
            </w:r>
          </w:p>
        </w:tc>
        <w:tc>
          <w:tcPr>
            <w:tcW w:w="0" w:type="auto"/>
            <w:vAlign w:val="center"/>
          </w:tcPr>
          <w:p w14:paraId="13AAE68B" w14:textId="77777777" w:rsidR="00C12A54" w:rsidRDefault="008F6C8A">
            <w:r>
              <w:t>Worship, Edification, Mission, Fellowship</w:t>
            </w:r>
          </w:p>
        </w:tc>
        <w:tc>
          <w:tcPr>
            <w:tcW w:w="0" w:type="auto"/>
            <w:vAlign w:val="center"/>
          </w:tcPr>
          <w:p w14:paraId="1E5B30F3" w14:textId="77777777" w:rsidR="00C12A54" w:rsidRDefault="008F6C8A">
            <w:r>
              <w:t>Glorify God, build believers, proclaim Gospel, demonstrate love</w:t>
            </w:r>
          </w:p>
        </w:tc>
        <w:tc>
          <w:tcPr>
            <w:tcW w:w="0" w:type="auto"/>
            <w:vAlign w:val="center"/>
          </w:tcPr>
          <w:p w14:paraId="2B719493" w14:textId="77777777" w:rsidR="00C12A54" w:rsidRDefault="008F6C8A">
            <w:r>
              <w:t>Col 3:16–17; Eph 4:11–16; Matt 28:19–20; Acts 2:42–47</w:t>
            </w:r>
          </w:p>
        </w:tc>
      </w:tr>
      <w:tr w:rsidR="00C12A54" w14:paraId="62315651" w14:textId="77777777">
        <w:trPr>
          <w:tblCellSpacing w:w="15" w:type="dxa"/>
        </w:trPr>
        <w:tc>
          <w:tcPr>
            <w:tcW w:w="0" w:type="auto"/>
            <w:vAlign w:val="center"/>
          </w:tcPr>
          <w:p w14:paraId="02AAFA77" w14:textId="77777777" w:rsidR="00C12A54" w:rsidRDefault="008F6C8A">
            <w:r>
              <w:t>Marks</w:t>
            </w:r>
          </w:p>
        </w:tc>
        <w:tc>
          <w:tcPr>
            <w:tcW w:w="0" w:type="auto"/>
            <w:vAlign w:val="center"/>
          </w:tcPr>
          <w:p w14:paraId="74574AD2" w14:textId="77777777" w:rsidR="00C12A54" w:rsidRDefault="008F6C8A">
            <w:r>
              <w:t>Word, Sacraments, Discipline</w:t>
            </w:r>
          </w:p>
        </w:tc>
        <w:tc>
          <w:tcPr>
            <w:tcW w:w="0" w:type="auto"/>
            <w:vAlign w:val="center"/>
          </w:tcPr>
          <w:p w14:paraId="53DE3ED8" w14:textId="77777777" w:rsidR="00C12A54" w:rsidRDefault="008F6C8A">
            <w:r>
              <w:t>True church faithful to Scripture and holiness</w:t>
            </w:r>
          </w:p>
        </w:tc>
        <w:tc>
          <w:tcPr>
            <w:tcW w:w="0" w:type="auto"/>
            <w:vAlign w:val="center"/>
          </w:tcPr>
          <w:p w14:paraId="101DCC3F" w14:textId="77777777" w:rsidR="00C12A54" w:rsidRDefault="008F6C8A">
            <w:r>
              <w:t>Rom 10:17; Matt 28:19; 1 Cor 11:23–26</w:t>
            </w:r>
          </w:p>
        </w:tc>
      </w:tr>
      <w:tr w:rsidR="00C12A54" w14:paraId="29796AB1" w14:textId="77777777">
        <w:trPr>
          <w:tblCellSpacing w:w="15" w:type="dxa"/>
        </w:trPr>
        <w:tc>
          <w:tcPr>
            <w:tcW w:w="0" w:type="auto"/>
            <w:vAlign w:val="center"/>
          </w:tcPr>
          <w:p w14:paraId="19C93B91" w14:textId="77777777" w:rsidR="00C12A54" w:rsidRDefault="008F6C8A">
            <w:r>
              <w:t>Leadership</w:t>
            </w:r>
          </w:p>
        </w:tc>
        <w:tc>
          <w:tcPr>
            <w:tcW w:w="0" w:type="auto"/>
            <w:vAlign w:val="center"/>
          </w:tcPr>
          <w:p w14:paraId="57FEF0DB" w14:textId="77777777" w:rsidR="00C12A54" w:rsidRDefault="008F6C8A">
            <w:r>
              <w:t>Pastors, Deacons, Spiritual Gifts</w:t>
            </w:r>
          </w:p>
        </w:tc>
        <w:tc>
          <w:tcPr>
            <w:tcW w:w="0" w:type="auto"/>
            <w:vAlign w:val="center"/>
          </w:tcPr>
          <w:p w14:paraId="6A6AF0D3" w14:textId="77777777" w:rsidR="00C12A54" w:rsidRDefault="008F6C8A">
            <w:r>
              <w:t>Godly oversight and service</w:t>
            </w:r>
          </w:p>
        </w:tc>
        <w:tc>
          <w:tcPr>
            <w:tcW w:w="0" w:type="auto"/>
            <w:vAlign w:val="center"/>
          </w:tcPr>
          <w:p w14:paraId="23A5C4BE" w14:textId="77777777" w:rsidR="00C12A54" w:rsidRDefault="008F6C8A">
            <w:r>
              <w:t>1 Pet 5:1–3; 1 Tim 3:8–13; 1 Cor 12</w:t>
            </w:r>
          </w:p>
        </w:tc>
      </w:tr>
      <w:tr w:rsidR="00C12A54" w14:paraId="72EBD6C7" w14:textId="77777777">
        <w:trPr>
          <w:tblCellSpacing w:w="15" w:type="dxa"/>
        </w:trPr>
        <w:tc>
          <w:tcPr>
            <w:tcW w:w="0" w:type="auto"/>
            <w:vAlign w:val="center"/>
          </w:tcPr>
          <w:p w14:paraId="31FECE96" w14:textId="77777777" w:rsidR="00C12A54" w:rsidRDefault="008F6C8A">
            <w:r>
              <w:t>Universal vs Local</w:t>
            </w:r>
          </w:p>
        </w:tc>
        <w:tc>
          <w:tcPr>
            <w:tcW w:w="0" w:type="auto"/>
            <w:vAlign w:val="center"/>
          </w:tcPr>
          <w:p w14:paraId="17481282" w14:textId="77777777" w:rsidR="00C12A54" w:rsidRDefault="008F6C8A">
            <w:r>
              <w:t xml:space="preserve">All </w:t>
            </w:r>
            <w:proofErr w:type="gramStart"/>
            <w:r>
              <w:t>believers</w:t>
            </w:r>
            <w:proofErr w:type="gramEnd"/>
            <w:r>
              <w:t xml:space="preserve"> vs specific congregation</w:t>
            </w:r>
          </w:p>
        </w:tc>
        <w:tc>
          <w:tcPr>
            <w:tcW w:w="0" w:type="auto"/>
            <w:vAlign w:val="center"/>
          </w:tcPr>
          <w:p w14:paraId="42FAB9AD" w14:textId="77777777" w:rsidR="00C12A54" w:rsidRDefault="008F6C8A">
            <w:r>
              <w:t>Unity in Christ vs practical community</w:t>
            </w:r>
          </w:p>
        </w:tc>
        <w:tc>
          <w:tcPr>
            <w:tcW w:w="0" w:type="auto"/>
            <w:vAlign w:val="center"/>
          </w:tcPr>
          <w:p w14:paraId="27B20162" w14:textId="77777777" w:rsidR="00C12A54" w:rsidRDefault="008F6C8A">
            <w:r>
              <w:t>Eph 1:22–23; Acts 2:42–47</w:t>
            </w:r>
          </w:p>
        </w:tc>
      </w:tr>
      <w:tr w:rsidR="00C12A54" w14:paraId="3898F860" w14:textId="77777777">
        <w:trPr>
          <w:tblCellSpacing w:w="15" w:type="dxa"/>
        </w:trPr>
        <w:tc>
          <w:tcPr>
            <w:tcW w:w="0" w:type="auto"/>
            <w:vAlign w:val="center"/>
          </w:tcPr>
          <w:p w14:paraId="5C9B89C0" w14:textId="77777777" w:rsidR="00C12A54" w:rsidRDefault="008F6C8A">
            <w:r>
              <w:t>Eschatology</w:t>
            </w:r>
          </w:p>
        </w:tc>
        <w:tc>
          <w:tcPr>
            <w:tcW w:w="0" w:type="auto"/>
            <w:vAlign w:val="center"/>
          </w:tcPr>
          <w:p w14:paraId="56007586" w14:textId="77777777" w:rsidR="00C12A54" w:rsidRDefault="008F6C8A">
            <w:r>
              <w:t>Awaiting Christ’s return</w:t>
            </w:r>
          </w:p>
        </w:tc>
        <w:tc>
          <w:tcPr>
            <w:tcW w:w="0" w:type="auto"/>
            <w:vAlign w:val="center"/>
          </w:tcPr>
          <w:p w14:paraId="6AA9694C" w14:textId="77777777" w:rsidR="00C12A54" w:rsidRDefault="008F6C8A">
            <w:r>
              <w:t>Witness and hope until fulfillment of God’s kingdom</w:t>
            </w:r>
          </w:p>
        </w:tc>
        <w:tc>
          <w:tcPr>
            <w:tcW w:w="0" w:type="auto"/>
            <w:vAlign w:val="center"/>
          </w:tcPr>
          <w:p w14:paraId="00397DBA" w14:textId="77777777" w:rsidR="00C12A54" w:rsidRDefault="008F6C8A">
            <w:r>
              <w:t>Rev 21:2–3; 1 Thess 4:16–17</w:t>
            </w:r>
          </w:p>
        </w:tc>
      </w:tr>
    </w:tbl>
    <w:p w14:paraId="5F7D505E" w14:textId="77777777" w:rsidR="00C12A54" w:rsidRDefault="00000000">
      <w:r>
        <w:pict w14:anchorId="28ED64D7">
          <v:rect id="_x0000_i1328" style="width:0;height:1.5pt" o:hralign="center" o:hrstd="t" o:hr="t" fillcolor="#a0a0a0" stroked="f"/>
        </w:pict>
      </w:r>
    </w:p>
    <w:p w14:paraId="6581180A" w14:textId="77777777" w:rsidR="00C12A54" w:rsidRDefault="008F6C8A">
      <w:pPr>
        <w:pStyle w:val="Heading3"/>
      </w:pPr>
      <w:r>
        <w:rPr>
          <w:rStyle w:val="Strong"/>
          <w:b/>
          <w:bCs/>
        </w:rPr>
        <w:t>Overall Key Insight</w:t>
      </w:r>
    </w:p>
    <w:p w14:paraId="24841512" w14:textId="77777777" w:rsidR="00C12A54" w:rsidRDefault="008F6C8A">
      <w:pPr>
        <w:pStyle w:val="NormalWeb"/>
      </w:pPr>
      <w:r>
        <w:t xml:space="preserve">The Church is </w:t>
      </w:r>
      <w:r>
        <w:rPr>
          <w:rStyle w:val="Strong"/>
        </w:rPr>
        <w:t>God’s chosen instrument</w:t>
      </w:r>
      <w:r>
        <w:t xml:space="preserve"> for worship, discipleship, fellowship, and mission. It is spiritually united in Christ, empowered by the Holy Spirit, and called to demonstrate God’s love and truth in the world, while anticipating His final return.</w:t>
      </w:r>
    </w:p>
    <w:p w14:paraId="7A291A6B" w14:textId="77777777" w:rsidR="00C12A54" w:rsidRDefault="008F6C8A">
      <w:r>
        <w:t>__________________________________________________________________________________________________</w:t>
      </w:r>
    </w:p>
    <w:p w14:paraId="15E774A2" w14:textId="77777777" w:rsidR="00C12A54" w:rsidRDefault="008F6C8A">
      <w:r>
        <w:t>10. Last Things — Week 16 (Due by: 20 October)</w:t>
      </w:r>
    </w:p>
    <w:p w14:paraId="6B7224C5" w14:textId="77777777" w:rsidR="00C12A54" w:rsidRDefault="008F6C8A">
      <w:r>
        <w:t>☐ Completed</w:t>
      </w:r>
    </w:p>
    <w:p w14:paraId="14F98312" w14:textId="77777777" w:rsidR="00C12A54" w:rsidRDefault="008F6C8A">
      <w:r>
        <w:t>Comments:</w:t>
      </w:r>
    </w:p>
    <w:p w14:paraId="4325F36D" w14:textId="77777777" w:rsidR="00C12A54" w:rsidRDefault="008F6C8A">
      <w:pPr>
        <w:pStyle w:val="NormalWeb"/>
      </w:pPr>
      <w:r>
        <w:rPr>
          <w:rStyle w:val="Strong"/>
        </w:rPr>
        <w:lastRenderedPageBreak/>
        <w:t xml:space="preserve">The doctrine of last things—also known as </w:t>
      </w:r>
      <w:r>
        <w:rPr>
          <w:rStyle w:val="Strong"/>
          <w:i/>
          <w:iCs/>
        </w:rPr>
        <w:t>eschatology</w:t>
      </w:r>
      <w:r>
        <w:rPr>
          <w:rStyle w:val="Strong"/>
        </w:rPr>
        <w:t>—is the branch of Christian theology that deals with the final events in history and the ultimate destiny of humanity, including death, judgment, heaven, hell, and the return of Christ.</w:t>
      </w:r>
    </w:p>
    <w:p w14:paraId="21F864AE" w14:textId="77777777" w:rsidR="00C12A54" w:rsidRDefault="008F6C8A">
      <w:pPr>
        <w:pStyle w:val="NormalWeb"/>
      </w:pPr>
      <w:r>
        <w:t>Here’s a breakdown of its key components and themes:</w:t>
      </w:r>
    </w:p>
    <w:p w14:paraId="513B3702" w14:textId="77777777" w:rsidR="00C12A54" w:rsidRDefault="008F6C8A">
      <w:pPr>
        <w:pStyle w:val="Heading3"/>
      </w:pPr>
      <w:r>
        <w:rPr>
          <w:rFonts w:ascii="Segoe UI Emoji" w:hAnsi="Segoe UI Emoji" w:cs="Segoe UI Emoji"/>
        </w:rPr>
        <w:t>🔍</w:t>
      </w:r>
      <w:r>
        <w:t xml:space="preserve"> What Is Eschatology?</w:t>
      </w:r>
    </w:p>
    <w:p w14:paraId="67BA32B9" w14:textId="77777777" w:rsidR="00C12A54" w:rsidRDefault="008F6C8A" w:rsidP="00C83030">
      <w:pPr>
        <w:pStyle w:val="NormalWeb"/>
        <w:numPr>
          <w:ilvl w:val="0"/>
          <w:numId w:val="396"/>
        </w:numPr>
      </w:pPr>
      <w:r>
        <w:rPr>
          <w:rStyle w:val="Strong"/>
        </w:rPr>
        <w:t>Etymology</w:t>
      </w:r>
      <w:r>
        <w:t xml:space="preserve">: From Greek </w:t>
      </w:r>
      <w:proofErr w:type="spellStart"/>
      <w:r>
        <w:rPr>
          <w:rStyle w:val="Emphasis"/>
        </w:rPr>
        <w:t>eschatos</w:t>
      </w:r>
      <w:proofErr w:type="spellEnd"/>
      <w:r>
        <w:t xml:space="preserve"> (last) + </w:t>
      </w:r>
      <w:r>
        <w:rPr>
          <w:rStyle w:val="Emphasis"/>
        </w:rPr>
        <w:t>logos</w:t>
      </w:r>
      <w:r>
        <w:t xml:space="preserve"> (study), meaning “the study of last things.”</w:t>
      </w:r>
    </w:p>
    <w:p w14:paraId="6D38CBBB" w14:textId="77777777" w:rsidR="00C12A54" w:rsidRDefault="008F6C8A" w:rsidP="00C83030">
      <w:pPr>
        <w:pStyle w:val="NormalWeb"/>
        <w:numPr>
          <w:ilvl w:val="0"/>
          <w:numId w:val="396"/>
        </w:numPr>
      </w:pPr>
      <w:r>
        <w:rPr>
          <w:rStyle w:val="Strong"/>
        </w:rPr>
        <w:t>Focus</w:t>
      </w:r>
      <w:r>
        <w:t>: It explores what the Bible teaches about the end times, including personal and cosmic events.</w:t>
      </w:r>
    </w:p>
    <w:p w14:paraId="36ECADAF" w14:textId="77777777" w:rsidR="00C12A54" w:rsidRDefault="008F6C8A">
      <w:pPr>
        <w:pStyle w:val="Heading3"/>
      </w:pPr>
      <w:r>
        <w:rPr>
          <w:rFonts w:ascii="Segoe UI Emoji" w:hAnsi="Segoe UI Emoji" w:cs="Segoe UI Emoji"/>
        </w:rPr>
        <w:t>🧍</w:t>
      </w:r>
      <w:r>
        <w:t>‍</w:t>
      </w:r>
      <w:r>
        <w:rPr>
          <w:rFonts w:ascii="Segoe UI Emoji" w:hAnsi="Segoe UI Emoji" w:cs="Segoe UI Emoji"/>
        </w:rPr>
        <w:t>♂</w:t>
      </w:r>
      <w:r>
        <w:t>️ Personal Eschatology</w:t>
      </w:r>
    </w:p>
    <w:p w14:paraId="30CFEA04" w14:textId="77777777" w:rsidR="00C12A54" w:rsidRDefault="008F6C8A">
      <w:pPr>
        <w:pStyle w:val="NormalWeb"/>
      </w:pPr>
      <w:r>
        <w:t>These are events that affect individuals:</w:t>
      </w:r>
    </w:p>
    <w:p w14:paraId="33517452" w14:textId="77777777" w:rsidR="00C12A54" w:rsidRDefault="008F6C8A" w:rsidP="00C83030">
      <w:pPr>
        <w:pStyle w:val="NormalWeb"/>
        <w:numPr>
          <w:ilvl w:val="0"/>
          <w:numId w:val="397"/>
        </w:numPr>
      </w:pPr>
      <w:r>
        <w:rPr>
          <w:rStyle w:val="Strong"/>
        </w:rPr>
        <w:t>Death</w:t>
      </w:r>
      <w:r>
        <w:t>: The end of physical life and the beginning of the soul’s journey.</w:t>
      </w:r>
    </w:p>
    <w:p w14:paraId="56E83199" w14:textId="77777777" w:rsidR="00C12A54" w:rsidRDefault="008F6C8A" w:rsidP="00C83030">
      <w:pPr>
        <w:pStyle w:val="NormalWeb"/>
        <w:numPr>
          <w:ilvl w:val="0"/>
          <w:numId w:val="397"/>
        </w:numPr>
      </w:pPr>
      <w:r>
        <w:rPr>
          <w:rStyle w:val="Strong"/>
        </w:rPr>
        <w:t>Intermediate State</w:t>
      </w:r>
      <w:r>
        <w:t>: The condition of the soul between death and resurrection (e.g., paradise or Hades).</w:t>
      </w:r>
    </w:p>
    <w:p w14:paraId="24C3A32F" w14:textId="77777777" w:rsidR="00C12A54" w:rsidRDefault="008F6C8A" w:rsidP="00C83030">
      <w:pPr>
        <w:pStyle w:val="NormalWeb"/>
        <w:numPr>
          <w:ilvl w:val="0"/>
          <w:numId w:val="397"/>
        </w:numPr>
      </w:pPr>
      <w:r>
        <w:rPr>
          <w:rStyle w:val="Strong"/>
        </w:rPr>
        <w:t>Resurrection</w:t>
      </w:r>
      <w:r>
        <w:t>: Believers will be raised to eternal life; unbelievers to judgment.</w:t>
      </w:r>
    </w:p>
    <w:p w14:paraId="00580B6F" w14:textId="77777777" w:rsidR="00C12A54" w:rsidRDefault="008F6C8A" w:rsidP="00C83030">
      <w:pPr>
        <w:pStyle w:val="NormalWeb"/>
        <w:numPr>
          <w:ilvl w:val="0"/>
          <w:numId w:val="397"/>
        </w:numPr>
      </w:pPr>
      <w:r>
        <w:rPr>
          <w:rStyle w:val="Strong"/>
        </w:rPr>
        <w:t>Judgment</w:t>
      </w:r>
      <w:r>
        <w:t>: Everyone will face divine judgment—either reward or punishment.</w:t>
      </w:r>
    </w:p>
    <w:p w14:paraId="4CBB4E22" w14:textId="77777777" w:rsidR="00C12A54" w:rsidRDefault="008F6C8A" w:rsidP="00C83030">
      <w:pPr>
        <w:pStyle w:val="NormalWeb"/>
        <w:numPr>
          <w:ilvl w:val="0"/>
          <w:numId w:val="397"/>
        </w:numPr>
      </w:pPr>
      <w:r>
        <w:rPr>
          <w:rStyle w:val="Strong"/>
        </w:rPr>
        <w:t>Heaven and Hell</w:t>
      </w:r>
      <w:r>
        <w:t>: Final destinations based on one’s relationship with God.</w:t>
      </w:r>
    </w:p>
    <w:p w14:paraId="48B139A8" w14:textId="77777777" w:rsidR="00C12A54" w:rsidRDefault="008F6C8A">
      <w:pPr>
        <w:pStyle w:val="Heading3"/>
      </w:pPr>
      <w:r>
        <w:rPr>
          <w:rFonts w:ascii="Segoe UI Emoji" w:hAnsi="Segoe UI Emoji" w:cs="Segoe UI Emoji"/>
        </w:rPr>
        <w:t>🌍</w:t>
      </w:r>
      <w:r>
        <w:t xml:space="preserve"> Cosmic Eschatology</w:t>
      </w:r>
    </w:p>
    <w:p w14:paraId="51FDB8F3" w14:textId="77777777" w:rsidR="00C12A54" w:rsidRDefault="008F6C8A">
      <w:pPr>
        <w:pStyle w:val="NormalWeb"/>
      </w:pPr>
      <w:r>
        <w:t>These are events that affect the world and universe:</w:t>
      </w:r>
    </w:p>
    <w:p w14:paraId="0DAD10BB" w14:textId="77777777" w:rsidR="00C12A54" w:rsidRDefault="008F6C8A" w:rsidP="00C83030">
      <w:pPr>
        <w:pStyle w:val="NormalWeb"/>
        <w:numPr>
          <w:ilvl w:val="0"/>
          <w:numId w:val="398"/>
        </w:numPr>
      </w:pPr>
      <w:r>
        <w:rPr>
          <w:rStyle w:val="Strong"/>
        </w:rPr>
        <w:t>Second Coming of Christ</w:t>
      </w:r>
      <w:r>
        <w:t>: Jesus will return to judge the living and the dead.</w:t>
      </w:r>
    </w:p>
    <w:p w14:paraId="4367903A" w14:textId="77777777" w:rsidR="00C12A54" w:rsidRDefault="008F6C8A" w:rsidP="00C83030">
      <w:pPr>
        <w:pStyle w:val="NormalWeb"/>
        <w:numPr>
          <w:ilvl w:val="0"/>
          <w:numId w:val="398"/>
        </w:numPr>
      </w:pPr>
      <w:r>
        <w:rPr>
          <w:rStyle w:val="Strong"/>
        </w:rPr>
        <w:t>The Millennium</w:t>
      </w:r>
      <w:r>
        <w:t>: A debated period of Christ’s reign on earth (literal or symbolic 1,000 years).</w:t>
      </w:r>
    </w:p>
    <w:p w14:paraId="7714E70B" w14:textId="77777777" w:rsidR="00C12A54" w:rsidRDefault="008F6C8A" w:rsidP="00C83030">
      <w:pPr>
        <w:pStyle w:val="NormalWeb"/>
        <w:numPr>
          <w:ilvl w:val="0"/>
          <w:numId w:val="398"/>
        </w:numPr>
      </w:pPr>
      <w:r>
        <w:rPr>
          <w:rStyle w:val="Strong"/>
        </w:rPr>
        <w:t>Tribulation</w:t>
      </w:r>
      <w:r>
        <w:t>: A time of great suffering before Christ’s return.</w:t>
      </w:r>
    </w:p>
    <w:p w14:paraId="77F0995D" w14:textId="77777777" w:rsidR="00C12A54" w:rsidRDefault="008F6C8A" w:rsidP="00C83030">
      <w:pPr>
        <w:pStyle w:val="NormalWeb"/>
        <w:numPr>
          <w:ilvl w:val="0"/>
          <w:numId w:val="398"/>
        </w:numPr>
      </w:pPr>
      <w:r>
        <w:rPr>
          <w:rStyle w:val="Strong"/>
        </w:rPr>
        <w:t>Final Judgment</w:t>
      </w:r>
      <w:r>
        <w:t>: All people and angels will be judged by God.</w:t>
      </w:r>
    </w:p>
    <w:p w14:paraId="6438751A" w14:textId="77777777" w:rsidR="00C12A54" w:rsidRDefault="008F6C8A" w:rsidP="00C83030">
      <w:pPr>
        <w:pStyle w:val="NormalWeb"/>
        <w:numPr>
          <w:ilvl w:val="0"/>
          <w:numId w:val="398"/>
        </w:numPr>
      </w:pPr>
      <w:r>
        <w:rPr>
          <w:rStyle w:val="Strong"/>
        </w:rPr>
        <w:t>New Heaven and New Earth</w:t>
      </w:r>
      <w:r>
        <w:t>: God will renew creation, and believers will dwell with Him eternally.</w:t>
      </w:r>
    </w:p>
    <w:p w14:paraId="64F14B12" w14:textId="77777777" w:rsidR="00C12A54" w:rsidRDefault="008F6C8A">
      <w:pPr>
        <w:pStyle w:val="Heading3"/>
      </w:pPr>
      <w:r>
        <w:rPr>
          <w:rFonts w:ascii="Segoe UI Emoji" w:hAnsi="Segoe UI Emoji" w:cs="Segoe UI Emoji"/>
        </w:rPr>
        <w:t>🕊</w:t>
      </w:r>
      <w:r>
        <w:t>️ Key Themes</w:t>
      </w:r>
    </w:p>
    <w:p w14:paraId="17D9EF92" w14:textId="77777777" w:rsidR="00C12A54" w:rsidRDefault="008F6C8A" w:rsidP="00C83030">
      <w:pPr>
        <w:pStyle w:val="NormalWeb"/>
        <w:numPr>
          <w:ilvl w:val="0"/>
          <w:numId w:val="399"/>
        </w:numPr>
      </w:pPr>
      <w:r>
        <w:rPr>
          <w:rStyle w:val="Strong"/>
        </w:rPr>
        <w:t>Hope</w:t>
      </w:r>
      <w:r>
        <w:t>: Eschatology offers hope for justice, restoration, and eternal life.</w:t>
      </w:r>
    </w:p>
    <w:p w14:paraId="1EC87B73" w14:textId="77777777" w:rsidR="00C12A54" w:rsidRDefault="008F6C8A" w:rsidP="00C83030">
      <w:pPr>
        <w:pStyle w:val="NormalWeb"/>
        <w:numPr>
          <w:ilvl w:val="0"/>
          <w:numId w:val="399"/>
        </w:numPr>
      </w:pPr>
      <w:r>
        <w:rPr>
          <w:rStyle w:val="Strong"/>
        </w:rPr>
        <w:t>Urgency</w:t>
      </w:r>
      <w:r>
        <w:t>: Encourages holy living in light of Christ’s return.</w:t>
      </w:r>
    </w:p>
    <w:p w14:paraId="0C34A23A" w14:textId="77777777" w:rsidR="00C12A54" w:rsidRDefault="008F6C8A" w:rsidP="00C83030">
      <w:pPr>
        <w:pStyle w:val="NormalWeb"/>
        <w:numPr>
          <w:ilvl w:val="0"/>
          <w:numId w:val="399"/>
        </w:numPr>
      </w:pPr>
      <w:r>
        <w:rPr>
          <w:rStyle w:val="Strong"/>
        </w:rPr>
        <w:t>God’s Sovereignty</w:t>
      </w:r>
      <w:r>
        <w:t>: Affirms that history is moving toward God’s ordained conclusion.</w:t>
      </w:r>
    </w:p>
    <w:p w14:paraId="5A404E6E" w14:textId="77777777" w:rsidR="00C12A54" w:rsidRDefault="008F6C8A">
      <w:pPr>
        <w:pStyle w:val="Heading3"/>
      </w:pPr>
      <w:r>
        <w:rPr>
          <w:rFonts w:ascii="Segoe UI Emoji" w:hAnsi="Segoe UI Emoji" w:cs="Segoe UI Emoji"/>
        </w:rPr>
        <w:lastRenderedPageBreak/>
        <w:t>📖</w:t>
      </w:r>
      <w:r>
        <w:t xml:space="preserve"> Biblical References</w:t>
      </w:r>
    </w:p>
    <w:p w14:paraId="700DB71D" w14:textId="77777777" w:rsidR="00C12A54" w:rsidRDefault="008F6C8A" w:rsidP="00C83030">
      <w:pPr>
        <w:pStyle w:val="NormalWeb"/>
        <w:numPr>
          <w:ilvl w:val="0"/>
          <w:numId w:val="400"/>
        </w:numPr>
      </w:pPr>
      <w:r>
        <w:rPr>
          <w:rStyle w:val="Emphasis"/>
        </w:rPr>
        <w:t>Revelation 20–22</w:t>
      </w:r>
      <w:r>
        <w:t>: Describes the final judgment and new creation.</w:t>
      </w:r>
    </w:p>
    <w:p w14:paraId="5936B59D" w14:textId="77777777" w:rsidR="00C12A54" w:rsidRDefault="008F6C8A" w:rsidP="00C83030">
      <w:pPr>
        <w:pStyle w:val="NormalWeb"/>
        <w:numPr>
          <w:ilvl w:val="0"/>
          <w:numId w:val="400"/>
        </w:numPr>
      </w:pPr>
      <w:r>
        <w:rPr>
          <w:rStyle w:val="Emphasis"/>
        </w:rPr>
        <w:t>1 Thessalonians 4:13–18</w:t>
      </w:r>
      <w:r>
        <w:t>: Details the resurrection and Christ’s return.</w:t>
      </w:r>
    </w:p>
    <w:p w14:paraId="22E23F66" w14:textId="77777777" w:rsidR="00C12A54" w:rsidRDefault="008F6C8A" w:rsidP="00C83030">
      <w:pPr>
        <w:pStyle w:val="NormalWeb"/>
        <w:numPr>
          <w:ilvl w:val="0"/>
          <w:numId w:val="400"/>
        </w:numPr>
      </w:pPr>
      <w:r>
        <w:rPr>
          <w:rStyle w:val="Emphasis"/>
        </w:rPr>
        <w:t>Matthew 24–25</w:t>
      </w:r>
      <w:r>
        <w:t>: Jesus’ teachings on the end times.</w:t>
      </w:r>
    </w:p>
    <w:p w14:paraId="5CA6ED17" w14:textId="77777777" w:rsidR="00C12A54" w:rsidRDefault="008F6C8A" w:rsidP="00C83030">
      <w:pPr>
        <w:pStyle w:val="NormalWeb"/>
        <w:numPr>
          <w:ilvl w:val="0"/>
          <w:numId w:val="400"/>
        </w:numPr>
      </w:pPr>
      <w:r>
        <w:rPr>
          <w:rStyle w:val="Emphasis"/>
        </w:rPr>
        <w:t>Daniel 7–12</w:t>
      </w:r>
      <w:r>
        <w:t>: Prophecies about future kingdoms and judgment.</w:t>
      </w:r>
    </w:p>
    <w:p w14:paraId="0AE27EAC" w14:textId="77777777" w:rsidR="00C12A54" w:rsidRDefault="008F6C8A">
      <w:r>
        <w:t>_________________________________________________________________________________________________________</w:t>
      </w:r>
    </w:p>
    <w:p w14:paraId="2E2254DE" w14:textId="77777777" w:rsidR="00C12A54" w:rsidRDefault="008F6C8A">
      <w:r>
        <w:br/>
      </w:r>
    </w:p>
    <w:p w14:paraId="761E8DF4" w14:textId="77777777" w:rsidR="00C12A54" w:rsidRDefault="008F6C8A">
      <w:r>
        <w:br/>
      </w:r>
    </w:p>
    <w:p w14:paraId="0D38CA85" w14:textId="77777777" w:rsidR="00C12A54" w:rsidRDefault="008F6C8A">
      <w:r>
        <w:t>Foundations</w:t>
      </w:r>
    </w:p>
    <w:p w14:paraId="56BE13FA" w14:textId="77777777" w:rsidR="00C12A54" w:rsidRDefault="008F6C8A">
      <w:r>
        <w:t>Instructor: Dr Gordon Bruce</w:t>
      </w:r>
    </w:p>
    <w:p w14:paraId="5511387C" w14:textId="77777777" w:rsidR="00C12A54" w:rsidRDefault="008F6C8A">
      <w:r>
        <w:t>Check each box once you have fully watched and reflected on the corresponding video:</w:t>
      </w:r>
    </w:p>
    <w:p w14:paraId="10B0BEA6" w14:textId="77777777" w:rsidR="00C12A54" w:rsidRDefault="008F6C8A">
      <w:r>
        <w:t>1. The Early Church — Week 16 (Due by: 20 October)</w:t>
      </w:r>
    </w:p>
    <w:p w14:paraId="678E925C" w14:textId="77777777" w:rsidR="00C12A54" w:rsidRDefault="008F6C8A">
      <w:r>
        <w:t>☐ Completed</w:t>
      </w:r>
    </w:p>
    <w:p w14:paraId="6391CC21" w14:textId="77777777" w:rsidR="00C12A54" w:rsidRDefault="008F6C8A">
      <w:r>
        <w:t>Comments:</w:t>
      </w:r>
    </w:p>
    <w:p w14:paraId="6B50FFBA" w14:textId="77777777" w:rsidR="00C12A54" w:rsidRDefault="008F6C8A">
      <w:pPr>
        <w:pStyle w:val="NormalWeb"/>
      </w:pPr>
      <w:r>
        <w:rPr>
          <w:rStyle w:val="Strong"/>
        </w:rPr>
        <w:t>Early church history traces the development of Christianity from a small Jewish sect to a global religion, shaped by theological debates, persecution, and imperial support.</w:t>
      </w:r>
    </w:p>
    <w:p w14:paraId="1D6F786F" w14:textId="77777777" w:rsidR="00C12A54" w:rsidRDefault="008F6C8A">
      <w:pPr>
        <w:pStyle w:val="NormalWeb"/>
      </w:pPr>
      <w:r>
        <w:t>Here's a deeper look at the key phases and themes of early church history:</w:t>
      </w:r>
    </w:p>
    <w:p w14:paraId="586C0986" w14:textId="77777777" w:rsidR="00C12A54" w:rsidRDefault="008F6C8A">
      <w:pPr>
        <w:pStyle w:val="Heading3"/>
      </w:pPr>
      <w:r>
        <w:rPr>
          <w:rFonts w:ascii="Segoe UI Emoji" w:hAnsi="Segoe UI Emoji" w:cs="Segoe UI Emoji"/>
        </w:rPr>
        <w:t>🕊</w:t>
      </w:r>
      <w:r>
        <w:t xml:space="preserve">️ </w:t>
      </w:r>
      <w:r>
        <w:rPr>
          <w:rStyle w:val="Strong"/>
          <w:b/>
          <w:bCs/>
        </w:rPr>
        <w:t>Origins and Apostolic Age (c. 30–100 AD)</w:t>
      </w:r>
    </w:p>
    <w:p w14:paraId="43B6334B" w14:textId="77777777" w:rsidR="00C12A54" w:rsidRDefault="008F6C8A" w:rsidP="00C83030">
      <w:pPr>
        <w:pStyle w:val="NormalWeb"/>
        <w:numPr>
          <w:ilvl w:val="0"/>
          <w:numId w:val="401"/>
        </w:numPr>
      </w:pPr>
      <w:r>
        <w:rPr>
          <w:rStyle w:val="Emphasis"/>
        </w:rPr>
        <w:t>Jesus of Nazareth</w:t>
      </w:r>
      <w:r>
        <w:t xml:space="preserve"> was crucified around 30 </w:t>
      </w:r>
      <w:proofErr w:type="gramStart"/>
      <w:r>
        <w:t>AD</w:t>
      </w:r>
      <w:proofErr w:type="gramEnd"/>
      <w:r>
        <w:t>, and his followers began spreading his teachings, forming the earliest Christian communities.</w:t>
      </w:r>
    </w:p>
    <w:p w14:paraId="3FDAA760" w14:textId="77777777" w:rsidR="00C12A54" w:rsidRDefault="008F6C8A" w:rsidP="00C83030">
      <w:pPr>
        <w:pStyle w:val="NormalWeb"/>
        <w:numPr>
          <w:ilvl w:val="0"/>
          <w:numId w:val="401"/>
        </w:numPr>
      </w:pPr>
      <w:r>
        <w:t xml:space="preserve">The </w:t>
      </w:r>
      <w:r>
        <w:rPr>
          <w:rStyle w:val="Emphasis"/>
        </w:rPr>
        <w:t>Apostles</w:t>
      </w:r>
      <w:r>
        <w:t>, especially Peter and Paul, played pivotal roles in evangelizing across the Roman Empire.</w:t>
      </w:r>
    </w:p>
    <w:p w14:paraId="4253F3A1" w14:textId="77777777" w:rsidR="00C12A54" w:rsidRDefault="008F6C8A" w:rsidP="00C83030">
      <w:pPr>
        <w:pStyle w:val="NormalWeb"/>
        <w:numPr>
          <w:ilvl w:val="0"/>
          <w:numId w:val="401"/>
        </w:numPr>
      </w:pPr>
      <w:r>
        <w:t>Early Christians met in homes and faced suspicion from both Jewish authorities and Roman officials.</w:t>
      </w:r>
    </w:p>
    <w:p w14:paraId="29B63497" w14:textId="77777777" w:rsidR="00C12A54" w:rsidRDefault="008F6C8A">
      <w:pPr>
        <w:pStyle w:val="Heading3"/>
      </w:pPr>
      <w:r>
        <w:rPr>
          <w:rFonts w:ascii="Segoe UI Emoji" w:hAnsi="Segoe UI Emoji" w:cs="Segoe UI Emoji"/>
        </w:rPr>
        <w:t>📜</w:t>
      </w:r>
      <w:r>
        <w:t xml:space="preserve"> </w:t>
      </w:r>
      <w:r>
        <w:rPr>
          <w:rStyle w:val="Strong"/>
          <w:b/>
          <w:bCs/>
        </w:rPr>
        <w:t>Persecution and Expansion (100–313 AD)</w:t>
      </w:r>
    </w:p>
    <w:p w14:paraId="4E0C5B2C" w14:textId="77777777" w:rsidR="00C12A54" w:rsidRDefault="008F6C8A" w:rsidP="00C83030">
      <w:pPr>
        <w:pStyle w:val="NormalWeb"/>
        <w:numPr>
          <w:ilvl w:val="0"/>
          <w:numId w:val="402"/>
        </w:numPr>
      </w:pPr>
      <w:r>
        <w:t xml:space="preserve">Christians were often persecuted for refusing to worship Roman gods or the emperor. Notable martyrs include </w:t>
      </w:r>
      <w:r>
        <w:rPr>
          <w:rStyle w:val="Emphasis"/>
        </w:rPr>
        <w:t>Ignatius of Antioch</w:t>
      </w:r>
      <w:r>
        <w:t xml:space="preserve"> and </w:t>
      </w:r>
      <w:r>
        <w:rPr>
          <w:rStyle w:val="Emphasis"/>
        </w:rPr>
        <w:t>Polycarp</w:t>
      </w:r>
      <w:r>
        <w:t>.</w:t>
      </w:r>
    </w:p>
    <w:p w14:paraId="4B128A6A" w14:textId="77777777" w:rsidR="00C12A54" w:rsidRDefault="008F6C8A" w:rsidP="00C83030">
      <w:pPr>
        <w:pStyle w:val="NormalWeb"/>
        <w:numPr>
          <w:ilvl w:val="0"/>
          <w:numId w:val="402"/>
        </w:numPr>
      </w:pPr>
      <w:r>
        <w:lastRenderedPageBreak/>
        <w:t>Despite this, Christianity spread rapidly through urban centers, aided by Roman roads and the Greek language.</w:t>
      </w:r>
    </w:p>
    <w:p w14:paraId="2154DFC6" w14:textId="77777777" w:rsidR="00C12A54" w:rsidRDefault="008F6C8A" w:rsidP="00C83030">
      <w:pPr>
        <w:pStyle w:val="NormalWeb"/>
        <w:numPr>
          <w:ilvl w:val="0"/>
          <w:numId w:val="402"/>
        </w:numPr>
      </w:pPr>
      <w:r>
        <w:t>The church began developing structure: bishops oversaw regions, and theological writings emerged to defend the faith.</w:t>
      </w:r>
    </w:p>
    <w:p w14:paraId="50196B8C" w14:textId="77777777" w:rsidR="00C12A54" w:rsidRDefault="008F6C8A">
      <w:pPr>
        <w:pStyle w:val="Heading3"/>
      </w:pPr>
      <w:r>
        <w:rPr>
          <w:rFonts w:ascii="Segoe UI Emoji" w:hAnsi="Segoe UI Emoji" w:cs="Segoe UI Emoji"/>
        </w:rPr>
        <w:t>🏛</w:t>
      </w:r>
      <w:r>
        <w:t xml:space="preserve">️ </w:t>
      </w:r>
      <w:r>
        <w:rPr>
          <w:rStyle w:val="Strong"/>
          <w:b/>
          <w:bCs/>
        </w:rPr>
        <w:t>Imperial Favor and Councils (313–451 AD)</w:t>
      </w:r>
    </w:p>
    <w:p w14:paraId="7A3FB1AC" w14:textId="77777777" w:rsidR="00C12A54" w:rsidRDefault="008F6C8A" w:rsidP="00C83030">
      <w:pPr>
        <w:pStyle w:val="NormalWeb"/>
        <w:numPr>
          <w:ilvl w:val="0"/>
          <w:numId w:val="403"/>
        </w:numPr>
      </w:pPr>
      <w:r>
        <w:t xml:space="preserve">In 313 AD, </w:t>
      </w:r>
      <w:r>
        <w:rPr>
          <w:rStyle w:val="Emphasis"/>
        </w:rPr>
        <w:t>Emperor Constantine</w:t>
      </w:r>
      <w:r>
        <w:t xml:space="preserve"> issued the </w:t>
      </w:r>
      <w:r>
        <w:rPr>
          <w:rStyle w:val="Emphasis"/>
        </w:rPr>
        <w:t>Edict of Milan</w:t>
      </w:r>
      <w:r>
        <w:t>, legalizing Christianity.</w:t>
      </w:r>
    </w:p>
    <w:p w14:paraId="78900F30" w14:textId="77777777" w:rsidR="00C12A54" w:rsidRDefault="008F6C8A" w:rsidP="00C83030">
      <w:pPr>
        <w:pStyle w:val="NormalWeb"/>
        <w:numPr>
          <w:ilvl w:val="0"/>
          <w:numId w:val="403"/>
        </w:numPr>
      </w:pPr>
      <w:r>
        <w:t xml:space="preserve">Constantine convened the </w:t>
      </w:r>
      <w:r>
        <w:rPr>
          <w:rStyle w:val="Emphasis"/>
        </w:rPr>
        <w:t>Council of Nicaea</w:t>
      </w:r>
      <w:r>
        <w:t xml:space="preserve"> in 325 </w:t>
      </w:r>
      <w:proofErr w:type="gramStart"/>
      <w:r>
        <w:t>AD</w:t>
      </w:r>
      <w:proofErr w:type="gramEnd"/>
      <w:r>
        <w:t xml:space="preserve"> to address theological disputes, especially Arianism (which denied Christ’s divinity).</w:t>
      </w:r>
    </w:p>
    <w:p w14:paraId="49A3A072" w14:textId="77777777" w:rsidR="00C12A54" w:rsidRDefault="008F6C8A" w:rsidP="00C83030">
      <w:pPr>
        <w:pStyle w:val="NormalWeb"/>
        <w:numPr>
          <w:ilvl w:val="0"/>
          <w:numId w:val="403"/>
        </w:numPr>
      </w:pPr>
      <w:r>
        <w:t xml:space="preserve">The </w:t>
      </w:r>
      <w:r>
        <w:rPr>
          <w:rStyle w:val="Emphasis"/>
        </w:rPr>
        <w:t>Nicene Creed</w:t>
      </w:r>
      <w:r>
        <w:t xml:space="preserve"> was established as a statement of orthodox belief.</w:t>
      </w:r>
    </w:p>
    <w:p w14:paraId="254F0092" w14:textId="77777777" w:rsidR="00C12A54" w:rsidRDefault="008F6C8A" w:rsidP="00C83030">
      <w:pPr>
        <w:pStyle w:val="NormalWeb"/>
        <w:numPr>
          <w:ilvl w:val="0"/>
          <w:numId w:val="403"/>
        </w:numPr>
      </w:pPr>
      <w:r>
        <w:t xml:space="preserve">Subsequent councils (e.g., </w:t>
      </w:r>
      <w:r>
        <w:rPr>
          <w:rStyle w:val="Emphasis"/>
        </w:rPr>
        <w:t>Council of Ephesus</w:t>
      </w:r>
      <w:r>
        <w:t xml:space="preserve"> in 431, </w:t>
      </w:r>
      <w:r>
        <w:rPr>
          <w:rStyle w:val="Emphasis"/>
        </w:rPr>
        <w:t>Council of Chalcedon</w:t>
      </w:r>
      <w:r>
        <w:t xml:space="preserve"> in 451) clarified doctrines about Christ’s nature and the Trinity.</w:t>
      </w:r>
    </w:p>
    <w:p w14:paraId="62D59BA2" w14:textId="77777777" w:rsidR="00C12A54" w:rsidRDefault="008F6C8A">
      <w:pPr>
        <w:pStyle w:val="Heading3"/>
      </w:pPr>
      <w:r>
        <w:rPr>
          <w:rFonts w:ascii="Segoe UI Emoji" w:hAnsi="Segoe UI Emoji" w:cs="Segoe UI Emoji"/>
        </w:rPr>
        <w:t>📚</w:t>
      </w:r>
      <w:r>
        <w:t xml:space="preserve"> </w:t>
      </w:r>
      <w:r>
        <w:rPr>
          <w:rStyle w:val="Strong"/>
          <w:b/>
          <w:bCs/>
        </w:rPr>
        <w:t>Legacy and Influence</w:t>
      </w:r>
    </w:p>
    <w:p w14:paraId="37C07157" w14:textId="77777777" w:rsidR="00C12A54" w:rsidRDefault="008F6C8A" w:rsidP="00C83030">
      <w:pPr>
        <w:pStyle w:val="NormalWeb"/>
        <w:numPr>
          <w:ilvl w:val="0"/>
          <w:numId w:val="404"/>
        </w:numPr>
      </w:pPr>
      <w:r>
        <w:t>The early church laid the foundation for Christian theology, liturgy, and ecclesiastical structure.</w:t>
      </w:r>
    </w:p>
    <w:p w14:paraId="6CC8E820" w14:textId="77777777" w:rsidR="00C12A54" w:rsidRDefault="008F6C8A" w:rsidP="00C83030">
      <w:pPr>
        <w:pStyle w:val="NormalWeb"/>
        <w:numPr>
          <w:ilvl w:val="0"/>
          <w:numId w:val="404"/>
        </w:numPr>
      </w:pPr>
      <w:r>
        <w:t>It also influenced Western civilization through its moral teachings, art, and institutions.</w:t>
      </w:r>
    </w:p>
    <w:p w14:paraId="727E0570" w14:textId="77777777" w:rsidR="00C12A54" w:rsidRDefault="008F6C8A" w:rsidP="00C83030">
      <w:pPr>
        <w:pStyle w:val="NormalWeb"/>
        <w:numPr>
          <w:ilvl w:val="0"/>
          <w:numId w:val="404"/>
        </w:numPr>
      </w:pPr>
      <w:r>
        <w:t xml:space="preserve">Key figures like </w:t>
      </w:r>
      <w:r>
        <w:rPr>
          <w:rStyle w:val="Emphasis"/>
        </w:rPr>
        <w:t>Augustine of Hippo</w:t>
      </w:r>
      <w:r>
        <w:t xml:space="preserve">, </w:t>
      </w:r>
      <w:r>
        <w:rPr>
          <w:rStyle w:val="Emphasis"/>
        </w:rPr>
        <w:t>Origen</w:t>
      </w:r>
      <w:r>
        <w:t xml:space="preserve">, and </w:t>
      </w:r>
      <w:r>
        <w:rPr>
          <w:rStyle w:val="Emphasis"/>
        </w:rPr>
        <w:t>Tertullian</w:t>
      </w:r>
      <w:r>
        <w:t xml:space="preserve"> shaped Christian thought for centuries.</w:t>
      </w:r>
    </w:p>
    <w:p w14:paraId="67A39697" w14:textId="77777777" w:rsidR="00C12A54" w:rsidRDefault="008F6C8A">
      <w:r>
        <w:t>_________________________________________________________________________________________________________</w:t>
      </w:r>
    </w:p>
    <w:p w14:paraId="09D51745" w14:textId="77777777" w:rsidR="00C12A54" w:rsidRDefault="008F6C8A">
      <w:r>
        <w:t xml:space="preserve">2. </w:t>
      </w:r>
      <w:proofErr w:type="spellStart"/>
      <w:r>
        <w:t>Constantines</w:t>
      </w:r>
      <w:proofErr w:type="spellEnd"/>
      <w:r>
        <w:t xml:space="preserve"> Influence — Week 16 (Due by: 20 October)</w:t>
      </w:r>
    </w:p>
    <w:p w14:paraId="4EEA6192" w14:textId="77777777" w:rsidR="00C12A54" w:rsidRDefault="008F6C8A">
      <w:r>
        <w:t>☐ Completed</w:t>
      </w:r>
    </w:p>
    <w:p w14:paraId="10ADFE07" w14:textId="77777777" w:rsidR="00C12A54" w:rsidRDefault="008F6C8A">
      <w:r>
        <w:t>Comments:</w:t>
      </w:r>
    </w:p>
    <w:p w14:paraId="7DF6F9CD" w14:textId="77777777" w:rsidR="00C12A54" w:rsidRDefault="008F6C8A">
      <w:pPr>
        <w:pStyle w:val="NormalWeb"/>
      </w:pPr>
      <w:r>
        <w:rPr>
          <w:rStyle w:val="Strong"/>
        </w:rPr>
        <w:t>Early church history traces the development of Christianity from a small Jewish sect to a global religion, shaped by theological debates, persecution, and imperial support.</w:t>
      </w:r>
    </w:p>
    <w:p w14:paraId="06DA3492" w14:textId="77777777" w:rsidR="00C12A54" w:rsidRDefault="008F6C8A">
      <w:pPr>
        <w:pStyle w:val="NormalWeb"/>
      </w:pPr>
      <w:r>
        <w:t>Here's a deeper look at the key phases and themes of early church history:</w:t>
      </w:r>
    </w:p>
    <w:p w14:paraId="7C1F8BB1" w14:textId="77777777" w:rsidR="00C12A54" w:rsidRDefault="008F6C8A">
      <w:pPr>
        <w:pStyle w:val="Heading3"/>
      </w:pPr>
      <w:r>
        <w:rPr>
          <w:rFonts w:ascii="Segoe UI Emoji" w:hAnsi="Segoe UI Emoji" w:cs="Segoe UI Emoji"/>
        </w:rPr>
        <w:t>🕊</w:t>
      </w:r>
      <w:r>
        <w:t xml:space="preserve">️ </w:t>
      </w:r>
      <w:r>
        <w:rPr>
          <w:rStyle w:val="Strong"/>
          <w:b/>
          <w:bCs/>
        </w:rPr>
        <w:t>Origins and Apostolic Age (c. 30–100 AD)</w:t>
      </w:r>
    </w:p>
    <w:p w14:paraId="613F1084" w14:textId="77777777" w:rsidR="00C12A54" w:rsidRDefault="008F6C8A" w:rsidP="00C83030">
      <w:pPr>
        <w:pStyle w:val="NormalWeb"/>
        <w:numPr>
          <w:ilvl w:val="0"/>
          <w:numId w:val="405"/>
        </w:numPr>
      </w:pPr>
      <w:r>
        <w:rPr>
          <w:rStyle w:val="Emphasis"/>
        </w:rPr>
        <w:t>Jesus of Nazareth</w:t>
      </w:r>
      <w:r>
        <w:t xml:space="preserve"> was crucified around 30 </w:t>
      </w:r>
      <w:proofErr w:type="gramStart"/>
      <w:r>
        <w:t>AD</w:t>
      </w:r>
      <w:proofErr w:type="gramEnd"/>
      <w:r>
        <w:t>, and his followers began spreading his teachings, forming the earliest Christian communities.</w:t>
      </w:r>
    </w:p>
    <w:p w14:paraId="4B6984AC" w14:textId="77777777" w:rsidR="00C12A54" w:rsidRDefault="008F6C8A" w:rsidP="00C83030">
      <w:pPr>
        <w:pStyle w:val="NormalWeb"/>
        <w:numPr>
          <w:ilvl w:val="0"/>
          <w:numId w:val="405"/>
        </w:numPr>
      </w:pPr>
      <w:r>
        <w:t xml:space="preserve">The </w:t>
      </w:r>
      <w:r>
        <w:rPr>
          <w:rStyle w:val="Emphasis"/>
        </w:rPr>
        <w:t>Apostles</w:t>
      </w:r>
      <w:r>
        <w:t>, especially Peter and Paul, played pivotal roles in evangelizing across the Roman Empire.</w:t>
      </w:r>
    </w:p>
    <w:p w14:paraId="2A13A9D4" w14:textId="77777777" w:rsidR="00C12A54" w:rsidRDefault="008F6C8A" w:rsidP="00C83030">
      <w:pPr>
        <w:pStyle w:val="NormalWeb"/>
        <w:numPr>
          <w:ilvl w:val="0"/>
          <w:numId w:val="405"/>
        </w:numPr>
      </w:pPr>
      <w:r>
        <w:t>Early Christians met in homes and faced suspicion from both Jewish authorities and Roman officials.</w:t>
      </w:r>
    </w:p>
    <w:p w14:paraId="4F6700B5" w14:textId="77777777" w:rsidR="00C12A54" w:rsidRDefault="008F6C8A">
      <w:pPr>
        <w:pStyle w:val="Heading3"/>
      </w:pPr>
      <w:r>
        <w:rPr>
          <w:rFonts w:ascii="Segoe UI Emoji" w:hAnsi="Segoe UI Emoji" w:cs="Segoe UI Emoji"/>
        </w:rPr>
        <w:lastRenderedPageBreak/>
        <w:t>📜</w:t>
      </w:r>
      <w:r>
        <w:t xml:space="preserve"> </w:t>
      </w:r>
      <w:r>
        <w:rPr>
          <w:rStyle w:val="Strong"/>
          <w:b/>
          <w:bCs/>
        </w:rPr>
        <w:t>Persecution and Expansion (100–313 AD)</w:t>
      </w:r>
    </w:p>
    <w:p w14:paraId="3D92FFAA" w14:textId="77777777" w:rsidR="00C12A54" w:rsidRDefault="008F6C8A" w:rsidP="00C83030">
      <w:pPr>
        <w:pStyle w:val="NormalWeb"/>
        <w:numPr>
          <w:ilvl w:val="0"/>
          <w:numId w:val="406"/>
        </w:numPr>
      </w:pPr>
      <w:r>
        <w:t xml:space="preserve">Christians were often persecuted for refusing to worship Roman gods or the emperor. Notable martyrs include </w:t>
      </w:r>
      <w:r>
        <w:rPr>
          <w:rStyle w:val="Emphasis"/>
        </w:rPr>
        <w:t>Ignatius of Antioch</w:t>
      </w:r>
      <w:r>
        <w:t xml:space="preserve"> and </w:t>
      </w:r>
      <w:r>
        <w:rPr>
          <w:rStyle w:val="Emphasis"/>
        </w:rPr>
        <w:t>Polycarp</w:t>
      </w:r>
      <w:r>
        <w:t>.</w:t>
      </w:r>
    </w:p>
    <w:p w14:paraId="4B66E36A" w14:textId="77777777" w:rsidR="00C12A54" w:rsidRDefault="008F6C8A" w:rsidP="00C83030">
      <w:pPr>
        <w:pStyle w:val="NormalWeb"/>
        <w:numPr>
          <w:ilvl w:val="0"/>
          <w:numId w:val="406"/>
        </w:numPr>
      </w:pPr>
      <w:r>
        <w:t>Despite this, Christianity spread rapidly through urban centers, aided by Roman roads and the Greek language.</w:t>
      </w:r>
    </w:p>
    <w:p w14:paraId="452F3E5C" w14:textId="77777777" w:rsidR="00C12A54" w:rsidRDefault="008F6C8A" w:rsidP="00C83030">
      <w:pPr>
        <w:pStyle w:val="NormalWeb"/>
        <w:numPr>
          <w:ilvl w:val="0"/>
          <w:numId w:val="406"/>
        </w:numPr>
      </w:pPr>
      <w:r>
        <w:t>The church began developing structure: bishops oversaw regions, and theological writings emerged to defend the faith.</w:t>
      </w:r>
    </w:p>
    <w:p w14:paraId="40783BFE" w14:textId="77777777" w:rsidR="00C12A54" w:rsidRDefault="008F6C8A">
      <w:pPr>
        <w:pStyle w:val="Heading3"/>
      </w:pPr>
      <w:r>
        <w:rPr>
          <w:rFonts w:ascii="Segoe UI Emoji" w:hAnsi="Segoe UI Emoji" w:cs="Segoe UI Emoji"/>
        </w:rPr>
        <w:t>🏛</w:t>
      </w:r>
      <w:r>
        <w:t xml:space="preserve">️ </w:t>
      </w:r>
      <w:r>
        <w:rPr>
          <w:rStyle w:val="Strong"/>
          <w:b/>
          <w:bCs/>
        </w:rPr>
        <w:t>Imperial Favor and Councils (313–451 AD)</w:t>
      </w:r>
    </w:p>
    <w:p w14:paraId="5FA260AE" w14:textId="77777777" w:rsidR="00C12A54" w:rsidRDefault="008F6C8A" w:rsidP="00C83030">
      <w:pPr>
        <w:pStyle w:val="NormalWeb"/>
        <w:numPr>
          <w:ilvl w:val="0"/>
          <w:numId w:val="407"/>
        </w:numPr>
      </w:pPr>
      <w:r>
        <w:t xml:space="preserve">In 313 AD, </w:t>
      </w:r>
      <w:r>
        <w:rPr>
          <w:rStyle w:val="Emphasis"/>
        </w:rPr>
        <w:t>Emperor Constantine</w:t>
      </w:r>
      <w:r>
        <w:t xml:space="preserve"> issued the </w:t>
      </w:r>
      <w:r>
        <w:rPr>
          <w:rStyle w:val="Emphasis"/>
        </w:rPr>
        <w:t>Edict of Milan</w:t>
      </w:r>
      <w:r>
        <w:t>, legalizing Christianity.</w:t>
      </w:r>
    </w:p>
    <w:p w14:paraId="7363D224" w14:textId="77777777" w:rsidR="00C12A54" w:rsidRDefault="008F6C8A" w:rsidP="00C83030">
      <w:pPr>
        <w:pStyle w:val="NormalWeb"/>
        <w:numPr>
          <w:ilvl w:val="0"/>
          <w:numId w:val="407"/>
        </w:numPr>
      </w:pPr>
      <w:r>
        <w:t xml:space="preserve">Constantine convened the </w:t>
      </w:r>
      <w:r>
        <w:rPr>
          <w:rStyle w:val="Emphasis"/>
        </w:rPr>
        <w:t>Council of Nicaea</w:t>
      </w:r>
      <w:r>
        <w:t xml:space="preserve"> in 325 </w:t>
      </w:r>
      <w:proofErr w:type="gramStart"/>
      <w:r>
        <w:t>AD</w:t>
      </w:r>
      <w:proofErr w:type="gramEnd"/>
      <w:r>
        <w:t xml:space="preserve"> to address theological disputes, especially Arianism (which denied Christ’s divinity).</w:t>
      </w:r>
    </w:p>
    <w:p w14:paraId="5781B499" w14:textId="77777777" w:rsidR="00C12A54" w:rsidRDefault="008F6C8A" w:rsidP="00C83030">
      <w:pPr>
        <w:pStyle w:val="NormalWeb"/>
        <w:numPr>
          <w:ilvl w:val="0"/>
          <w:numId w:val="407"/>
        </w:numPr>
      </w:pPr>
      <w:r>
        <w:t xml:space="preserve">The </w:t>
      </w:r>
      <w:r>
        <w:rPr>
          <w:rStyle w:val="Emphasis"/>
        </w:rPr>
        <w:t>Nicene Creed</w:t>
      </w:r>
      <w:r>
        <w:t xml:space="preserve"> was established as a statement of orthodox belief.</w:t>
      </w:r>
    </w:p>
    <w:p w14:paraId="25FA45CC" w14:textId="77777777" w:rsidR="00C12A54" w:rsidRDefault="008F6C8A" w:rsidP="00C83030">
      <w:pPr>
        <w:pStyle w:val="NormalWeb"/>
        <w:numPr>
          <w:ilvl w:val="0"/>
          <w:numId w:val="407"/>
        </w:numPr>
      </w:pPr>
      <w:r>
        <w:t xml:space="preserve">Subsequent councils (e.g., </w:t>
      </w:r>
      <w:r>
        <w:rPr>
          <w:rStyle w:val="Emphasis"/>
        </w:rPr>
        <w:t>Council of Ephesus</w:t>
      </w:r>
      <w:r>
        <w:t xml:space="preserve"> in 431, </w:t>
      </w:r>
      <w:r>
        <w:rPr>
          <w:rStyle w:val="Emphasis"/>
        </w:rPr>
        <w:t>Council of Chalcedon</w:t>
      </w:r>
      <w:r>
        <w:t xml:space="preserve"> in 451) clarified doctrines about Christ’s nature and the Trinity.</w:t>
      </w:r>
    </w:p>
    <w:p w14:paraId="0D547263" w14:textId="77777777" w:rsidR="00C12A54" w:rsidRDefault="008F6C8A">
      <w:pPr>
        <w:pStyle w:val="Heading3"/>
      </w:pPr>
      <w:r>
        <w:rPr>
          <w:rFonts w:ascii="Segoe UI Emoji" w:hAnsi="Segoe UI Emoji" w:cs="Segoe UI Emoji"/>
        </w:rPr>
        <w:t>📚</w:t>
      </w:r>
      <w:r>
        <w:t xml:space="preserve"> </w:t>
      </w:r>
      <w:r>
        <w:rPr>
          <w:rStyle w:val="Strong"/>
          <w:b/>
          <w:bCs/>
        </w:rPr>
        <w:t>Legacy and Influence</w:t>
      </w:r>
    </w:p>
    <w:p w14:paraId="7BB4FA2E" w14:textId="77777777" w:rsidR="00C12A54" w:rsidRDefault="008F6C8A" w:rsidP="00C83030">
      <w:pPr>
        <w:pStyle w:val="NormalWeb"/>
        <w:numPr>
          <w:ilvl w:val="0"/>
          <w:numId w:val="408"/>
        </w:numPr>
      </w:pPr>
      <w:r>
        <w:t>The early church laid the foundation for Christian theology, liturgy, and ecclesiastical structure.</w:t>
      </w:r>
    </w:p>
    <w:p w14:paraId="68EEBC15" w14:textId="77777777" w:rsidR="00C12A54" w:rsidRDefault="008F6C8A" w:rsidP="00C83030">
      <w:pPr>
        <w:pStyle w:val="NormalWeb"/>
        <w:numPr>
          <w:ilvl w:val="0"/>
          <w:numId w:val="408"/>
        </w:numPr>
      </w:pPr>
      <w:r>
        <w:t>It also influenced Western civilization through its moral teachings, art, and institutions.</w:t>
      </w:r>
    </w:p>
    <w:p w14:paraId="29B257C2" w14:textId="77777777" w:rsidR="00C12A54" w:rsidRDefault="008F6C8A" w:rsidP="00C83030">
      <w:pPr>
        <w:pStyle w:val="NormalWeb"/>
        <w:numPr>
          <w:ilvl w:val="0"/>
          <w:numId w:val="408"/>
        </w:numPr>
      </w:pPr>
      <w:r>
        <w:t xml:space="preserve">Key figures like </w:t>
      </w:r>
      <w:r>
        <w:rPr>
          <w:rStyle w:val="Emphasis"/>
        </w:rPr>
        <w:t>Augustine of Hippo</w:t>
      </w:r>
      <w:r>
        <w:t xml:space="preserve">, </w:t>
      </w:r>
      <w:r>
        <w:rPr>
          <w:rStyle w:val="Emphasis"/>
        </w:rPr>
        <w:t>Origen</w:t>
      </w:r>
      <w:r>
        <w:t xml:space="preserve">, and </w:t>
      </w:r>
      <w:r>
        <w:rPr>
          <w:rStyle w:val="Emphasis"/>
        </w:rPr>
        <w:t>Tertullian</w:t>
      </w:r>
      <w:r>
        <w:t xml:space="preserve"> shaped Christian thought for centuries.</w:t>
      </w:r>
    </w:p>
    <w:p w14:paraId="39DD770F" w14:textId="77777777" w:rsidR="00C12A54" w:rsidRDefault="008F6C8A">
      <w:r>
        <w:t>_________________________________________________________________________________________________________</w:t>
      </w:r>
    </w:p>
    <w:p w14:paraId="002D3C2A" w14:textId="77777777" w:rsidR="00C12A54" w:rsidRDefault="008F6C8A">
      <w:r>
        <w:t>3. Early Church and Middle Ages — Week 17 (Due by: 27 October)</w:t>
      </w:r>
    </w:p>
    <w:p w14:paraId="6269D632" w14:textId="77777777" w:rsidR="00C12A54" w:rsidRDefault="008F6C8A">
      <w:r>
        <w:t>☐ Completed</w:t>
      </w:r>
    </w:p>
    <w:p w14:paraId="114B2C30" w14:textId="77777777" w:rsidR="00C12A54" w:rsidRDefault="008F6C8A">
      <w:r>
        <w:t>Comments:</w:t>
      </w:r>
    </w:p>
    <w:p w14:paraId="0BEADE25" w14:textId="77777777" w:rsidR="00C12A54" w:rsidRDefault="008F6C8A">
      <w:pPr>
        <w:pStyle w:val="NormalWeb"/>
      </w:pPr>
      <w:r>
        <w:rPr>
          <w:rStyle w:val="Strong"/>
        </w:rPr>
        <w:t>The early Church laid the theological and institutional foundations of Christianity, while the Middle Ages saw its transformation into a dominant cultural and political force across Europe.</w:t>
      </w:r>
    </w:p>
    <w:p w14:paraId="4C58E777" w14:textId="77777777" w:rsidR="00C12A54" w:rsidRDefault="008F6C8A">
      <w:pPr>
        <w:pStyle w:val="NormalWeb"/>
      </w:pPr>
      <w:r>
        <w:t>Here’s a breakdown of how Christianity evolved across these two pivotal eras:</w:t>
      </w:r>
    </w:p>
    <w:p w14:paraId="09B498A6" w14:textId="77777777" w:rsidR="00C12A54" w:rsidRDefault="008F6C8A">
      <w:pPr>
        <w:pStyle w:val="Heading3"/>
      </w:pPr>
      <w:r>
        <w:rPr>
          <w:rFonts w:ascii="Segoe UI Emoji" w:hAnsi="Segoe UI Emoji" w:cs="Segoe UI Emoji"/>
        </w:rPr>
        <w:lastRenderedPageBreak/>
        <w:t>🕊</w:t>
      </w:r>
      <w:r>
        <w:t xml:space="preserve">️ </w:t>
      </w:r>
      <w:r>
        <w:rPr>
          <w:rStyle w:val="Strong"/>
          <w:b/>
          <w:bCs/>
        </w:rPr>
        <w:t>Early Church (c. 30–451 AD)</w:t>
      </w:r>
    </w:p>
    <w:p w14:paraId="7050D8AA" w14:textId="77777777" w:rsidR="00C12A54" w:rsidRDefault="008F6C8A" w:rsidP="00C83030">
      <w:pPr>
        <w:pStyle w:val="NormalWeb"/>
        <w:numPr>
          <w:ilvl w:val="0"/>
          <w:numId w:val="409"/>
        </w:numPr>
      </w:pPr>
      <w:r>
        <w:rPr>
          <w:rStyle w:val="Strong"/>
        </w:rPr>
        <w:t>Origins and Growth</w:t>
      </w:r>
      <w:r>
        <w:t>: Christianity began as a small Jewish sect in Roman Judea, centered on the teachings of Jesus and spread by apostles like Paul. Despite persecution, it expanded rapidly across the Roman Empire.</w:t>
      </w:r>
    </w:p>
    <w:p w14:paraId="6894F315" w14:textId="77777777" w:rsidR="00C12A54" w:rsidRDefault="008F6C8A" w:rsidP="00C83030">
      <w:pPr>
        <w:pStyle w:val="NormalWeb"/>
        <w:numPr>
          <w:ilvl w:val="0"/>
          <w:numId w:val="409"/>
        </w:numPr>
      </w:pPr>
      <w:r>
        <w:rPr>
          <w:rStyle w:val="Strong"/>
        </w:rPr>
        <w:t>Persecution and Martyrdom</w:t>
      </w:r>
      <w:r>
        <w:t>: Christians were often targeted for refusing to worship Roman gods. Martyrs like Polycarp and Perpetua became symbols of faith and courage.</w:t>
      </w:r>
    </w:p>
    <w:p w14:paraId="353E5A40" w14:textId="77777777" w:rsidR="00C12A54" w:rsidRDefault="008F6C8A" w:rsidP="00C83030">
      <w:pPr>
        <w:pStyle w:val="NormalWeb"/>
        <w:numPr>
          <w:ilvl w:val="0"/>
          <w:numId w:val="409"/>
        </w:numPr>
      </w:pPr>
      <w:r>
        <w:rPr>
          <w:rStyle w:val="Strong"/>
        </w:rPr>
        <w:t>Doctrinal Development</w:t>
      </w:r>
      <w:r>
        <w:t xml:space="preserve">: Key theological debates emerged, especially about the nature of Christ and the Trinity. Councils like </w:t>
      </w:r>
      <w:r>
        <w:rPr>
          <w:rStyle w:val="Emphasis"/>
        </w:rPr>
        <w:t>Nicaea (325)</w:t>
      </w:r>
      <w:r>
        <w:t xml:space="preserve"> and </w:t>
      </w:r>
      <w:r>
        <w:rPr>
          <w:rStyle w:val="Emphasis"/>
        </w:rPr>
        <w:t>Chalcedon (451)</w:t>
      </w:r>
      <w:r>
        <w:t xml:space="preserve"> helped define orthodoxy.</w:t>
      </w:r>
    </w:p>
    <w:p w14:paraId="34191920" w14:textId="77777777" w:rsidR="00C12A54" w:rsidRDefault="008F6C8A" w:rsidP="00C83030">
      <w:pPr>
        <w:pStyle w:val="NormalWeb"/>
        <w:numPr>
          <w:ilvl w:val="0"/>
          <w:numId w:val="409"/>
        </w:numPr>
      </w:pPr>
      <w:r>
        <w:rPr>
          <w:rStyle w:val="Strong"/>
        </w:rPr>
        <w:t>Imperial Support</w:t>
      </w:r>
      <w:r>
        <w:t>: Emperor Constantine’s conversion and the Edict of Milan (313) legalized Christianity, leading to state patronage and the rise of powerful bishops.</w:t>
      </w:r>
    </w:p>
    <w:p w14:paraId="41E5AC3A" w14:textId="77777777" w:rsidR="00C12A54" w:rsidRDefault="008F6C8A">
      <w:pPr>
        <w:pStyle w:val="NormalWeb"/>
      </w:pPr>
      <w:r>
        <w:t xml:space="preserve">Sources: </w:t>
      </w:r>
    </w:p>
    <w:p w14:paraId="230D117A" w14:textId="77777777" w:rsidR="00C12A54" w:rsidRDefault="008F6C8A">
      <w:pPr>
        <w:pStyle w:val="Heading3"/>
      </w:pPr>
      <w:r>
        <w:rPr>
          <w:rFonts w:ascii="Segoe UI Emoji" w:hAnsi="Segoe UI Emoji" w:cs="Segoe UI Emoji"/>
        </w:rPr>
        <w:t>🏰</w:t>
      </w:r>
      <w:r>
        <w:t xml:space="preserve"> </w:t>
      </w:r>
      <w:r>
        <w:rPr>
          <w:rStyle w:val="Strong"/>
          <w:b/>
          <w:bCs/>
        </w:rPr>
        <w:t>Middle Ages (c. 476–1500 AD)</w:t>
      </w:r>
    </w:p>
    <w:p w14:paraId="47643815" w14:textId="77777777" w:rsidR="00C12A54" w:rsidRDefault="008F6C8A" w:rsidP="00C83030">
      <w:pPr>
        <w:pStyle w:val="NormalWeb"/>
        <w:numPr>
          <w:ilvl w:val="0"/>
          <w:numId w:val="410"/>
        </w:numPr>
      </w:pPr>
      <w:r>
        <w:rPr>
          <w:rStyle w:val="Strong"/>
        </w:rPr>
        <w:t>Church as Power Broker</w:t>
      </w:r>
      <w:r>
        <w:t>: After the fall of Rome, the Church became a stabilizing force. Popes gained political clout, and monasteries preserved knowledge and culture.</w:t>
      </w:r>
    </w:p>
    <w:p w14:paraId="6AC85165" w14:textId="77777777" w:rsidR="00C12A54" w:rsidRDefault="008F6C8A" w:rsidP="00C83030">
      <w:pPr>
        <w:pStyle w:val="NormalWeb"/>
        <w:numPr>
          <w:ilvl w:val="0"/>
          <w:numId w:val="410"/>
        </w:numPr>
      </w:pPr>
      <w:r>
        <w:rPr>
          <w:rStyle w:val="Strong"/>
        </w:rPr>
        <w:t>Feudal Integration</w:t>
      </w:r>
      <w:r>
        <w:t>: Christianity was deeply woven into feudal society. Kings ruled by divine right, and the Church legitimized political authority.</w:t>
      </w:r>
    </w:p>
    <w:p w14:paraId="21E792BE" w14:textId="77777777" w:rsidR="00C12A54" w:rsidRDefault="008F6C8A" w:rsidP="00C83030">
      <w:pPr>
        <w:pStyle w:val="NormalWeb"/>
        <w:numPr>
          <w:ilvl w:val="0"/>
          <w:numId w:val="410"/>
        </w:numPr>
      </w:pPr>
      <w:r>
        <w:rPr>
          <w:rStyle w:val="Strong"/>
        </w:rPr>
        <w:t>Cultural Influence</w:t>
      </w:r>
      <w:r>
        <w:t>: Gothic cathedrals, scholastic philosophy, and Christian art flourished. Universities often grew out of cathedral schools.</w:t>
      </w:r>
    </w:p>
    <w:p w14:paraId="4BF55106" w14:textId="77777777" w:rsidR="00C12A54" w:rsidRDefault="008F6C8A" w:rsidP="00C83030">
      <w:pPr>
        <w:pStyle w:val="NormalWeb"/>
        <w:numPr>
          <w:ilvl w:val="0"/>
          <w:numId w:val="410"/>
        </w:numPr>
      </w:pPr>
      <w:r>
        <w:rPr>
          <w:rStyle w:val="Strong"/>
        </w:rPr>
        <w:t>Crusades and Reform</w:t>
      </w:r>
      <w:r>
        <w:t>: The Church launched Crusades to reclaim the Holy Land and combat heresy. Internal reform movements, like the Cluniac and Gregorian reforms, sought to purify Church practices.</w:t>
      </w:r>
    </w:p>
    <w:p w14:paraId="1D323065" w14:textId="77777777" w:rsidR="00C12A54" w:rsidRDefault="008F6C8A" w:rsidP="00C83030">
      <w:pPr>
        <w:pStyle w:val="NormalWeb"/>
        <w:numPr>
          <w:ilvl w:val="0"/>
          <w:numId w:val="410"/>
        </w:numPr>
      </w:pPr>
      <w:r>
        <w:rPr>
          <w:rStyle w:val="Strong"/>
        </w:rPr>
        <w:t>Tensions and Decline</w:t>
      </w:r>
      <w:r>
        <w:t xml:space="preserve">: Conflicts between popes and monarchs, corruption, and the Avignon Papacy weakened Church authority, setting the stage for the </w:t>
      </w:r>
      <w:proofErr w:type="spellStart"/>
      <w:r>
        <w:t>Reformati</w:t>
      </w:r>
      <w:proofErr w:type="spellEnd"/>
    </w:p>
    <w:p w14:paraId="297744AC" w14:textId="77777777" w:rsidR="00C12A54" w:rsidRDefault="008F6C8A">
      <w:r>
        <w:t>4. Reformation — Week 17 (Due by: 27 October)</w:t>
      </w:r>
    </w:p>
    <w:p w14:paraId="5F9233E1" w14:textId="77777777" w:rsidR="00C12A54" w:rsidRDefault="008F6C8A">
      <w:r>
        <w:t>☐ Completed</w:t>
      </w:r>
    </w:p>
    <w:p w14:paraId="06DD1DD3" w14:textId="77777777" w:rsidR="00C12A54" w:rsidRDefault="008F6C8A">
      <w:r>
        <w:t>Comments:</w:t>
      </w:r>
    </w:p>
    <w:p w14:paraId="6BCDEE62" w14:textId="77777777" w:rsidR="00C12A54" w:rsidRDefault="008F6C8A">
      <w:pPr>
        <w:pStyle w:val="NormalWeb"/>
      </w:pPr>
      <w:r>
        <w:rPr>
          <w:rStyle w:val="Strong"/>
        </w:rPr>
        <w:t>The Reformation was a seismic shift in Christian history that broke the monopoly of the Catholic Church, empowered individual faith, and reshaped European society, politics, and culture.</w:t>
      </w:r>
    </w:p>
    <w:p w14:paraId="563F116C" w14:textId="77777777" w:rsidR="00C12A54" w:rsidRDefault="008F6C8A">
      <w:pPr>
        <w:pStyle w:val="NormalWeb"/>
      </w:pPr>
      <w:r>
        <w:t>Here’s a deeper look at its causes, impact, and legacy:</w:t>
      </w:r>
    </w:p>
    <w:p w14:paraId="4C8C44C2" w14:textId="77777777" w:rsidR="00C12A54" w:rsidRDefault="008F6C8A">
      <w:pPr>
        <w:pStyle w:val="Heading3"/>
      </w:pPr>
      <w:r>
        <w:rPr>
          <w:rFonts w:ascii="Segoe UI Emoji" w:hAnsi="Segoe UI Emoji" w:cs="Segoe UI Emoji"/>
        </w:rPr>
        <w:lastRenderedPageBreak/>
        <w:t>🔥</w:t>
      </w:r>
      <w:r>
        <w:t xml:space="preserve"> </w:t>
      </w:r>
      <w:r>
        <w:rPr>
          <w:rStyle w:val="Strong"/>
          <w:b/>
          <w:bCs/>
        </w:rPr>
        <w:t>Origins and Catalysts</w:t>
      </w:r>
    </w:p>
    <w:p w14:paraId="3C36AF3A" w14:textId="77777777" w:rsidR="00C12A54" w:rsidRDefault="008F6C8A" w:rsidP="00C83030">
      <w:pPr>
        <w:pStyle w:val="NormalWeb"/>
        <w:numPr>
          <w:ilvl w:val="0"/>
          <w:numId w:val="411"/>
        </w:numPr>
      </w:pPr>
      <w:r>
        <w:t xml:space="preserve">The </w:t>
      </w:r>
      <w:r>
        <w:rPr>
          <w:rStyle w:val="Emphasis"/>
        </w:rPr>
        <w:t>Protestant Reformation</w:t>
      </w:r>
      <w:r>
        <w:t xml:space="preserve"> began in </w:t>
      </w:r>
      <w:r>
        <w:rPr>
          <w:rStyle w:val="Strong"/>
        </w:rPr>
        <w:t>1517</w:t>
      </w:r>
      <w:r>
        <w:t xml:space="preserve"> when </w:t>
      </w:r>
      <w:r>
        <w:rPr>
          <w:rStyle w:val="Strong"/>
        </w:rPr>
        <w:t>Martin Luther</w:t>
      </w:r>
      <w:r>
        <w:t xml:space="preserve">, a German monk, nailed his </w:t>
      </w:r>
      <w:r>
        <w:rPr>
          <w:rStyle w:val="Emphasis"/>
        </w:rPr>
        <w:t>95 Theses</w:t>
      </w:r>
      <w:r>
        <w:t xml:space="preserve"> to the church door in Wittenberg. He challenged the sale of indulgences and called for reform in Church practices.</w:t>
      </w:r>
    </w:p>
    <w:p w14:paraId="18ED1B5D" w14:textId="77777777" w:rsidR="00C12A54" w:rsidRDefault="008F6C8A" w:rsidP="00C83030">
      <w:pPr>
        <w:pStyle w:val="NormalWeb"/>
        <w:numPr>
          <w:ilvl w:val="0"/>
          <w:numId w:val="411"/>
        </w:numPr>
      </w:pPr>
      <w:r>
        <w:t>Luther’s ideas spread rapidly thanks to the printing press, sparking widespread debate and dissent.</w:t>
      </w:r>
    </w:p>
    <w:p w14:paraId="5B3F89B6" w14:textId="77777777" w:rsidR="00C12A54" w:rsidRDefault="008F6C8A" w:rsidP="00C83030">
      <w:pPr>
        <w:pStyle w:val="NormalWeb"/>
        <w:numPr>
          <w:ilvl w:val="0"/>
          <w:numId w:val="411"/>
        </w:numPr>
      </w:pPr>
      <w:r>
        <w:t xml:space="preserve">Other reformers like </w:t>
      </w:r>
      <w:r>
        <w:rPr>
          <w:rStyle w:val="Strong"/>
        </w:rPr>
        <w:t>John Calvin</w:t>
      </w:r>
      <w:r>
        <w:t xml:space="preserve">, </w:t>
      </w:r>
      <w:r>
        <w:rPr>
          <w:rStyle w:val="Strong"/>
        </w:rPr>
        <w:t>John Knox</w:t>
      </w:r>
      <w:r>
        <w:t xml:space="preserve">, and </w:t>
      </w:r>
      <w:r>
        <w:rPr>
          <w:rStyle w:val="Strong"/>
        </w:rPr>
        <w:t>Thomas Cranmer</w:t>
      </w:r>
      <w:r>
        <w:t xml:space="preserve"> expanded the movement across Europe, each shaping distinct branches of Protestantism.</w:t>
      </w:r>
    </w:p>
    <w:p w14:paraId="2F92FD89" w14:textId="77777777" w:rsidR="00C12A54" w:rsidRDefault="008F6C8A">
      <w:pPr>
        <w:pStyle w:val="Heading3"/>
      </w:pPr>
      <w:r>
        <w:rPr>
          <w:rFonts w:ascii="Segoe UI Emoji" w:hAnsi="Segoe UI Emoji" w:cs="Segoe UI Emoji"/>
        </w:rPr>
        <w:t>🧠</w:t>
      </w:r>
      <w:r>
        <w:t xml:space="preserve"> </w:t>
      </w:r>
      <w:r>
        <w:rPr>
          <w:rStyle w:val="Strong"/>
          <w:b/>
          <w:bCs/>
        </w:rPr>
        <w:t>Core Beliefs</w:t>
      </w:r>
    </w:p>
    <w:p w14:paraId="35153242" w14:textId="77777777" w:rsidR="00C12A54" w:rsidRDefault="008F6C8A" w:rsidP="00C83030">
      <w:pPr>
        <w:pStyle w:val="NormalWeb"/>
        <w:numPr>
          <w:ilvl w:val="0"/>
          <w:numId w:val="412"/>
        </w:numPr>
      </w:pPr>
      <w:r>
        <w:t xml:space="preserve">Reformers emphasized </w:t>
      </w:r>
      <w:r>
        <w:rPr>
          <w:rStyle w:val="Emphasis"/>
        </w:rPr>
        <w:t>sola scriptura</w:t>
      </w:r>
      <w:r>
        <w:t xml:space="preserve"> (Scripture alone) and </w:t>
      </w:r>
      <w:r>
        <w:rPr>
          <w:rStyle w:val="Emphasis"/>
        </w:rPr>
        <w:t>sola fide</w:t>
      </w:r>
      <w:r>
        <w:t xml:space="preserve"> (faith alone) as the basis for salvation.</w:t>
      </w:r>
    </w:p>
    <w:p w14:paraId="0935DE61" w14:textId="77777777" w:rsidR="00C12A54" w:rsidRDefault="008F6C8A" w:rsidP="00C83030">
      <w:pPr>
        <w:pStyle w:val="NormalWeb"/>
        <w:numPr>
          <w:ilvl w:val="0"/>
          <w:numId w:val="412"/>
        </w:numPr>
      </w:pPr>
      <w:r>
        <w:t>They rejected papal authority, clerical celibacy, and the sacramental system of the Catholic Church.</w:t>
      </w:r>
    </w:p>
    <w:p w14:paraId="72A0DEE4" w14:textId="77777777" w:rsidR="00C12A54" w:rsidRDefault="008F6C8A" w:rsidP="00C83030">
      <w:pPr>
        <w:pStyle w:val="NormalWeb"/>
        <w:numPr>
          <w:ilvl w:val="0"/>
          <w:numId w:val="412"/>
        </w:numPr>
      </w:pPr>
      <w:r>
        <w:t>The Bible was translated into vernacular languages, making it accessible to ordinary people.</w:t>
      </w:r>
    </w:p>
    <w:p w14:paraId="2093BEC0" w14:textId="77777777" w:rsidR="00C12A54" w:rsidRDefault="008F6C8A">
      <w:pPr>
        <w:pStyle w:val="Heading3"/>
      </w:pPr>
      <w:r>
        <w:rPr>
          <w:rFonts w:ascii="Segoe UI Emoji" w:hAnsi="Segoe UI Emoji" w:cs="Segoe UI Emoji"/>
        </w:rPr>
        <w:t>⚔</w:t>
      </w:r>
      <w:r>
        <w:t xml:space="preserve">️ </w:t>
      </w:r>
      <w:r>
        <w:rPr>
          <w:rStyle w:val="Strong"/>
          <w:b/>
          <w:bCs/>
        </w:rPr>
        <w:t>Political and Social Upheaval</w:t>
      </w:r>
    </w:p>
    <w:p w14:paraId="5F099135" w14:textId="77777777" w:rsidR="00C12A54" w:rsidRDefault="008F6C8A" w:rsidP="00C83030">
      <w:pPr>
        <w:pStyle w:val="NormalWeb"/>
        <w:numPr>
          <w:ilvl w:val="0"/>
          <w:numId w:val="413"/>
        </w:numPr>
      </w:pPr>
      <w:r>
        <w:t xml:space="preserve">The Reformation fractured Christendom, leading to religious wars, such as the </w:t>
      </w:r>
      <w:r>
        <w:rPr>
          <w:rStyle w:val="Emphasis"/>
        </w:rPr>
        <w:t>Thirty Years’ War</w:t>
      </w:r>
      <w:r>
        <w:t>.</w:t>
      </w:r>
    </w:p>
    <w:p w14:paraId="0D1486B5" w14:textId="77777777" w:rsidR="00C12A54" w:rsidRDefault="008F6C8A" w:rsidP="00C83030">
      <w:pPr>
        <w:pStyle w:val="NormalWeb"/>
        <w:numPr>
          <w:ilvl w:val="0"/>
          <w:numId w:val="413"/>
        </w:numPr>
      </w:pPr>
      <w:r>
        <w:t xml:space="preserve">Monarchs seized the opportunity to assert control over national churches—most famously </w:t>
      </w:r>
      <w:r>
        <w:rPr>
          <w:rStyle w:val="Strong"/>
        </w:rPr>
        <w:t>Henry VIII</w:t>
      </w:r>
      <w:r>
        <w:t xml:space="preserve">, who broke from Rome and founded the </w:t>
      </w:r>
      <w:r>
        <w:rPr>
          <w:rStyle w:val="Emphasis"/>
        </w:rPr>
        <w:t>Church of England</w:t>
      </w:r>
      <w:r>
        <w:t>.</w:t>
      </w:r>
    </w:p>
    <w:p w14:paraId="6780892C" w14:textId="77777777" w:rsidR="00C12A54" w:rsidRDefault="008F6C8A" w:rsidP="00C83030">
      <w:pPr>
        <w:pStyle w:val="NormalWeb"/>
        <w:numPr>
          <w:ilvl w:val="0"/>
          <w:numId w:val="413"/>
        </w:numPr>
      </w:pPr>
      <w:r>
        <w:t>It also fueled migration, as dissenters fled persecution and sought religious freedom, especially in the Americas.</w:t>
      </w:r>
    </w:p>
    <w:p w14:paraId="491B3866" w14:textId="77777777" w:rsidR="00C12A54" w:rsidRDefault="008F6C8A">
      <w:pPr>
        <w:pStyle w:val="Heading3"/>
      </w:pPr>
      <w:r>
        <w:rPr>
          <w:rFonts w:ascii="Segoe UI Emoji" w:hAnsi="Segoe UI Emoji" w:cs="Segoe UI Emoji"/>
        </w:rPr>
        <w:t>🏛</w:t>
      </w:r>
      <w:r>
        <w:t xml:space="preserve">️ </w:t>
      </w:r>
      <w:r>
        <w:rPr>
          <w:rStyle w:val="Strong"/>
          <w:b/>
          <w:bCs/>
        </w:rPr>
        <w:t>Long-Term Legacy</w:t>
      </w:r>
    </w:p>
    <w:p w14:paraId="344F6B9C" w14:textId="77777777" w:rsidR="00C12A54" w:rsidRDefault="008F6C8A" w:rsidP="00C83030">
      <w:pPr>
        <w:pStyle w:val="NormalWeb"/>
        <w:numPr>
          <w:ilvl w:val="0"/>
          <w:numId w:val="414"/>
        </w:numPr>
      </w:pPr>
      <w:r>
        <w:t xml:space="preserve">The Reformation laid the groundwork for </w:t>
      </w:r>
      <w:r>
        <w:rPr>
          <w:rStyle w:val="Emphasis"/>
        </w:rPr>
        <w:t>modern democracy</w:t>
      </w:r>
      <w:r>
        <w:t xml:space="preserve">, </w:t>
      </w:r>
      <w:r>
        <w:rPr>
          <w:rStyle w:val="Emphasis"/>
        </w:rPr>
        <w:t>individual rights</w:t>
      </w:r>
      <w:r>
        <w:t xml:space="preserve">, and </w:t>
      </w:r>
      <w:r>
        <w:rPr>
          <w:rStyle w:val="Emphasis"/>
        </w:rPr>
        <w:t>freedom of conscience</w:t>
      </w:r>
      <w:r>
        <w:t>.</w:t>
      </w:r>
    </w:p>
    <w:p w14:paraId="65E00F3E" w14:textId="77777777" w:rsidR="00C12A54" w:rsidRDefault="008F6C8A" w:rsidP="00C83030">
      <w:pPr>
        <w:pStyle w:val="NormalWeb"/>
        <w:numPr>
          <w:ilvl w:val="0"/>
          <w:numId w:val="414"/>
        </w:numPr>
      </w:pPr>
      <w:r>
        <w:t xml:space="preserve">It led to the rise of </w:t>
      </w:r>
      <w:r>
        <w:rPr>
          <w:rStyle w:val="Emphasis"/>
        </w:rPr>
        <w:t>Protestant denominations</w:t>
      </w:r>
      <w:r>
        <w:t xml:space="preserve"> like Lutheranism, Calvinism, Anglicanism, and later Methodism and Baptism.</w:t>
      </w:r>
    </w:p>
    <w:p w14:paraId="5FB5B9FA" w14:textId="77777777" w:rsidR="00C12A54" w:rsidRDefault="008F6C8A" w:rsidP="00C83030">
      <w:pPr>
        <w:pStyle w:val="NormalWeb"/>
        <w:numPr>
          <w:ilvl w:val="0"/>
          <w:numId w:val="414"/>
        </w:numPr>
      </w:pPr>
      <w:r>
        <w:t xml:space="preserve">The Catholic Church responded with its own reforms during the </w:t>
      </w:r>
      <w:r>
        <w:rPr>
          <w:rStyle w:val="Emphasis"/>
        </w:rPr>
        <w:t>Counter-Reformation</w:t>
      </w:r>
      <w:r>
        <w:t>, reaffirming doctrine and revitalizing spiritual life.</w:t>
      </w:r>
    </w:p>
    <w:p w14:paraId="59ACA0B5" w14:textId="77777777" w:rsidR="00C12A54" w:rsidRDefault="00C12A54"/>
    <w:p w14:paraId="4E9E2761" w14:textId="77777777" w:rsidR="00C12A54" w:rsidRDefault="008F6C8A">
      <w:r>
        <w:t>_________________________________________________________________________________________________________</w:t>
      </w:r>
    </w:p>
    <w:p w14:paraId="24599619" w14:textId="77777777" w:rsidR="00C12A54" w:rsidRDefault="008F6C8A">
      <w:r>
        <w:t>5. Reformation in Europe — Week 17 (Due by: 27 October)</w:t>
      </w:r>
    </w:p>
    <w:p w14:paraId="1BDFF91A" w14:textId="77777777" w:rsidR="00C12A54" w:rsidRDefault="008F6C8A">
      <w:r>
        <w:t>☐ Completed</w:t>
      </w:r>
    </w:p>
    <w:p w14:paraId="7A6420E0" w14:textId="77777777" w:rsidR="00C12A54" w:rsidRDefault="008F6C8A">
      <w:r>
        <w:lastRenderedPageBreak/>
        <w:t>Comments:</w:t>
      </w:r>
    </w:p>
    <w:p w14:paraId="6E4E27AF" w14:textId="77777777" w:rsidR="00C12A54" w:rsidRDefault="008F6C8A">
      <w:pPr>
        <w:pStyle w:val="NormalWeb"/>
      </w:pPr>
      <w:r>
        <w:rPr>
          <w:rStyle w:val="Strong"/>
        </w:rPr>
        <w:t>The Reformation in Europe was a revolutionary movement that shattered religious unity, redefined political power, and ignited cultural transformation across the continent.</w:t>
      </w:r>
    </w:p>
    <w:p w14:paraId="47555D95" w14:textId="77777777" w:rsidR="00C12A54" w:rsidRDefault="008F6C8A">
      <w:pPr>
        <w:pStyle w:val="NormalWeb"/>
      </w:pPr>
      <w:r>
        <w:t>Here’s a concise overview of its impact:</w:t>
      </w:r>
    </w:p>
    <w:p w14:paraId="30F40475" w14:textId="77777777" w:rsidR="00C12A54" w:rsidRDefault="008F6C8A">
      <w:pPr>
        <w:pStyle w:val="Heading3"/>
      </w:pPr>
      <w:r>
        <w:rPr>
          <w:rFonts w:ascii="Segoe UI Emoji" w:hAnsi="Segoe UI Emoji" w:cs="Segoe UI Emoji"/>
        </w:rPr>
        <w:t>🔍</w:t>
      </w:r>
      <w:r>
        <w:t xml:space="preserve"> </w:t>
      </w:r>
      <w:r>
        <w:rPr>
          <w:rStyle w:val="Strong"/>
          <w:b/>
          <w:bCs/>
        </w:rPr>
        <w:t>Roots of Reform</w:t>
      </w:r>
    </w:p>
    <w:p w14:paraId="1C5BC27D" w14:textId="77777777" w:rsidR="00C12A54" w:rsidRDefault="008F6C8A" w:rsidP="00C83030">
      <w:pPr>
        <w:pStyle w:val="NormalWeb"/>
        <w:numPr>
          <w:ilvl w:val="0"/>
          <w:numId w:val="415"/>
        </w:numPr>
      </w:pPr>
      <w:r>
        <w:t>Dissatisfaction with the Catholic Church’s corruption, especially the sale of indulgences, fueled calls for change.</w:t>
      </w:r>
    </w:p>
    <w:p w14:paraId="074101EA" w14:textId="77777777" w:rsidR="00C12A54" w:rsidRDefault="008F6C8A" w:rsidP="00C83030">
      <w:pPr>
        <w:pStyle w:val="NormalWeb"/>
        <w:numPr>
          <w:ilvl w:val="0"/>
          <w:numId w:val="415"/>
        </w:numPr>
      </w:pPr>
      <w:r>
        <w:t>Humanist thinkers like Erasmus laid intellectual groundwork by emphasizing personal faith and scriptural study.</w:t>
      </w:r>
    </w:p>
    <w:p w14:paraId="63F332F1" w14:textId="77777777" w:rsidR="00C12A54" w:rsidRDefault="008F6C8A">
      <w:pPr>
        <w:pStyle w:val="Heading3"/>
      </w:pPr>
      <w:r>
        <w:rPr>
          <w:rFonts w:ascii="Segoe UI Emoji" w:hAnsi="Segoe UI Emoji" w:cs="Segoe UI Emoji"/>
        </w:rPr>
        <w:t>🧱</w:t>
      </w:r>
      <w:r>
        <w:t xml:space="preserve"> </w:t>
      </w:r>
      <w:r>
        <w:rPr>
          <w:rStyle w:val="Strong"/>
          <w:b/>
          <w:bCs/>
        </w:rPr>
        <w:t>Key Reformers and Movements</w:t>
      </w:r>
    </w:p>
    <w:p w14:paraId="03F62597" w14:textId="77777777" w:rsidR="00C12A54" w:rsidRDefault="008F6C8A" w:rsidP="00C83030">
      <w:pPr>
        <w:pStyle w:val="NormalWeb"/>
        <w:numPr>
          <w:ilvl w:val="0"/>
          <w:numId w:val="416"/>
        </w:numPr>
      </w:pPr>
      <w:r>
        <w:rPr>
          <w:rStyle w:val="Strong"/>
        </w:rPr>
        <w:t>Martin Luther</w:t>
      </w:r>
      <w:r>
        <w:t xml:space="preserve"> (Germany): Sparked the Reformation in 1517 with his </w:t>
      </w:r>
      <w:r>
        <w:rPr>
          <w:rStyle w:val="Emphasis"/>
        </w:rPr>
        <w:t>95 Theses</w:t>
      </w:r>
      <w:r>
        <w:t>, challenging papal authority and promoting salvation by faith alone.</w:t>
      </w:r>
    </w:p>
    <w:p w14:paraId="150CC3C3" w14:textId="77777777" w:rsidR="00C12A54" w:rsidRDefault="008F6C8A" w:rsidP="00C83030">
      <w:pPr>
        <w:pStyle w:val="NormalWeb"/>
        <w:numPr>
          <w:ilvl w:val="0"/>
          <w:numId w:val="416"/>
        </w:numPr>
      </w:pPr>
      <w:r>
        <w:rPr>
          <w:rStyle w:val="Strong"/>
        </w:rPr>
        <w:t>John Calvin</w:t>
      </w:r>
      <w:r>
        <w:t xml:space="preserve"> (Switzerland): Developed a rigorous theology centered on predestination and church discipline, influencing Reformed churches.</w:t>
      </w:r>
    </w:p>
    <w:p w14:paraId="25BEC245" w14:textId="77777777" w:rsidR="00C12A54" w:rsidRDefault="008F6C8A" w:rsidP="00C83030">
      <w:pPr>
        <w:pStyle w:val="NormalWeb"/>
        <w:numPr>
          <w:ilvl w:val="0"/>
          <w:numId w:val="416"/>
        </w:numPr>
      </w:pPr>
      <w:r>
        <w:rPr>
          <w:rStyle w:val="Strong"/>
        </w:rPr>
        <w:t>Huldrych Zwingli</w:t>
      </w:r>
      <w:r>
        <w:t xml:space="preserve">, </w:t>
      </w:r>
      <w:r>
        <w:rPr>
          <w:rStyle w:val="Strong"/>
        </w:rPr>
        <w:t>John Knox</w:t>
      </w:r>
      <w:r>
        <w:t>, and others spread reform across Switzerland, Scotland, and beyond.</w:t>
      </w:r>
    </w:p>
    <w:p w14:paraId="222F8DE9" w14:textId="77777777" w:rsidR="00C12A54" w:rsidRDefault="008F6C8A">
      <w:pPr>
        <w:pStyle w:val="Heading3"/>
      </w:pPr>
      <w:r>
        <w:rPr>
          <w:rFonts w:ascii="Segoe UI Emoji" w:hAnsi="Segoe UI Emoji" w:cs="Segoe UI Emoji"/>
        </w:rPr>
        <w:t>🏰</w:t>
      </w:r>
      <w:r>
        <w:t xml:space="preserve"> </w:t>
      </w:r>
      <w:r>
        <w:rPr>
          <w:rStyle w:val="Strong"/>
          <w:b/>
          <w:bCs/>
        </w:rPr>
        <w:t>Political and Social Upheaval</w:t>
      </w:r>
    </w:p>
    <w:p w14:paraId="1563EA01" w14:textId="77777777" w:rsidR="00C12A54" w:rsidRDefault="008F6C8A" w:rsidP="00C83030">
      <w:pPr>
        <w:pStyle w:val="NormalWeb"/>
        <w:numPr>
          <w:ilvl w:val="0"/>
          <w:numId w:val="417"/>
        </w:numPr>
      </w:pPr>
      <w:r>
        <w:t>Princes and monarchs used the Reformation to assert independence from Rome, leading to the rise of national churches.</w:t>
      </w:r>
    </w:p>
    <w:p w14:paraId="3514F158" w14:textId="77777777" w:rsidR="00C12A54" w:rsidRDefault="008F6C8A" w:rsidP="00C83030">
      <w:pPr>
        <w:pStyle w:val="NormalWeb"/>
        <w:numPr>
          <w:ilvl w:val="0"/>
          <w:numId w:val="417"/>
        </w:numPr>
      </w:pPr>
      <w:r>
        <w:t xml:space="preserve">The </w:t>
      </w:r>
      <w:r>
        <w:rPr>
          <w:rStyle w:val="Emphasis"/>
        </w:rPr>
        <w:t>Peasants’ War</w:t>
      </w:r>
      <w:r>
        <w:t xml:space="preserve"> (1524–25) and other revolts showed how religious ideas could fuel social unrest.</w:t>
      </w:r>
    </w:p>
    <w:p w14:paraId="7F7B93A8" w14:textId="77777777" w:rsidR="00C12A54" w:rsidRDefault="008F6C8A" w:rsidP="00C83030">
      <w:pPr>
        <w:pStyle w:val="NormalWeb"/>
        <w:numPr>
          <w:ilvl w:val="0"/>
          <w:numId w:val="417"/>
        </w:numPr>
      </w:pPr>
      <w:r>
        <w:t xml:space="preserve">The </w:t>
      </w:r>
      <w:r>
        <w:rPr>
          <w:rStyle w:val="Emphasis"/>
        </w:rPr>
        <w:t>Thirty Years’ War</w:t>
      </w:r>
      <w:r>
        <w:t xml:space="preserve"> (1618–48) devastated Central Europe, blending religious conflict with dynastic rivalries.</w:t>
      </w:r>
    </w:p>
    <w:p w14:paraId="42DC9A4E" w14:textId="77777777" w:rsidR="00C12A54" w:rsidRDefault="008F6C8A">
      <w:pPr>
        <w:pStyle w:val="Heading3"/>
      </w:pPr>
      <w:r>
        <w:rPr>
          <w:rFonts w:ascii="Segoe UI Emoji" w:hAnsi="Segoe UI Emoji" w:cs="Segoe UI Emoji"/>
        </w:rPr>
        <w:t>📚</w:t>
      </w:r>
      <w:r>
        <w:t xml:space="preserve"> </w:t>
      </w:r>
      <w:r>
        <w:rPr>
          <w:rStyle w:val="Strong"/>
          <w:b/>
          <w:bCs/>
        </w:rPr>
        <w:t>Cultural and Intellectual Legacy</w:t>
      </w:r>
    </w:p>
    <w:p w14:paraId="241868FF" w14:textId="77777777" w:rsidR="00C12A54" w:rsidRDefault="008F6C8A" w:rsidP="00C83030">
      <w:pPr>
        <w:pStyle w:val="NormalWeb"/>
        <w:numPr>
          <w:ilvl w:val="0"/>
          <w:numId w:val="418"/>
        </w:numPr>
      </w:pPr>
      <w:r>
        <w:t>The printing press amplified reformers’ ideas, democratizing access to religious texts.</w:t>
      </w:r>
    </w:p>
    <w:p w14:paraId="5780BD20" w14:textId="77777777" w:rsidR="00C12A54" w:rsidRDefault="008F6C8A" w:rsidP="00C83030">
      <w:pPr>
        <w:pStyle w:val="NormalWeb"/>
        <w:numPr>
          <w:ilvl w:val="0"/>
          <w:numId w:val="418"/>
        </w:numPr>
      </w:pPr>
      <w:r>
        <w:t>Education expanded as Protestants emphasized literacy to read the Bible.</w:t>
      </w:r>
    </w:p>
    <w:p w14:paraId="00E46133" w14:textId="77777777" w:rsidR="00C12A54" w:rsidRDefault="008F6C8A" w:rsidP="00C83030">
      <w:pPr>
        <w:pStyle w:val="NormalWeb"/>
        <w:numPr>
          <w:ilvl w:val="0"/>
          <w:numId w:val="418"/>
        </w:numPr>
      </w:pPr>
      <w:r>
        <w:t>The Reformation helped shape modern notions of individual conscience, religious freedom, and secular governance.</w:t>
      </w:r>
    </w:p>
    <w:p w14:paraId="54719C92" w14:textId="77777777" w:rsidR="00C12A54" w:rsidRDefault="008F6C8A">
      <w:r>
        <w:t>_________________________________________________________________________________________________________</w:t>
      </w:r>
    </w:p>
    <w:p w14:paraId="25906BFA" w14:textId="77777777" w:rsidR="00C12A54" w:rsidRDefault="008F6C8A">
      <w:r>
        <w:t>6. Reformation in Great Britain — Week 17 (Due by: 27 October)</w:t>
      </w:r>
    </w:p>
    <w:p w14:paraId="308B1A15" w14:textId="77777777" w:rsidR="00C12A54" w:rsidRDefault="008F6C8A">
      <w:r>
        <w:t>☐ Completed</w:t>
      </w:r>
    </w:p>
    <w:p w14:paraId="63745D4F" w14:textId="77777777" w:rsidR="00C12A54" w:rsidRDefault="008F6C8A">
      <w:r>
        <w:lastRenderedPageBreak/>
        <w:t>Comments:</w:t>
      </w:r>
    </w:p>
    <w:p w14:paraId="022C9D0F" w14:textId="77777777" w:rsidR="00C12A54" w:rsidRDefault="008F6C8A">
      <w:pPr>
        <w:pStyle w:val="NormalWeb"/>
      </w:pPr>
      <w:r>
        <w:rPr>
          <w:rStyle w:val="Strong"/>
        </w:rPr>
        <w:t>The Reformation in Great Britain was a politically driven religious transformation that led to the creation of the Church of England and permanently altered the religious landscape of the British Isles.</w:t>
      </w:r>
    </w:p>
    <w:p w14:paraId="0491F782" w14:textId="77777777" w:rsidR="00C12A54" w:rsidRDefault="008F6C8A">
      <w:pPr>
        <w:pStyle w:val="NormalWeb"/>
      </w:pPr>
      <w:r>
        <w:t>Here’s a breakdown of its key phases and impact:</w:t>
      </w:r>
    </w:p>
    <w:p w14:paraId="6ED0EC66" w14:textId="77777777" w:rsidR="00C12A54" w:rsidRDefault="008F6C8A">
      <w:pPr>
        <w:pStyle w:val="Heading3"/>
      </w:pPr>
      <w:r>
        <w:rPr>
          <w:rFonts w:ascii="Segoe UI Emoji" w:hAnsi="Segoe UI Emoji" w:cs="Segoe UI Emoji"/>
        </w:rPr>
        <w:t>👑</w:t>
      </w:r>
      <w:r>
        <w:t xml:space="preserve"> </w:t>
      </w:r>
      <w:r>
        <w:rPr>
          <w:rStyle w:val="Strong"/>
          <w:b/>
          <w:bCs/>
        </w:rPr>
        <w:t>Henry VIII and the Break from Rome</w:t>
      </w:r>
    </w:p>
    <w:p w14:paraId="600A0266" w14:textId="77777777" w:rsidR="00C12A54" w:rsidRDefault="008F6C8A" w:rsidP="00C83030">
      <w:pPr>
        <w:pStyle w:val="NormalWeb"/>
        <w:numPr>
          <w:ilvl w:val="0"/>
          <w:numId w:val="419"/>
        </w:numPr>
      </w:pPr>
      <w:r>
        <w:t xml:space="preserve">The English Reformation began in the </w:t>
      </w:r>
      <w:r>
        <w:rPr>
          <w:rStyle w:val="Strong"/>
        </w:rPr>
        <w:t>1530s</w:t>
      </w:r>
      <w:r>
        <w:t xml:space="preserve"> under </w:t>
      </w:r>
      <w:r>
        <w:rPr>
          <w:rStyle w:val="Strong"/>
        </w:rPr>
        <w:t>King Henry VIII</w:t>
      </w:r>
      <w:r>
        <w:t>, who sought an annulment from Catherine of Aragon. When the Pope refused, Henry broke from the Roman Catholic Church.</w:t>
      </w:r>
    </w:p>
    <w:p w14:paraId="7B0AEF9F" w14:textId="77777777" w:rsidR="00C12A54" w:rsidRDefault="008F6C8A" w:rsidP="00C83030">
      <w:pPr>
        <w:pStyle w:val="NormalWeb"/>
        <w:numPr>
          <w:ilvl w:val="0"/>
          <w:numId w:val="419"/>
        </w:numPr>
      </w:pPr>
      <w:r>
        <w:t xml:space="preserve">In </w:t>
      </w:r>
      <w:r>
        <w:rPr>
          <w:rStyle w:val="Strong"/>
        </w:rPr>
        <w:t>1534</w:t>
      </w:r>
      <w:r>
        <w:t xml:space="preserve">, the </w:t>
      </w:r>
      <w:r>
        <w:rPr>
          <w:rStyle w:val="Strong"/>
        </w:rPr>
        <w:t>Act of Supremacy</w:t>
      </w:r>
      <w:r>
        <w:t xml:space="preserve"> declared Henry the </w:t>
      </w:r>
      <w:r>
        <w:rPr>
          <w:rStyle w:val="Emphasis"/>
        </w:rPr>
        <w:t>Supreme Head of the Church of England</w:t>
      </w:r>
      <w:r>
        <w:t>, severing papal authority in England.</w:t>
      </w:r>
    </w:p>
    <w:p w14:paraId="6D97AE88" w14:textId="77777777" w:rsidR="00C12A54" w:rsidRDefault="008F6C8A" w:rsidP="00C83030">
      <w:pPr>
        <w:pStyle w:val="NormalWeb"/>
        <w:numPr>
          <w:ilvl w:val="0"/>
          <w:numId w:val="419"/>
        </w:numPr>
      </w:pPr>
      <w:r>
        <w:t>This move was more political than theological at first, but it opened the door to Protestant ideas.</w:t>
      </w:r>
    </w:p>
    <w:p w14:paraId="6F0F7656" w14:textId="77777777" w:rsidR="00C12A54" w:rsidRDefault="008F6C8A">
      <w:pPr>
        <w:pStyle w:val="Heading3"/>
      </w:pPr>
      <w:r>
        <w:rPr>
          <w:rFonts w:ascii="Segoe UI Emoji" w:hAnsi="Segoe UI Emoji" w:cs="Segoe UI Emoji"/>
        </w:rPr>
        <w:t>🏰</w:t>
      </w:r>
      <w:r>
        <w:t xml:space="preserve"> </w:t>
      </w:r>
      <w:r>
        <w:rPr>
          <w:rStyle w:val="Strong"/>
          <w:b/>
          <w:bCs/>
        </w:rPr>
        <w:t>Dissolution of the Monasteries</w:t>
      </w:r>
    </w:p>
    <w:p w14:paraId="3F3BC6D7" w14:textId="77777777" w:rsidR="00C12A54" w:rsidRDefault="008F6C8A" w:rsidP="00C83030">
      <w:pPr>
        <w:pStyle w:val="NormalWeb"/>
        <w:numPr>
          <w:ilvl w:val="0"/>
          <w:numId w:val="420"/>
        </w:numPr>
      </w:pPr>
      <w:r>
        <w:t xml:space="preserve">Between </w:t>
      </w:r>
      <w:r>
        <w:rPr>
          <w:rStyle w:val="Strong"/>
        </w:rPr>
        <w:t>1536 and 1541</w:t>
      </w:r>
      <w:r>
        <w:t xml:space="preserve">, Henry ordered the </w:t>
      </w:r>
      <w:r>
        <w:rPr>
          <w:rStyle w:val="Strong"/>
        </w:rPr>
        <w:t>dissolution of monasteries</w:t>
      </w:r>
      <w:r>
        <w:t>, seizing their wealth and lands, which significantly weakened Catholic influence and enriched the crown.</w:t>
      </w:r>
    </w:p>
    <w:p w14:paraId="7347FAD9" w14:textId="77777777" w:rsidR="00C12A54" w:rsidRDefault="008F6C8A">
      <w:pPr>
        <w:pStyle w:val="Heading3"/>
      </w:pPr>
      <w:r>
        <w:rPr>
          <w:rFonts w:ascii="Segoe UI Emoji" w:hAnsi="Segoe UI Emoji" w:cs="Segoe UI Emoji"/>
        </w:rPr>
        <w:t>👑</w:t>
      </w:r>
      <w:r>
        <w:t xml:space="preserve"> </w:t>
      </w:r>
      <w:r>
        <w:rPr>
          <w:rStyle w:val="Strong"/>
          <w:b/>
          <w:bCs/>
        </w:rPr>
        <w:t>Religious Whiplash Under Henry’s Children</w:t>
      </w:r>
    </w:p>
    <w:p w14:paraId="2B6F4162" w14:textId="77777777" w:rsidR="00C12A54" w:rsidRDefault="008F6C8A" w:rsidP="00C83030">
      <w:pPr>
        <w:pStyle w:val="NormalWeb"/>
        <w:numPr>
          <w:ilvl w:val="0"/>
          <w:numId w:val="421"/>
        </w:numPr>
      </w:pPr>
      <w:r>
        <w:rPr>
          <w:rStyle w:val="Strong"/>
        </w:rPr>
        <w:t>Edward VI</w:t>
      </w:r>
      <w:r>
        <w:t xml:space="preserve"> (1547–1553): A staunch Protestant, he introduced reforms like the </w:t>
      </w:r>
      <w:r>
        <w:rPr>
          <w:rStyle w:val="Strong"/>
        </w:rPr>
        <w:t>Book of Common Prayer</w:t>
      </w:r>
      <w:r>
        <w:t xml:space="preserve"> and removed Catholic rituals.</w:t>
      </w:r>
    </w:p>
    <w:p w14:paraId="662C0B77" w14:textId="77777777" w:rsidR="00C12A54" w:rsidRDefault="008F6C8A" w:rsidP="00C83030">
      <w:pPr>
        <w:pStyle w:val="NormalWeb"/>
        <w:numPr>
          <w:ilvl w:val="0"/>
          <w:numId w:val="421"/>
        </w:numPr>
      </w:pPr>
      <w:r>
        <w:rPr>
          <w:rStyle w:val="Strong"/>
        </w:rPr>
        <w:t>Mary I</w:t>
      </w:r>
      <w:r>
        <w:t xml:space="preserve"> (1553–1558): A devout Catholic, she reversed the Reformation, restored papal authority, and persecuted Protestants—earning her the nickname </w:t>
      </w:r>
      <w:r>
        <w:rPr>
          <w:rStyle w:val="Emphasis"/>
        </w:rPr>
        <w:t>“Bloody Mary.”</w:t>
      </w:r>
    </w:p>
    <w:p w14:paraId="42C0BD48" w14:textId="77777777" w:rsidR="00C12A54" w:rsidRDefault="008F6C8A" w:rsidP="00C83030">
      <w:pPr>
        <w:pStyle w:val="NormalWeb"/>
        <w:numPr>
          <w:ilvl w:val="0"/>
          <w:numId w:val="421"/>
        </w:numPr>
      </w:pPr>
      <w:r>
        <w:rPr>
          <w:rStyle w:val="Strong"/>
        </w:rPr>
        <w:t>Elizabeth I</w:t>
      </w:r>
      <w:r>
        <w:t xml:space="preserve"> (1558–1603): Re-established Protestantism with the </w:t>
      </w:r>
      <w:r>
        <w:rPr>
          <w:rStyle w:val="Strong"/>
        </w:rPr>
        <w:t>Elizabethan Religious Settlement</w:t>
      </w:r>
      <w:r>
        <w:t>, which aimed to unify the country under a moderate Anglican Church.</w:t>
      </w:r>
    </w:p>
    <w:p w14:paraId="772A3FF4" w14:textId="77777777" w:rsidR="00C12A54" w:rsidRDefault="008F6C8A">
      <w:pPr>
        <w:pStyle w:val="Heading3"/>
      </w:pPr>
      <w:r>
        <w:rPr>
          <w:rFonts w:ascii="Segoe UI Emoji" w:hAnsi="Segoe UI Emoji" w:cs="Segoe UI Emoji"/>
        </w:rPr>
        <w:t>⚔</w:t>
      </w:r>
      <w:r>
        <w:t xml:space="preserve">️ </w:t>
      </w:r>
      <w:r>
        <w:rPr>
          <w:rStyle w:val="Strong"/>
          <w:b/>
          <w:bCs/>
        </w:rPr>
        <w:t>Scotland and the Reformation</w:t>
      </w:r>
    </w:p>
    <w:p w14:paraId="2AE47AD0" w14:textId="77777777" w:rsidR="00C12A54" w:rsidRDefault="008F6C8A" w:rsidP="00C83030">
      <w:pPr>
        <w:pStyle w:val="NormalWeb"/>
        <w:numPr>
          <w:ilvl w:val="0"/>
          <w:numId w:val="422"/>
        </w:numPr>
      </w:pPr>
      <w:r>
        <w:t xml:space="preserve">In </w:t>
      </w:r>
      <w:r>
        <w:rPr>
          <w:rStyle w:val="Strong"/>
        </w:rPr>
        <w:t>Scotland</w:t>
      </w:r>
      <w:r>
        <w:t xml:space="preserve">, the Reformation took a more Calvinist turn under </w:t>
      </w:r>
      <w:r>
        <w:rPr>
          <w:rStyle w:val="Strong"/>
        </w:rPr>
        <w:t>John Knox</w:t>
      </w:r>
      <w:r>
        <w:t xml:space="preserve">, leading to the establishment of the </w:t>
      </w:r>
      <w:r>
        <w:rPr>
          <w:rStyle w:val="Strong"/>
        </w:rPr>
        <w:t>Presbyterian Church of Scotland</w:t>
      </w:r>
      <w:r>
        <w:t xml:space="preserve"> and the rejection of papal authority.</w:t>
      </w:r>
    </w:p>
    <w:p w14:paraId="1A484B1E" w14:textId="77777777" w:rsidR="00C12A54" w:rsidRDefault="008F6C8A">
      <w:pPr>
        <w:pStyle w:val="Heading3"/>
      </w:pPr>
      <w:r>
        <w:rPr>
          <w:rFonts w:ascii="Segoe UI Emoji" w:hAnsi="Segoe UI Emoji" w:cs="Segoe UI Emoji"/>
        </w:rPr>
        <w:t>📜</w:t>
      </w:r>
      <w:r>
        <w:t xml:space="preserve"> </w:t>
      </w:r>
      <w:r>
        <w:rPr>
          <w:rStyle w:val="Strong"/>
          <w:b/>
          <w:bCs/>
        </w:rPr>
        <w:t>Long-Term Impact</w:t>
      </w:r>
    </w:p>
    <w:p w14:paraId="6276714C" w14:textId="77777777" w:rsidR="00C12A54" w:rsidRDefault="008F6C8A" w:rsidP="00C83030">
      <w:pPr>
        <w:pStyle w:val="NormalWeb"/>
        <w:numPr>
          <w:ilvl w:val="0"/>
          <w:numId w:val="423"/>
        </w:numPr>
      </w:pPr>
      <w:r>
        <w:t xml:space="preserve">The Reformation entrenched </w:t>
      </w:r>
      <w:r>
        <w:rPr>
          <w:rStyle w:val="Strong"/>
        </w:rPr>
        <w:t>Protestantism</w:t>
      </w:r>
      <w:r>
        <w:t xml:space="preserve"> in England and Scotland, though tensions with Catholic minorities persisted for centuries.</w:t>
      </w:r>
    </w:p>
    <w:p w14:paraId="74E561AC" w14:textId="77777777" w:rsidR="00C12A54" w:rsidRDefault="008F6C8A" w:rsidP="00C83030">
      <w:pPr>
        <w:pStyle w:val="NormalWeb"/>
        <w:numPr>
          <w:ilvl w:val="0"/>
          <w:numId w:val="423"/>
        </w:numPr>
      </w:pPr>
      <w:r>
        <w:lastRenderedPageBreak/>
        <w:t xml:space="preserve">It also laid the groundwork for </w:t>
      </w:r>
      <w:r>
        <w:rPr>
          <w:rStyle w:val="Strong"/>
        </w:rPr>
        <w:t>religious pluralism</w:t>
      </w:r>
      <w:r>
        <w:t xml:space="preserve">, </w:t>
      </w:r>
      <w:r>
        <w:rPr>
          <w:rStyle w:val="Strong"/>
        </w:rPr>
        <w:t>parliamentary sovereignty</w:t>
      </w:r>
      <w:r>
        <w:t xml:space="preserve">, and </w:t>
      </w:r>
      <w:r>
        <w:rPr>
          <w:rStyle w:val="Strong"/>
        </w:rPr>
        <w:t>modern British identity</w:t>
      </w:r>
      <w:r>
        <w:t>.</w:t>
      </w:r>
    </w:p>
    <w:p w14:paraId="1EE1075C" w14:textId="77777777" w:rsidR="00C12A54" w:rsidRDefault="00C12A54"/>
    <w:p w14:paraId="39E42246" w14:textId="77777777" w:rsidR="00C12A54" w:rsidRDefault="008F6C8A">
      <w:r>
        <w:t>_________________________________________________________________________________________________________</w:t>
      </w:r>
    </w:p>
    <w:p w14:paraId="0003A6B5" w14:textId="77777777" w:rsidR="00C12A54" w:rsidRDefault="008F6C8A">
      <w:r>
        <w:t>7. Protestantism in France — Week 17 (Due by: 27 October)</w:t>
      </w:r>
    </w:p>
    <w:p w14:paraId="271F27FA" w14:textId="77777777" w:rsidR="00C12A54" w:rsidRDefault="008F6C8A">
      <w:r>
        <w:t>☐ Completed</w:t>
      </w:r>
    </w:p>
    <w:p w14:paraId="714D5A77" w14:textId="77777777" w:rsidR="00C12A54" w:rsidRDefault="008F6C8A">
      <w:r>
        <w:t>Comments:</w:t>
      </w:r>
    </w:p>
    <w:p w14:paraId="3F947B2F" w14:textId="77777777" w:rsidR="00C12A54" w:rsidRDefault="008F6C8A">
      <w:pPr>
        <w:pStyle w:val="NormalWeb"/>
      </w:pPr>
      <w:r>
        <w:rPr>
          <w:rStyle w:val="Strong"/>
        </w:rPr>
        <w:t>Protestantism in France emerged powerfully during the Reformation but faced intense persecution, shaping a legacy of resilience, minority identity, and cultural influence.</w:t>
      </w:r>
    </w:p>
    <w:p w14:paraId="3E46842E" w14:textId="77777777" w:rsidR="00C12A54" w:rsidRDefault="008F6C8A">
      <w:pPr>
        <w:pStyle w:val="NormalWeb"/>
      </w:pPr>
      <w:r>
        <w:t>Here’s a deeper look at its historical arc and impact:</w:t>
      </w:r>
    </w:p>
    <w:p w14:paraId="3249A4D7" w14:textId="77777777" w:rsidR="00C12A54" w:rsidRDefault="008F6C8A">
      <w:pPr>
        <w:pStyle w:val="Heading3"/>
      </w:pPr>
      <w:r>
        <w:rPr>
          <w:rFonts w:ascii="Segoe UI Emoji" w:hAnsi="Segoe UI Emoji" w:cs="Segoe UI Emoji"/>
        </w:rPr>
        <w:t>🌱</w:t>
      </w:r>
      <w:r>
        <w:t xml:space="preserve"> </w:t>
      </w:r>
      <w:r>
        <w:rPr>
          <w:rStyle w:val="Strong"/>
          <w:b/>
          <w:bCs/>
        </w:rPr>
        <w:t>Origins and Early Growth</w:t>
      </w:r>
    </w:p>
    <w:p w14:paraId="4E459490" w14:textId="77777777" w:rsidR="00C12A54" w:rsidRDefault="008F6C8A" w:rsidP="00C83030">
      <w:pPr>
        <w:pStyle w:val="NormalWeb"/>
        <w:numPr>
          <w:ilvl w:val="0"/>
          <w:numId w:val="424"/>
        </w:numPr>
      </w:pPr>
      <w:r>
        <w:rPr>
          <w:rStyle w:val="Strong"/>
        </w:rPr>
        <w:t>John Calvin</w:t>
      </w:r>
      <w:r>
        <w:t>, a French theologian, was central to the development of Reformed Protestantism. Though he operated mainly from Geneva, his ideas spread widely in France.</w:t>
      </w:r>
    </w:p>
    <w:p w14:paraId="5E612497" w14:textId="77777777" w:rsidR="00C12A54" w:rsidRDefault="008F6C8A" w:rsidP="00C83030">
      <w:pPr>
        <w:pStyle w:val="NormalWeb"/>
        <w:numPr>
          <w:ilvl w:val="0"/>
          <w:numId w:val="424"/>
        </w:numPr>
      </w:pPr>
      <w:r>
        <w:t xml:space="preserve">Early French Protestants, known as </w:t>
      </w:r>
      <w:r>
        <w:rPr>
          <w:rStyle w:val="Strong"/>
        </w:rPr>
        <w:t>Huguenots</w:t>
      </w:r>
      <w:r>
        <w:t>, embraced Calvinist theology and grew rapidly in number during the 16th century.</w:t>
      </w:r>
    </w:p>
    <w:p w14:paraId="4FC58B3F" w14:textId="77777777" w:rsidR="00C12A54" w:rsidRDefault="008F6C8A" w:rsidP="00C83030">
      <w:pPr>
        <w:pStyle w:val="NormalWeb"/>
        <w:numPr>
          <w:ilvl w:val="0"/>
          <w:numId w:val="424"/>
        </w:numPr>
      </w:pPr>
      <w:r>
        <w:t xml:space="preserve">By the eve of the </w:t>
      </w:r>
      <w:r>
        <w:rPr>
          <w:rStyle w:val="Strong"/>
        </w:rPr>
        <w:t>St. Bartholomew’s Day Massacre</w:t>
      </w:r>
      <w:r>
        <w:t xml:space="preserve"> in 1572, Huguenots may have comprised up to </w:t>
      </w:r>
      <w:r>
        <w:rPr>
          <w:rStyle w:val="Strong"/>
        </w:rPr>
        <w:t>15% of the French population</w:t>
      </w:r>
      <w:r>
        <w:t>.</w:t>
      </w:r>
    </w:p>
    <w:p w14:paraId="687BDA48" w14:textId="77777777" w:rsidR="00C12A54" w:rsidRDefault="008F6C8A">
      <w:pPr>
        <w:pStyle w:val="Heading3"/>
      </w:pPr>
      <w:r>
        <w:rPr>
          <w:rFonts w:ascii="Segoe UI Emoji" w:hAnsi="Segoe UI Emoji" w:cs="Segoe UI Emoji"/>
        </w:rPr>
        <w:t>⚔</w:t>
      </w:r>
      <w:r>
        <w:t xml:space="preserve">️ </w:t>
      </w:r>
      <w:r>
        <w:rPr>
          <w:rStyle w:val="Strong"/>
          <w:b/>
          <w:bCs/>
        </w:rPr>
        <w:t>Persecution and Conflict</w:t>
      </w:r>
    </w:p>
    <w:p w14:paraId="7271F9A9" w14:textId="77777777" w:rsidR="00C12A54" w:rsidRDefault="008F6C8A" w:rsidP="00C83030">
      <w:pPr>
        <w:pStyle w:val="NormalWeb"/>
        <w:numPr>
          <w:ilvl w:val="0"/>
          <w:numId w:val="425"/>
        </w:numPr>
      </w:pPr>
      <w:r>
        <w:t>The French Wars of Religion (1562–1598) were a series of brutal civil wars between Catholics and Protestants, marked by massacres, assassinations, and political intrigue.</w:t>
      </w:r>
    </w:p>
    <w:p w14:paraId="1983ABC1" w14:textId="77777777" w:rsidR="00C12A54" w:rsidRDefault="008F6C8A" w:rsidP="00C83030">
      <w:pPr>
        <w:pStyle w:val="NormalWeb"/>
        <w:numPr>
          <w:ilvl w:val="0"/>
          <w:numId w:val="425"/>
        </w:numPr>
      </w:pPr>
      <w:r>
        <w:t xml:space="preserve">The </w:t>
      </w:r>
      <w:r>
        <w:rPr>
          <w:rStyle w:val="Strong"/>
        </w:rPr>
        <w:t>St. Bartholomew’s Day Massacre</w:t>
      </w:r>
      <w:r>
        <w:t xml:space="preserve"> was a turning point, where thousands of Huguenots were killed in Paris and across France.</w:t>
      </w:r>
    </w:p>
    <w:p w14:paraId="6B60B931" w14:textId="77777777" w:rsidR="00C12A54" w:rsidRDefault="008F6C8A" w:rsidP="00C83030">
      <w:pPr>
        <w:pStyle w:val="NormalWeb"/>
        <w:numPr>
          <w:ilvl w:val="0"/>
          <w:numId w:val="425"/>
        </w:numPr>
      </w:pPr>
      <w:r>
        <w:t xml:space="preserve">The conflict ended with the </w:t>
      </w:r>
      <w:r>
        <w:rPr>
          <w:rStyle w:val="Strong"/>
        </w:rPr>
        <w:t>Edict of Nantes</w:t>
      </w:r>
      <w:r>
        <w:t xml:space="preserve"> in 1598, issued by </w:t>
      </w:r>
      <w:r>
        <w:rPr>
          <w:rStyle w:val="Strong"/>
        </w:rPr>
        <w:t>Henry IV</w:t>
      </w:r>
      <w:r>
        <w:t>, granting limited religious freedom to Protestants and ending decades of bloodshed.</w:t>
      </w:r>
    </w:p>
    <w:p w14:paraId="78AD81D6" w14:textId="77777777" w:rsidR="00C12A54" w:rsidRDefault="008F6C8A">
      <w:pPr>
        <w:pStyle w:val="Heading3"/>
      </w:pPr>
      <w:r>
        <w:rPr>
          <w:rFonts w:ascii="Segoe UI Emoji" w:hAnsi="Segoe UI Emoji" w:cs="Segoe UI Emoji"/>
        </w:rPr>
        <w:t>🧱</w:t>
      </w:r>
      <w:r>
        <w:t xml:space="preserve"> </w:t>
      </w:r>
      <w:r>
        <w:rPr>
          <w:rStyle w:val="Strong"/>
          <w:b/>
          <w:bCs/>
        </w:rPr>
        <w:t>Revocation and Diaspora</w:t>
      </w:r>
    </w:p>
    <w:p w14:paraId="335AE475" w14:textId="77777777" w:rsidR="00C12A54" w:rsidRDefault="008F6C8A" w:rsidP="00C83030">
      <w:pPr>
        <w:pStyle w:val="NormalWeb"/>
        <w:numPr>
          <w:ilvl w:val="0"/>
          <w:numId w:val="426"/>
        </w:numPr>
      </w:pPr>
      <w:r>
        <w:t xml:space="preserve">In 1685, </w:t>
      </w:r>
      <w:r>
        <w:rPr>
          <w:rStyle w:val="Strong"/>
        </w:rPr>
        <w:t>Louis XIV</w:t>
      </w:r>
      <w:r>
        <w:t xml:space="preserve"> revoked the Edict of Nantes through the </w:t>
      </w:r>
      <w:r>
        <w:rPr>
          <w:rStyle w:val="Strong"/>
        </w:rPr>
        <w:t>Edict of Fontainebleau</w:t>
      </w:r>
      <w:r>
        <w:t>, outlawing Protestantism and forcing many Huguenots to flee.</w:t>
      </w:r>
    </w:p>
    <w:p w14:paraId="40FB1DC4" w14:textId="77777777" w:rsidR="00C12A54" w:rsidRDefault="008F6C8A" w:rsidP="00C83030">
      <w:pPr>
        <w:pStyle w:val="NormalWeb"/>
        <w:numPr>
          <w:ilvl w:val="0"/>
          <w:numId w:val="426"/>
        </w:numPr>
      </w:pPr>
      <w:r>
        <w:lastRenderedPageBreak/>
        <w:t xml:space="preserve">This led to a </w:t>
      </w:r>
      <w:r>
        <w:rPr>
          <w:rStyle w:val="Strong"/>
        </w:rPr>
        <w:t>Protestant diaspora</w:t>
      </w:r>
      <w:r>
        <w:t>, with French Protestants settling in places like England, the Netherlands, South Africa, and North America, contributing significantly to those societies.</w:t>
      </w:r>
    </w:p>
    <w:p w14:paraId="7CB1CA0E" w14:textId="77777777" w:rsidR="00C12A54" w:rsidRDefault="008F6C8A">
      <w:pPr>
        <w:pStyle w:val="Heading3"/>
      </w:pPr>
      <w:r>
        <w:rPr>
          <w:rFonts w:ascii="Segoe UI Emoji" w:hAnsi="Segoe UI Emoji" w:cs="Segoe UI Emoji"/>
        </w:rPr>
        <w:t>🌍</w:t>
      </w:r>
      <w:r>
        <w:t xml:space="preserve"> </w:t>
      </w:r>
      <w:r>
        <w:rPr>
          <w:rStyle w:val="Strong"/>
          <w:b/>
          <w:bCs/>
        </w:rPr>
        <w:t>Modern Legacy</w:t>
      </w:r>
    </w:p>
    <w:p w14:paraId="4BA183D4" w14:textId="77777777" w:rsidR="00C12A54" w:rsidRDefault="008F6C8A" w:rsidP="00C83030">
      <w:pPr>
        <w:pStyle w:val="NormalWeb"/>
        <w:numPr>
          <w:ilvl w:val="0"/>
          <w:numId w:val="427"/>
        </w:numPr>
      </w:pPr>
      <w:r>
        <w:t xml:space="preserve">Today, Protestants make up a small minority in France—about </w:t>
      </w:r>
      <w:r>
        <w:rPr>
          <w:rStyle w:val="Strong"/>
        </w:rPr>
        <w:t>3% of the population</w:t>
      </w:r>
      <w:r>
        <w:t>—but their historical influence remains strong in areas like education, ethics, and civic life.</w:t>
      </w:r>
    </w:p>
    <w:p w14:paraId="0E4B48E4" w14:textId="77777777" w:rsidR="00C12A54" w:rsidRDefault="008F6C8A" w:rsidP="00C83030">
      <w:pPr>
        <w:pStyle w:val="NormalWeb"/>
        <w:numPr>
          <w:ilvl w:val="0"/>
          <w:numId w:val="427"/>
        </w:numPr>
      </w:pPr>
      <w:r>
        <w:t xml:space="preserve">The </w:t>
      </w:r>
      <w:r>
        <w:rPr>
          <w:rStyle w:val="Strong"/>
        </w:rPr>
        <w:t xml:space="preserve">Église </w:t>
      </w:r>
      <w:proofErr w:type="spellStart"/>
      <w:r>
        <w:rPr>
          <w:rStyle w:val="Strong"/>
        </w:rPr>
        <w:t>Réformée</w:t>
      </w:r>
      <w:proofErr w:type="spellEnd"/>
      <w:r>
        <w:rPr>
          <w:rStyle w:val="Strong"/>
        </w:rPr>
        <w:t xml:space="preserve"> de France</w:t>
      </w:r>
      <w:r>
        <w:t xml:space="preserve"> and other Protestant denominations continue to advocate for religious freedom and social justice.</w:t>
      </w:r>
    </w:p>
    <w:p w14:paraId="79380361" w14:textId="77777777" w:rsidR="00C12A54" w:rsidRDefault="008F6C8A">
      <w:r>
        <w:t>_________________________________________________________________________________________________________</w:t>
      </w:r>
    </w:p>
    <w:p w14:paraId="74E6950C" w14:textId="77777777" w:rsidR="00C12A54" w:rsidRDefault="008F6C8A">
      <w:r>
        <w:t>8. Age of Doubt and Dogma — Week 18 (Due by: 3 November)</w:t>
      </w:r>
    </w:p>
    <w:p w14:paraId="4CF0F474" w14:textId="77777777" w:rsidR="00C12A54" w:rsidRDefault="008F6C8A">
      <w:r>
        <w:t>☐ Completed</w:t>
      </w:r>
    </w:p>
    <w:p w14:paraId="52DEF329" w14:textId="77777777" w:rsidR="00C12A54" w:rsidRDefault="008F6C8A">
      <w:pPr>
        <w:rPr>
          <w:rStyle w:val="Strong"/>
          <w:b w:val="0"/>
          <w:bCs w:val="0"/>
        </w:rPr>
      </w:pPr>
      <w:r>
        <w:t>Comments:</w:t>
      </w:r>
    </w:p>
    <w:p w14:paraId="4E2350BF" w14:textId="77777777" w:rsidR="00C12A54" w:rsidRDefault="008F6C8A">
      <w:pPr>
        <w:pStyle w:val="NormalWeb"/>
      </w:pPr>
      <w:r>
        <w:rPr>
          <w:rStyle w:val="Strong"/>
        </w:rPr>
        <w:t>The Age of Doubt and Dogma refers to a period in European religious history—especially from the 17th to 18th centuries—marked by tension between rigid theological systems and emerging rationalist, spiritualist, and pietist movements.</w:t>
      </w:r>
    </w:p>
    <w:p w14:paraId="3BDD9BF5" w14:textId="77777777" w:rsidR="00C12A54" w:rsidRDefault="008F6C8A">
      <w:pPr>
        <w:pStyle w:val="NormalWeb"/>
      </w:pPr>
      <w:r>
        <w:t>Here’s a closer look at its defining features and historical significance:</w:t>
      </w:r>
    </w:p>
    <w:p w14:paraId="3FB4E769" w14:textId="77777777" w:rsidR="00C12A54" w:rsidRDefault="008F6C8A">
      <w:pPr>
        <w:pStyle w:val="Heading3"/>
      </w:pPr>
      <w:r>
        <w:rPr>
          <w:rFonts w:ascii="Segoe UI Emoji" w:hAnsi="Segoe UI Emoji" w:cs="Segoe UI Emoji"/>
        </w:rPr>
        <w:t>🧠</w:t>
      </w:r>
      <w:r>
        <w:t xml:space="preserve"> </w:t>
      </w:r>
      <w:r>
        <w:rPr>
          <w:rStyle w:val="Strong"/>
          <w:b/>
          <w:bCs/>
        </w:rPr>
        <w:t>Dogma: Confessionalization and Orthodoxy</w:t>
      </w:r>
    </w:p>
    <w:p w14:paraId="1A1E8615" w14:textId="77777777" w:rsidR="00C12A54" w:rsidRDefault="008F6C8A" w:rsidP="00C83030">
      <w:pPr>
        <w:pStyle w:val="NormalWeb"/>
        <w:numPr>
          <w:ilvl w:val="0"/>
          <w:numId w:val="428"/>
        </w:numPr>
      </w:pPr>
      <w:r>
        <w:t xml:space="preserve">After the Reformation, both Protestant and Catholic churches sought to solidify their doctrines. This led to </w:t>
      </w:r>
      <w:r>
        <w:rPr>
          <w:rStyle w:val="Emphasis"/>
        </w:rPr>
        <w:t>confessionalization</w:t>
      </w:r>
      <w:r>
        <w:t>, where religious identity was tightly linked to political allegiance.</w:t>
      </w:r>
    </w:p>
    <w:p w14:paraId="200A8C6D" w14:textId="77777777" w:rsidR="00C12A54" w:rsidRDefault="008F6C8A" w:rsidP="00C83030">
      <w:pPr>
        <w:pStyle w:val="NormalWeb"/>
        <w:numPr>
          <w:ilvl w:val="0"/>
          <w:numId w:val="428"/>
        </w:numPr>
      </w:pPr>
      <w:r>
        <w:t xml:space="preserve">Documents like the </w:t>
      </w:r>
      <w:r>
        <w:rPr>
          <w:rStyle w:val="Strong"/>
        </w:rPr>
        <w:t>Westminster Confession</w:t>
      </w:r>
      <w:r>
        <w:t xml:space="preserve"> (1646) and </w:t>
      </w:r>
      <w:r>
        <w:rPr>
          <w:rStyle w:val="Strong"/>
        </w:rPr>
        <w:t>Lutheran Formula of Concord</w:t>
      </w:r>
      <w:r>
        <w:t xml:space="preserve"> codified beliefs, reinforcing denominational boundaries.</w:t>
      </w:r>
    </w:p>
    <w:p w14:paraId="4FB9FF4C" w14:textId="77777777" w:rsidR="00C12A54" w:rsidRDefault="008F6C8A" w:rsidP="00C83030">
      <w:pPr>
        <w:pStyle w:val="NormalWeb"/>
        <w:numPr>
          <w:ilvl w:val="0"/>
          <w:numId w:val="428"/>
        </w:numPr>
      </w:pPr>
      <w:r>
        <w:t xml:space="preserve">Theological debates intensified, often leading to division and conflict, such as the </w:t>
      </w:r>
      <w:r>
        <w:rPr>
          <w:rStyle w:val="Strong"/>
        </w:rPr>
        <w:t>Thirty Years’ War</w:t>
      </w:r>
      <w:r>
        <w:t xml:space="preserve"> (1618–1648), which devastated Central Europe.</w:t>
      </w:r>
    </w:p>
    <w:p w14:paraId="2D83EE50" w14:textId="77777777" w:rsidR="00C12A54" w:rsidRDefault="008F6C8A">
      <w:pPr>
        <w:pStyle w:val="Heading3"/>
      </w:pPr>
      <w:r>
        <w:rPr>
          <w:rFonts w:ascii="Segoe UI Emoji" w:hAnsi="Segoe UI Emoji" w:cs="Segoe UI Emoji"/>
        </w:rPr>
        <w:t>🤔</w:t>
      </w:r>
      <w:r>
        <w:t xml:space="preserve"> </w:t>
      </w:r>
      <w:r>
        <w:rPr>
          <w:rStyle w:val="Strong"/>
          <w:b/>
          <w:bCs/>
        </w:rPr>
        <w:t>Doubt: Rise of Rationalism and Deism</w:t>
      </w:r>
    </w:p>
    <w:p w14:paraId="395A3586" w14:textId="77777777" w:rsidR="00C12A54" w:rsidRDefault="008F6C8A" w:rsidP="00C83030">
      <w:pPr>
        <w:pStyle w:val="NormalWeb"/>
        <w:numPr>
          <w:ilvl w:val="0"/>
          <w:numId w:val="429"/>
        </w:numPr>
      </w:pPr>
      <w:r>
        <w:t xml:space="preserve">Enlightenment thinkers began to question religious dogma, favoring </w:t>
      </w:r>
      <w:r>
        <w:rPr>
          <w:rStyle w:val="Emphasis"/>
        </w:rPr>
        <w:t>natural reason</w:t>
      </w:r>
      <w:r>
        <w:t xml:space="preserve"> over revealed theology.</w:t>
      </w:r>
    </w:p>
    <w:p w14:paraId="54C433F0" w14:textId="77777777" w:rsidR="00C12A54" w:rsidRDefault="008F6C8A" w:rsidP="00C83030">
      <w:pPr>
        <w:pStyle w:val="NormalWeb"/>
        <w:numPr>
          <w:ilvl w:val="0"/>
          <w:numId w:val="429"/>
        </w:numPr>
      </w:pPr>
      <w:r>
        <w:rPr>
          <w:rStyle w:val="Strong"/>
        </w:rPr>
        <w:t>Deism</w:t>
      </w:r>
      <w:r>
        <w:t xml:space="preserve"> emerged, asserting that God created the universe but does not intervene—a sharp contrast to traditional Christian views.</w:t>
      </w:r>
    </w:p>
    <w:p w14:paraId="06096B5D" w14:textId="77777777" w:rsidR="00C12A54" w:rsidRDefault="008F6C8A" w:rsidP="00C83030">
      <w:pPr>
        <w:pStyle w:val="NormalWeb"/>
        <w:numPr>
          <w:ilvl w:val="0"/>
          <w:numId w:val="429"/>
        </w:numPr>
      </w:pPr>
      <w:r>
        <w:t xml:space="preserve">Philosophers like </w:t>
      </w:r>
      <w:r>
        <w:rPr>
          <w:rStyle w:val="Strong"/>
        </w:rPr>
        <w:t>Descartes</w:t>
      </w:r>
      <w:r>
        <w:t xml:space="preserve">, </w:t>
      </w:r>
      <w:r>
        <w:rPr>
          <w:rStyle w:val="Strong"/>
        </w:rPr>
        <w:t>Spinoza</w:t>
      </w:r>
      <w:r>
        <w:t xml:space="preserve">, and </w:t>
      </w:r>
      <w:r>
        <w:rPr>
          <w:rStyle w:val="Strong"/>
        </w:rPr>
        <w:t>Locke</w:t>
      </w:r>
      <w:r>
        <w:t xml:space="preserve"> explored faith through reason, while others like </w:t>
      </w:r>
      <w:r>
        <w:rPr>
          <w:rStyle w:val="Strong"/>
        </w:rPr>
        <w:t>Voltaire</w:t>
      </w:r>
      <w:r>
        <w:t xml:space="preserve"> criticized institutional religion.</w:t>
      </w:r>
    </w:p>
    <w:p w14:paraId="326874DA" w14:textId="77777777" w:rsidR="00C12A54" w:rsidRDefault="008F6C8A">
      <w:pPr>
        <w:pStyle w:val="Heading3"/>
      </w:pPr>
      <w:r>
        <w:rPr>
          <w:rFonts w:ascii="Segoe UI Emoji" w:hAnsi="Segoe UI Emoji" w:cs="Segoe UI Emoji"/>
        </w:rPr>
        <w:lastRenderedPageBreak/>
        <w:t>✨</w:t>
      </w:r>
      <w:r>
        <w:t xml:space="preserve"> </w:t>
      </w:r>
      <w:r>
        <w:rPr>
          <w:rStyle w:val="Strong"/>
          <w:b/>
          <w:bCs/>
        </w:rPr>
        <w:t>Spiritualist and Pietist Alternatives</w:t>
      </w:r>
    </w:p>
    <w:p w14:paraId="6C578D29" w14:textId="77777777" w:rsidR="00C12A54" w:rsidRDefault="008F6C8A" w:rsidP="00C83030">
      <w:pPr>
        <w:pStyle w:val="NormalWeb"/>
        <w:numPr>
          <w:ilvl w:val="0"/>
          <w:numId w:val="430"/>
        </w:numPr>
      </w:pPr>
      <w:r>
        <w:t xml:space="preserve">Movements like </w:t>
      </w:r>
      <w:r>
        <w:rPr>
          <w:rStyle w:val="Strong"/>
        </w:rPr>
        <w:t>Pietism</w:t>
      </w:r>
      <w:r>
        <w:t xml:space="preserve"> (led by Count Zinzendorf and the Moravians) emphasized personal devotion, heartfelt faith, and moral living over doctrinal precision.</w:t>
      </w:r>
    </w:p>
    <w:p w14:paraId="75CF400C" w14:textId="77777777" w:rsidR="00C12A54" w:rsidRDefault="008F6C8A" w:rsidP="00C83030">
      <w:pPr>
        <w:pStyle w:val="NormalWeb"/>
        <w:numPr>
          <w:ilvl w:val="0"/>
          <w:numId w:val="430"/>
        </w:numPr>
      </w:pPr>
      <w:r>
        <w:rPr>
          <w:rStyle w:val="Strong"/>
        </w:rPr>
        <w:t>George Fox</w:t>
      </w:r>
      <w:r>
        <w:t xml:space="preserve"> founded the </w:t>
      </w:r>
      <w:r>
        <w:rPr>
          <w:rStyle w:val="Strong"/>
        </w:rPr>
        <w:t>Quakers</w:t>
      </w:r>
      <w:r>
        <w:t>, promoting inner spiritual experience and rejecting formal creeds.</w:t>
      </w:r>
    </w:p>
    <w:p w14:paraId="2AD90AC4" w14:textId="77777777" w:rsidR="00C12A54" w:rsidRDefault="008F6C8A" w:rsidP="00C83030">
      <w:pPr>
        <w:pStyle w:val="NormalWeb"/>
        <w:numPr>
          <w:ilvl w:val="0"/>
          <w:numId w:val="430"/>
        </w:numPr>
      </w:pPr>
      <w:r>
        <w:rPr>
          <w:rStyle w:val="Strong"/>
        </w:rPr>
        <w:t>John Wesley</w:t>
      </w:r>
      <w:r>
        <w:t xml:space="preserve"> and the </w:t>
      </w:r>
      <w:r>
        <w:rPr>
          <w:rStyle w:val="Strong"/>
        </w:rPr>
        <w:t>Methodists</w:t>
      </w:r>
      <w:r>
        <w:t xml:space="preserve"> blended evangelical fervor with structured piety, offering a middle path between dogma and doubt.</w:t>
      </w:r>
    </w:p>
    <w:p w14:paraId="637EC529" w14:textId="77777777" w:rsidR="00C12A54" w:rsidRDefault="008F6C8A">
      <w:pPr>
        <w:pStyle w:val="Heading3"/>
      </w:pPr>
      <w:r>
        <w:rPr>
          <w:rFonts w:ascii="Segoe UI Emoji" w:hAnsi="Segoe UI Emoji" w:cs="Segoe UI Emoji"/>
        </w:rPr>
        <w:t>🕊</w:t>
      </w:r>
      <w:r>
        <w:t xml:space="preserve">️ </w:t>
      </w:r>
      <w:r>
        <w:rPr>
          <w:rStyle w:val="Strong"/>
          <w:b/>
          <w:bCs/>
        </w:rPr>
        <w:t>Legacy and Influence</w:t>
      </w:r>
    </w:p>
    <w:p w14:paraId="115EAC6F" w14:textId="77777777" w:rsidR="00C12A54" w:rsidRDefault="008F6C8A" w:rsidP="00C83030">
      <w:pPr>
        <w:pStyle w:val="NormalWeb"/>
        <w:numPr>
          <w:ilvl w:val="0"/>
          <w:numId w:val="431"/>
        </w:numPr>
      </w:pPr>
      <w:r>
        <w:t>This era laid the groundwork for modern religious pluralism, tolerance, and the separation of church and state.</w:t>
      </w:r>
    </w:p>
    <w:p w14:paraId="7809DF6F" w14:textId="77777777" w:rsidR="00C12A54" w:rsidRDefault="008F6C8A" w:rsidP="00C83030">
      <w:pPr>
        <w:pStyle w:val="NormalWeb"/>
        <w:numPr>
          <w:ilvl w:val="0"/>
          <w:numId w:val="431"/>
        </w:numPr>
      </w:pPr>
      <w:r>
        <w:t>It also sparked new denominations, missionary movements, and a shift toward personal faith and ethical living.</w:t>
      </w:r>
    </w:p>
    <w:p w14:paraId="2DCD9F9C" w14:textId="77777777" w:rsidR="00C12A54" w:rsidRDefault="008F6C8A" w:rsidP="00C83030">
      <w:pPr>
        <w:pStyle w:val="NormalWeb"/>
        <w:numPr>
          <w:ilvl w:val="0"/>
          <w:numId w:val="431"/>
        </w:numPr>
      </w:pPr>
      <w:r>
        <w:t>The tension between dogma and doubt continues to shape theological discourse, especially in debates over science, ethics, and religious authority.</w:t>
      </w:r>
    </w:p>
    <w:p w14:paraId="4470E7EE" w14:textId="77777777" w:rsidR="00C12A54" w:rsidRDefault="008F6C8A">
      <w:r>
        <w:t>_________________________________________________________________________________________________________</w:t>
      </w:r>
    </w:p>
    <w:p w14:paraId="3A7E8182" w14:textId="77777777" w:rsidR="00C12A54" w:rsidRDefault="00C12A54"/>
    <w:p w14:paraId="223B2F38" w14:textId="77777777" w:rsidR="00C12A54" w:rsidRDefault="008F6C8A">
      <w:r>
        <w:t>9. The 19th Century — Week 18 (Due by: 3 November)</w:t>
      </w:r>
    </w:p>
    <w:p w14:paraId="538F4CC3" w14:textId="77777777" w:rsidR="00C12A54" w:rsidRDefault="008F6C8A">
      <w:r>
        <w:t>☐ Completed</w:t>
      </w:r>
    </w:p>
    <w:p w14:paraId="3B80B160" w14:textId="77777777" w:rsidR="00C12A54" w:rsidRDefault="008F6C8A">
      <w:r>
        <w:t>Comments:</w:t>
      </w:r>
    </w:p>
    <w:p w14:paraId="5321963A"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Here’s a brief </w:t>
      </w:r>
      <w:r>
        <w:rPr>
          <w:rFonts w:ascii="Times New Roman" w:eastAsia="Times New Roman" w:hAnsi="Times New Roman" w:cs="Times New Roman"/>
          <w:b/>
          <w:bCs/>
          <w:sz w:val="24"/>
          <w:szCs w:val="24"/>
        </w:rPr>
        <w:t>comment on 19th-century Church history</w:t>
      </w:r>
      <w:r>
        <w:rPr>
          <w:rFonts w:ascii="Times New Roman" w:eastAsia="Times New Roman" w:hAnsi="Times New Roman" w:cs="Times New Roman"/>
          <w:sz w:val="24"/>
          <w:szCs w:val="24"/>
        </w:rPr>
        <w:t>:</w:t>
      </w:r>
    </w:p>
    <w:p w14:paraId="4A8D0D8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19th century</w:t>
      </w:r>
      <w:r>
        <w:rPr>
          <w:rFonts w:ascii="Times New Roman" w:eastAsia="Times New Roman" w:hAnsi="Times New Roman" w:cs="Times New Roman"/>
          <w:sz w:val="24"/>
          <w:szCs w:val="24"/>
        </w:rPr>
        <w:t xml:space="preserve"> was a period of major transformation for the Church, marked by both </w:t>
      </w:r>
      <w:r>
        <w:rPr>
          <w:rFonts w:ascii="Times New Roman" w:eastAsia="Times New Roman" w:hAnsi="Times New Roman" w:cs="Times New Roman"/>
          <w:b/>
          <w:bCs/>
          <w:sz w:val="24"/>
          <w:szCs w:val="24"/>
        </w:rPr>
        <w:t>renewal and conflict</w:t>
      </w:r>
      <w:r>
        <w:rPr>
          <w:rFonts w:ascii="Times New Roman" w:eastAsia="Times New Roman" w:hAnsi="Times New Roman" w:cs="Times New Roman"/>
          <w:sz w:val="24"/>
          <w:szCs w:val="24"/>
        </w:rPr>
        <w:t xml:space="preserve">. It was a time when </w:t>
      </w:r>
      <w:r>
        <w:rPr>
          <w:rFonts w:ascii="Times New Roman" w:eastAsia="Times New Roman" w:hAnsi="Times New Roman" w:cs="Times New Roman"/>
          <w:b/>
          <w:bCs/>
          <w:sz w:val="24"/>
          <w:szCs w:val="24"/>
        </w:rPr>
        <w:t>religion faced new challenges</w:t>
      </w:r>
      <w:r>
        <w:rPr>
          <w:rFonts w:ascii="Times New Roman" w:eastAsia="Times New Roman" w:hAnsi="Times New Roman" w:cs="Times New Roman"/>
          <w:sz w:val="24"/>
          <w:szCs w:val="24"/>
        </w:rPr>
        <w:t xml:space="preserve"> from rapid industrialization, scientific progress, and political revolutions. Many churches struggled to respond to modern ideas such as </w:t>
      </w:r>
      <w:r>
        <w:rPr>
          <w:rFonts w:ascii="Times New Roman" w:eastAsia="Times New Roman" w:hAnsi="Times New Roman" w:cs="Times New Roman"/>
          <w:b/>
          <w:bCs/>
          <w:sz w:val="24"/>
          <w:szCs w:val="24"/>
        </w:rPr>
        <w:t>liberalism, nationalism, and secularism</w:t>
      </w:r>
      <w:r>
        <w:rPr>
          <w:rFonts w:ascii="Times New Roman" w:eastAsia="Times New Roman" w:hAnsi="Times New Roman" w:cs="Times New Roman"/>
          <w:sz w:val="24"/>
          <w:szCs w:val="24"/>
        </w:rPr>
        <w:t>.</w:t>
      </w:r>
    </w:p>
    <w:p w14:paraId="204DDC4D"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same time, the 19th century saw </w:t>
      </w:r>
      <w:r>
        <w:rPr>
          <w:rFonts w:ascii="Times New Roman" w:eastAsia="Times New Roman" w:hAnsi="Times New Roman" w:cs="Times New Roman"/>
          <w:b/>
          <w:bCs/>
          <w:sz w:val="24"/>
          <w:szCs w:val="24"/>
        </w:rPr>
        <w:t>significant missionary expansion</w:t>
      </w:r>
      <w:r>
        <w:rPr>
          <w:rFonts w:ascii="Times New Roman" w:eastAsia="Times New Roman" w:hAnsi="Times New Roman" w:cs="Times New Roman"/>
          <w:sz w:val="24"/>
          <w:szCs w:val="24"/>
        </w:rPr>
        <w:t>, especially in Africa and Asia, as European powers colonized new territories. This spread Christianity globally and led to the establishment of many new denominations and mission societies.</w:t>
      </w:r>
    </w:p>
    <w:p w14:paraId="66093609"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Europe, the </w:t>
      </w:r>
      <w:r>
        <w:rPr>
          <w:rFonts w:ascii="Times New Roman" w:eastAsia="Times New Roman" w:hAnsi="Times New Roman" w:cs="Times New Roman"/>
          <w:b/>
          <w:bCs/>
          <w:sz w:val="24"/>
          <w:szCs w:val="24"/>
        </w:rPr>
        <w:t>Catholic Church</w:t>
      </w:r>
      <w:r>
        <w:rPr>
          <w:rFonts w:ascii="Times New Roman" w:eastAsia="Times New Roman" w:hAnsi="Times New Roman" w:cs="Times New Roman"/>
          <w:sz w:val="24"/>
          <w:szCs w:val="24"/>
        </w:rPr>
        <w:t xml:space="preserve"> reaffirmed its authority through movements like </w:t>
      </w:r>
      <w:r>
        <w:rPr>
          <w:rFonts w:ascii="Times New Roman" w:eastAsia="Times New Roman" w:hAnsi="Times New Roman" w:cs="Times New Roman"/>
          <w:b/>
          <w:bCs/>
          <w:sz w:val="24"/>
          <w:szCs w:val="24"/>
        </w:rPr>
        <w:t>Ultramontanism</w:t>
      </w:r>
      <w:r>
        <w:rPr>
          <w:rFonts w:ascii="Times New Roman" w:eastAsia="Times New Roman" w:hAnsi="Times New Roman" w:cs="Times New Roman"/>
          <w:sz w:val="24"/>
          <w:szCs w:val="24"/>
        </w:rPr>
        <w:t xml:space="preserve">, culminating in the </w:t>
      </w:r>
      <w:r>
        <w:rPr>
          <w:rFonts w:ascii="Times New Roman" w:eastAsia="Times New Roman" w:hAnsi="Times New Roman" w:cs="Times New Roman"/>
          <w:b/>
          <w:bCs/>
          <w:sz w:val="24"/>
          <w:szCs w:val="24"/>
        </w:rPr>
        <w:t>First Vatican Council (1869–1870)</w:t>
      </w:r>
      <w:r>
        <w:rPr>
          <w:rFonts w:ascii="Times New Roman" w:eastAsia="Times New Roman" w:hAnsi="Times New Roman" w:cs="Times New Roman"/>
          <w:sz w:val="24"/>
          <w:szCs w:val="24"/>
        </w:rPr>
        <w:t xml:space="preserve">, which defined papal infallibility. Meanwhile, </w:t>
      </w:r>
      <w:r>
        <w:rPr>
          <w:rFonts w:ascii="Times New Roman" w:eastAsia="Times New Roman" w:hAnsi="Times New Roman" w:cs="Times New Roman"/>
          <w:b/>
          <w:bCs/>
          <w:sz w:val="24"/>
          <w:szCs w:val="24"/>
        </w:rPr>
        <w:t>Protestant churches</w:t>
      </w:r>
      <w:r>
        <w:rPr>
          <w:rFonts w:ascii="Times New Roman" w:eastAsia="Times New Roman" w:hAnsi="Times New Roman" w:cs="Times New Roman"/>
          <w:sz w:val="24"/>
          <w:szCs w:val="24"/>
        </w:rPr>
        <w:t xml:space="preserve"> experienced revival movements, such as the </w:t>
      </w:r>
      <w:r>
        <w:rPr>
          <w:rFonts w:ascii="Times New Roman" w:eastAsia="Times New Roman" w:hAnsi="Times New Roman" w:cs="Times New Roman"/>
          <w:b/>
          <w:bCs/>
          <w:sz w:val="24"/>
          <w:szCs w:val="24"/>
        </w:rPr>
        <w:t>Evangelical Awakening</w:t>
      </w:r>
      <w:r>
        <w:rPr>
          <w:rFonts w:ascii="Times New Roman" w:eastAsia="Times New Roman" w:hAnsi="Times New Roman" w:cs="Times New Roman"/>
          <w:sz w:val="24"/>
          <w:szCs w:val="24"/>
        </w:rPr>
        <w:t>, emphasizing personal faith and social reform.</w:t>
      </w:r>
    </w:p>
    <w:p w14:paraId="0A6ADCBA"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summary, the 19th century was a </w:t>
      </w:r>
      <w:r>
        <w:rPr>
          <w:rFonts w:ascii="Times New Roman" w:eastAsia="Times New Roman" w:hAnsi="Times New Roman" w:cs="Times New Roman"/>
          <w:b/>
          <w:bCs/>
          <w:sz w:val="24"/>
          <w:szCs w:val="24"/>
        </w:rPr>
        <w:t>dynamic and defining era</w:t>
      </w:r>
      <w:r>
        <w:rPr>
          <w:rFonts w:ascii="Times New Roman" w:eastAsia="Times New Roman" w:hAnsi="Times New Roman" w:cs="Times New Roman"/>
          <w:sz w:val="24"/>
          <w:szCs w:val="24"/>
        </w:rPr>
        <w:t xml:space="preserve"> for the global Church—balancing tradition and modernity, faith and reason, and local and global missions.</w:t>
      </w:r>
    </w:p>
    <w:p w14:paraId="40A27CCC" w14:textId="77777777" w:rsidR="00C12A54" w:rsidRDefault="008F6C8A">
      <w:r>
        <w:t>_________________________________________________________________________________________________________</w:t>
      </w:r>
    </w:p>
    <w:p w14:paraId="349A84E9" w14:textId="77777777" w:rsidR="00C12A54" w:rsidRDefault="008F6C8A">
      <w:r>
        <w:t>10. The 20th Century — Week 18 (Due by: 3 November)</w:t>
      </w:r>
    </w:p>
    <w:p w14:paraId="26E9C094" w14:textId="77777777" w:rsidR="00C12A54" w:rsidRDefault="008F6C8A">
      <w:r>
        <w:t>☐ Completed</w:t>
      </w:r>
    </w:p>
    <w:p w14:paraId="708DB0C0" w14:textId="77777777" w:rsidR="00C12A54" w:rsidRDefault="008F6C8A">
      <w:r>
        <w:t>Comments:</w:t>
      </w:r>
    </w:p>
    <w:p w14:paraId="06C29E6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Here’s a brief </w:t>
      </w:r>
      <w:r>
        <w:rPr>
          <w:rFonts w:ascii="Times New Roman" w:eastAsia="Times New Roman" w:hAnsi="Times New Roman" w:cs="Times New Roman"/>
          <w:b/>
          <w:bCs/>
          <w:sz w:val="24"/>
          <w:szCs w:val="24"/>
        </w:rPr>
        <w:t>comment on 20th-century Church history</w:t>
      </w:r>
      <w:r>
        <w:rPr>
          <w:rFonts w:ascii="Times New Roman" w:eastAsia="Times New Roman" w:hAnsi="Times New Roman" w:cs="Times New Roman"/>
          <w:sz w:val="24"/>
          <w:szCs w:val="24"/>
        </w:rPr>
        <w:t>:</w:t>
      </w:r>
    </w:p>
    <w:p w14:paraId="73448BFE"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20th century</w:t>
      </w:r>
      <w:r>
        <w:rPr>
          <w:rFonts w:ascii="Times New Roman" w:eastAsia="Times New Roman" w:hAnsi="Times New Roman" w:cs="Times New Roman"/>
          <w:sz w:val="24"/>
          <w:szCs w:val="24"/>
        </w:rPr>
        <w:t xml:space="preserve"> was a time of profound change and renewal in the history of the Church. The world experienced two devastating world wars, the rise and fall of empires, and rapid social, political, and technological transformations—all of which deeply affected religious life and thought.</w:t>
      </w:r>
    </w:p>
    <w:p w14:paraId="27BB8BA8"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this period, the Church became increasingly </w:t>
      </w:r>
      <w:r>
        <w:rPr>
          <w:rFonts w:ascii="Times New Roman" w:eastAsia="Times New Roman" w:hAnsi="Times New Roman" w:cs="Times New Roman"/>
          <w:b/>
          <w:bCs/>
          <w:sz w:val="24"/>
          <w:szCs w:val="24"/>
        </w:rPr>
        <w:t>global and diverse</w:t>
      </w:r>
      <w:r>
        <w:rPr>
          <w:rFonts w:ascii="Times New Roman" w:eastAsia="Times New Roman" w:hAnsi="Times New Roman" w:cs="Times New Roman"/>
          <w:sz w:val="24"/>
          <w:szCs w:val="24"/>
        </w:rPr>
        <w:t xml:space="preserve">, with Christianity spreading rapidly in Africa, Asia, and Latin America. The </w:t>
      </w:r>
      <w:r>
        <w:rPr>
          <w:rFonts w:ascii="Times New Roman" w:eastAsia="Times New Roman" w:hAnsi="Times New Roman" w:cs="Times New Roman"/>
          <w:b/>
          <w:bCs/>
          <w:sz w:val="24"/>
          <w:szCs w:val="24"/>
        </w:rPr>
        <w:t>Catholic Church</w:t>
      </w:r>
      <w:r>
        <w:rPr>
          <w:rFonts w:ascii="Times New Roman" w:eastAsia="Times New Roman" w:hAnsi="Times New Roman" w:cs="Times New Roman"/>
          <w:sz w:val="24"/>
          <w:szCs w:val="24"/>
        </w:rPr>
        <w:t xml:space="preserve"> underwent major reform through the </w:t>
      </w:r>
      <w:r>
        <w:rPr>
          <w:rFonts w:ascii="Times New Roman" w:eastAsia="Times New Roman" w:hAnsi="Times New Roman" w:cs="Times New Roman"/>
          <w:b/>
          <w:bCs/>
          <w:sz w:val="24"/>
          <w:szCs w:val="24"/>
        </w:rPr>
        <w:t>Second Vatican Council (1962–1965)</w:t>
      </w:r>
      <w:r>
        <w:rPr>
          <w:rFonts w:ascii="Times New Roman" w:eastAsia="Times New Roman" w:hAnsi="Times New Roman" w:cs="Times New Roman"/>
          <w:sz w:val="24"/>
          <w:szCs w:val="24"/>
        </w:rPr>
        <w:t>, which promoted liturgical renewal, dialogue with other faiths, and engagement with the modern world.</w:t>
      </w:r>
    </w:p>
    <w:p w14:paraId="60E97396"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Many </w:t>
      </w:r>
      <w:r>
        <w:rPr>
          <w:rFonts w:ascii="Times New Roman" w:eastAsia="Times New Roman" w:hAnsi="Times New Roman" w:cs="Times New Roman"/>
          <w:b/>
          <w:bCs/>
          <w:sz w:val="24"/>
          <w:szCs w:val="24"/>
        </w:rPr>
        <w:t>Protestant churches</w:t>
      </w:r>
      <w:r>
        <w:rPr>
          <w:rFonts w:ascii="Times New Roman" w:eastAsia="Times New Roman" w:hAnsi="Times New Roman" w:cs="Times New Roman"/>
          <w:sz w:val="24"/>
          <w:szCs w:val="24"/>
        </w:rPr>
        <w:t xml:space="preserve"> also experienced revival and ecumenical cooperation, leading to the formation of the </w:t>
      </w:r>
      <w:r>
        <w:rPr>
          <w:rFonts w:ascii="Times New Roman" w:eastAsia="Times New Roman" w:hAnsi="Times New Roman" w:cs="Times New Roman"/>
          <w:b/>
          <w:bCs/>
          <w:sz w:val="24"/>
          <w:szCs w:val="24"/>
        </w:rPr>
        <w:t>World Council of Churches</w:t>
      </w:r>
      <w:r>
        <w:rPr>
          <w:rFonts w:ascii="Times New Roman" w:eastAsia="Times New Roman" w:hAnsi="Times New Roman" w:cs="Times New Roman"/>
          <w:sz w:val="24"/>
          <w:szCs w:val="24"/>
        </w:rPr>
        <w:t xml:space="preserve"> in 1948. At the same time, new movements such as </w:t>
      </w:r>
      <w:r>
        <w:rPr>
          <w:rFonts w:ascii="Times New Roman" w:eastAsia="Times New Roman" w:hAnsi="Times New Roman" w:cs="Times New Roman"/>
          <w:b/>
          <w:bCs/>
          <w:sz w:val="24"/>
          <w:szCs w:val="24"/>
        </w:rPr>
        <w:t>Pentecostalism and Charismatic renewal</w:t>
      </w:r>
      <w:r>
        <w:rPr>
          <w:rFonts w:ascii="Times New Roman" w:eastAsia="Times New Roman" w:hAnsi="Times New Roman" w:cs="Times New Roman"/>
          <w:sz w:val="24"/>
          <w:szCs w:val="24"/>
        </w:rPr>
        <w:t xml:space="preserve"> brought a fresh emphasis on the Holy Spirit, worship, and evangelism.</w:t>
      </w:r>
    </w:p>
    <w:p w14:paraId="77042D3C" w14:textId="77777777" w:rsidR="00C12A54" w:rsidRDefault="008F6C8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summary, the 20th century was a </w:t>
      </w:r>
      <w:r>
        <w:rPr>
          <w:rFonts w:ascii="Times New Roman" w:eastAsia="Times New Roman" w:hAnsi="Times New Roman" w:cs="Times New Roman"/>
          <w:b/>
          <w:bCs/>
          <w:sz w:val="24"/>
          <w:szCs w:val="24"/>
        </w:rPr>
        <w:t>century of renewal, expansion, and adaptation</w:t>
      </w:r>
      <w:r>
        <w:rPr>
          <w:rFonts w:ascii="Times New Roman" w:eastAsia="Times New Roman" w:hAnsi="Times New Roman" w:cs="Times New Roman"/>
          <w:sz w:val="24"/>
          <w:szCs w:val="24"/>
        </w:rPr>
        <w:t xml:space="preserve"> for the Church—a period when Christianity sought to remain relevant in a rapidly changing and increasingly interconnected world.</w:t>
      </w:r>
    </w:p>
    <w:p w14:paraId="76485EA4" w14:textId="77777777" w:rsidR="00C12A54" w:rsidRDefault="00C12A54"/>
    <w:p w14:paraId="51639F8E" w14:textId="77777777" w:rsidR="00C12A54" w:rsidRDefault="008F6C8A">
      <w:r>
        <w:t>_________________________________________________________________________________________________________</w:t>
      </w:r>
    </w:p>
    <w:p w14:paraId="75ECECAA" w14:textId="77777777" w:rsidR="00C12A54" w:rsidRDefault="008F6C8A">
      <w:r>
        <w:br/>
      </w:r>
    </w:p>
    <w:p w14:paraId="1D402D0C" w14:textId="77777777" w:rsidR="00C12A54" w:rsidRDefault="008F6C8A">
      <w:r>
        <w:t>Academy</w:t>
      </w:r>
    </w:p>
    <w:p w14:paraId="420CDF6E" w14:textId="77777777" w:rsidR="00C12A54" w:rsidRDefault="008F6C8A">
      <w:r>
        <w:t>Instructor: Dr Todd Miles</w:t>
      </w:r>
    </w:p>
    <w:p w14:paraId="02E4500A" w14:textId="77777777" w:rsidR="00C12A54" w:rsidRDefault="008F6C8A">
      <w:r>
        <w:t>Check each box once you have fully watched and reflected on the corresponding video:</w:t>
      </w:r>
    </w:p>
    <w:p w14:paraId="0BDF3147" w14:textId="77777777" w:rsidR="00C12A54" w:rsidRDefault="008F6C8A">
      <w:r>
        <w:t>1. Example of Hermeneutics — Week 18 (Due by: 3 November)</w:t>
      </w:r>
    </w:p>
    <w:p w14:paraId="0C7239A1" w14:textId="77777777" w:rsidR="00C12A54" w:rsidRDefault="008F6C8A">
      <w:r>
        <w:t>☐ Completed</w:t>
      </w:r>
    </w:p>
    <w:p w14:paraId="15198EE0" w14:textId="77777777" w:rsidR="00C12A54" w:rsidRDefault="008F6C8A">
      <w:r>
        <w:lastRenderedPageBreak/>
        <w:t>Comments:</w:t>
      </w:r>
    </w:p>
    <w:p w14:paraId="108AF734" w14:textId="77777777" w:rsidR="00C12A54" w:rsidRDefault="008F6C8A">
      <w:pPr>
        <w:pStyle w:val="NormalWeb"/>
      </w:pPr>
      <w:r>
        <w:t xml:space="preserve">Here’s a clear </w:t>
      </w:r>
      <w:r>
        <w:rPr>
          <w:rStyle w:val="Strong"/>
        </w:rPr>
        <w:t>example of hermeneutics</w:t>
      </w:r>
      <w:r>
        <w:t>:</w:t>
      </w:r>
    </w:p>
    <w:p w14:paraId="3E3A51F1" w14:textId="77777777" w:rsidR="00C12A54" w:rsidRDefault="008F6C8A">
      <w:pPr>
        <w:pStyle w:val="NormalWeb"/>
      </w:pPr>
      <w:r>
        <w:t xml:space="preserve">Hermeneutics is the </w:t>
      </w:r>
      <w:r>
        <w:rPr>
          <w:rStyle w:val="Strong"/>
        </w:rPr>
        <w:t>art and science of interpreting texts</w:t>
      </w:r>
      <w:r>
        <w:t>, especially sacred writings like the Bible. It helps readers understand the original meaning of a passage and apply it to their own context today.</w:t>
      </w:r>
    </w:p>
    <w:p w14:paraId="5E667266" w14:textId="77777777" w:rsidR="00C12A54" w:rsidRDefault="008F6C8A">
      <w:pPr>
        <w:pStyle w:val="Heading3"/>
      </w:pPr>
      <w:r>
        <w:rPr>
          <w:rStyle w:val="Strong"/>
          <w:b/>
          <w:bCs/>
        </w:rPr>
        <w:t>Example: The Parable of the Good Samaritan (Luke 10:25–37)</w:t>
      </w:r>
    </w:p>
    <w:p w14:paraId="1B3FA9D2" w14:textId="77777777" w:rsidR="00C12A54" w:rsidRDefault="008F6C8A" w:rsidP="00C83030">
      <w:pPr>
        <w:pStyle w:val="NormalWeb"/>
        <w:numPr>
          <w:ilvl w:val="0"/>
          <w:numId w:val="432"/>
        </w:numPr>
      </w:pPr>
      <w:r>
        <w:rPr>
          <w:rStyle w:val="Strong"/>
        </w:rPr>
        <w:t>Literal interpretation:</w:t>
      </w:r>
      <w:r>
        <w:t xml:space="preserve"> A man is attacked by robbers, ignored by a priest and Levite, but helped by a Samaritan.</w:t>
      </w:r>
    </w:p>
    <w:p w14:paraId="74628CF1" w14:textId="77777777" w:rsidR="00C12A54" w:rsidRDefault="008F6C8A" w:rsidP="00C83030">
      <w:pPr>
        <w:pStyle w:val="NormalWeb"/>
        <w:numPr>
          <w:ilvl w:val="0"/>
          <w:numId w:val="432"/>
        </w:numPr>
      </w:pPr>
      <w:r>
        <w:rPr>
          <w:rStyle w:val="Strong"/>
        </w:rPr>
        <w:t>Historical context:</w:t>
      </w:r>
      <w:r>
        <w:t xml:space="preserve"> In Jesus’ time, Jews and Samaritans were enemies. The story challenged social and religious prejudice.</w:t>
      </w:r>
    </w:p>
    <w:p w14:paraId="03C5E779" w14:textId="77777777" w:rsidR="00C12A54" w:rsidRDefault="008F6C8A" w:rsidP="00C83030">
      <w:pPr>
        <w:pStyle w:val="NormalWeb"/>
        <w:numPr>
          <w:ilvl w:val="0"/>
          <w:numId w:val="432"/>
        </w:numPr>
      </w:pPr>
      <w:r>
        <w:rPr>
          <w:rStyle w:val="Strong"/>
        </w:rPr>
        <w:t>Moral interpretation:</w:t>
      </w:r>
      <w:r>
        <w:t xml:space="preserve"> It teaches that true love of neighbor crosses boundaries of race, religion, and class.</w:t>
      </w:r>
    </w:p>
    <w:p w14:paraId="5A4DD26A" w14:textId="77777777" w:rsidR="00C12A54" w:rsidRDefault="008F6C8A" w:rsidP="00C83030">
      <w:pPr>
        <w:pStyle w:val="NormalWeb"/>
        <w:numPr>
          <w:ilvl w:val="0"/>
          <w:numId w:val="432"/>
        </w:numPr>
      </w:pPr>
      <w:r>
        <w:rPr>
          <w:rStyle w:val="Strong"/>
        </w:rPr>
        <w:t>Contemporary application:</w:t>
      </w:r>
      <w:r>
        <w:t xml:space="preserve"> Today, it calls Christians to show compassion and help anyone in need, regardless of background or status.</w:t>
      </w:r>
    </w:p>
    <w:p w14:paraId="768E14F4" w14:textId="77777777" w:rsidR="00C12A54" w:rsidRDefault="008F6C8A">
      <w:pPr>
        <w:pStyle w:val="NormalWeb"/>
      </w:pPr>
      <w:r>
        <w:rPr>
          <w:rFonts w:ascii="Segoe UI Emoji" w:hAnsi="Segoe UI Emoji" w:cs="Segoe UI Emoji"/>
        </w:rPr>
        <w:t>👉</w:t>
      </w:r>
      <w:r>
        <w:t xml:space="preserve"> </w:t>
      </w:r>
      <w:r>
        <w:rPr>
          <w:rStyle w:val="Strong"/>
        </w:rPr>
        <w:t>In summary:</w:t>
      </w:r>
      <w:r>
        <w:br/>
        <w:t xml:space="preserve">Hermeneutics in this example involves moving from the </w:t>
      </w:r>
      <w:r>
        <w:rPr>
          <w:rStyle w:val="Strong"/>
        </w:rPr>
        <w:t>original context and meaning</w:t>
      </w:r>
      <w:r>
        <w:t xml:space="preserve"> of Jesus’ words to their </w:t>
      </w:r>
      <w:r>
        <w:rPr>
          <w:rStyle w:val="Strong"/>
        </w:rPr>
        <w:t>practical application</w:t>
      </w:r>
      <w:r>
        <w:t xml:space="preserve"> in the modern world.</w:t>
      </w:r>
    </w:p>
    <w:p w14:paraId="43C6DCC9" w14:textId="77777777" w:rsidR="00C12A54" w:rsidRDefault="008F6C8A">
      <w:r>
        <w:t>_________________________________________________________________________________________________________</w:t>
      </w:r>
    </w:p>
    <w:p w14:paraId="3F10E682" w14:textId="77777777" w:rsidR="00C12A54" w:rsidRDefault="008F6C8A">
      <w:r>
        <w:t>2. Introduction to Hermeneutics — Week 18 (Due by: 3 November)</w:t>
      </w:r>
    </w:p>
    <w:p w14:paraId="0667DAC1" w14:textId="77777777" w:rsidR="00C12A54" w:rsidRDefault="008F6C8A">
      <w:r>
        <w:t>☐ Completed</w:t>
      </w:r>
    </w:p>
    <w:p w14:paraId="593FC334" w14:textId="77777777" w:rsidR="00C12A54" w:rsidRDefault="008F6C8A">
      <w:r>
        <w:t>Comments:</w:t>
      </w:r>
    </w:p>
    <w:p w14:paraId="7E30785B" w14:textId="77777777" w:rsidR="00C12A54" w:rsidRDefault="008F6C8A">
      <w:pPr>
        <w:pStyle w:val="Heading3"/>
      </w:pPr>
      <w:r>
        <w:rPr>
          <w:rStyle w:val="Strong"/>
          <w:b/>
          <w:bCs/>
        </w:rPr>
        <w:t>Introduction to Hermeneutics</w:t>
      </w:r>
    </w:p>
    <w:p w14:paraId="24862C6D" w14:textId="77777777" w:rsidR="00C12A54" w:rsidRDefault="008F6C8A">
      <w:pPr>
        <w:pStyle w:val="NormalWeb"/>
      </w:pPr>
      <w:r>
        <w:rPr>
          <w:rStyle w:val="Strong"/>
        </w:rPr>
        <w:t>Hermeneutics</w:t>
      </w:r>
      <w:r>
        <w:t xml:space="preserve"> is the </w:t>
      </w:r>
      <w:r>
        <w:rPr>
          <w:rStyle w:val="Strong"/>
        </w:rPr>
        <w:t>study and interpretation of texts</w:t>
      </w:r>
      <w:r>
        <w:t xml:space="preserve">, especially </w:t>
      </w:r>
      <w:r>
        <w:rPr>
          <w:rStyle w:val="Strong"/>
        </w:rPr>
        <w:t>sacred writings like the Bible</w:t>
      </w:r>
      <w:r>
        <w:t xml:space="preserve">. The term comes from the Greek word </w:t>
      </w:r>
      <w:proofErr w:type="spellStart"/>
      <w:r>
        <w:rPr>
          <w:rStyle w:val="Emphasis"/>
        </w:rPr>
        <w:t>hermēneuein</w:t>
      </w:r>
      <w:proofErr w:type="spellEnd"/>
      <w:r>
        <w:t xml:space="preserve">, which means </w:t>
      </w:r>
      <w:r>
        <w:rPr>
          <w:rStyle w:val="Emphasis"/>
        </w:rPr>
        <w:t>to interpret</w:t>
      </w:r>
      <w:r>
        <w:t xml:space="preserve"> or </w:t>
      </w:r>
      <w:r>
        <w:rPr>
          <w:rStyle w:val="Emphasis"/>
        </w:rPr>
        <w:t>to explain</w:t>
      </w:r>
      <w:r>
        <w:t xml:space="preserve">. In Christian theology, hermeneutics seeks to understand the </w:t>
      </w:r>
      <w:r>
        <w:rPr>
          <w:rStyle w:val="Strong"/>
        </w:rPr>
        <w:t>meaning of God’s Word</w:t>
      </w:r>
      <w:r>
        <w:t xml:space="preserve"> as originally intended by the authors and how that meaning applies to believers today.</w:t>
      </w:r>
    </w:p>
    <w:p w14:paraId="4A6324B1" w14:textId="77777777" w:rsidR="00C12A54" w:rsidRDefault="008F6C8A">
      <w:pPr>
        <w:pStyle w:val="NormalWeb"/>
      </w:pPr>
      <w:r>
        <w:t xml:space="preserve">The main goal of hermeneutics is to </w:t>
      </w:r>
      <w:r>
        <w:rPr>
          <w:rStyle w:val="Strong"/>
        </w:rPr>
        <w:t>bridge the gap</w:t>
      </w:r>
      <w:r>
        <w:t xml:space="preserve"> between the ancient world of the Bible and the modern reader. It helps interpreters consider the </w:t>
      </w:r>
      <w:r>
        <w:rPr>
          <w:rStyle w:val="Strong"/>
        </w:rPr>
        <w:t>historical, cultural, literary, and theological context</w:t>
      </w:r>
      <w:r>
        <w:t xml:space="preserve"> of a passage to arrive at an accurate understanding.</w:t>
      </w:r>
    </w:p>
    <w:p w14:paraId="588384FF" w14:textId="77777777" w:rsidR="00C12A54" w:rsidRDefault="008F6C8A">
      <w:pPr>
        <w:pStyle w:val="NormalWeb"/>
      </w:pPr>
      <w:r>
        <w:t xml:space="preserve">Hermeneutics is important because misinterpreting scripture can lead to </w:t>
      </w:r>
      <w:r>
        <w:rPr>
          <w:rStyle w:val="Strong"/>
        </w:rPr>
        <w:t>false teachings or confusion</w:t>
      </w:r>
      <w:r>
        <w:t>. Through sound hermeneutical principles—such as studying context, grammar, original languages, and purpose—Christians can interpret the Bible faithfully and apply it correctly in their lives.</w:t>
      </w:r>
    </w:p>
    <w:p w14:paraId="48921DA7" w14:textId="77777777" w:rsidR="00C12A54" w:rsidRDefault="00C12A54"/>
    <w:p w14:paraId="2888628A" w14:textId="77777777" w:rsidR="00C12A54" w:rsidRDefault="008F6C8A">
      <w:r>
        <w:t>_________________________________________________________________________________________________________</w:t>
      </w:r>
    </w:p>
    <w:p w14:paraId="13391DEE" w14:textId="77777777" w:rsidR="00C12A54" w:rsidRDefault="008F6C8A">
      <w:r>
        <w:t>3. Description of Revelation — Week 19 (Due by: 10 November)</w:t>
      </w:r>
    </w:p>
    <w:p w14:paraId="113DE61E" w14:textId="77777777" w:rsidR="00C12A54" w:rsidRDefault="008F6C8A">
      <w:r>
        <w:rPr>
          <w:rFonts w:ascii="Segoe UI Symbol" w:hAnsi="Segoe UI Symbol" w:cs="Segoe UI Symbol"/>
        </w:rPr>
        <w:t>☐</w:t>
      </w:r>
      <w:r>
        <w:t xml:space="preserve"> Completed</w:t>
      </w:r>
    </w:p>
    <w:p w14:paraId="0EB1B849" w14:textId="77777777" w:rsidR="00C12A54" w:rsidRDefault="008F6C8A">
      <w:r>
        <w:t>Comments:</w:t>
      </w:r>
    </w:p>
    <w:p w14:paraId="52F78283" w14:textId="77777777" w:rsidR="00C12A54" w:rsidRDefault="008F6C8A">
      <w:pPr>
        <w:pStyle w:val="Heading3"/>
      </w:pPr>
      <w:r>
        <w:rPr>
          <w:rStyle w:val="Strong"/>
          <w:b/>
          <w:bCs/>
        </w:rPr>
        <w:t>Description of Revelation</w:t>
      </w:r>
    </w:p>
    <w:p w14:paraId="7C56CC0E" w14:textId="77777777" w:rsidR="00C12A54" w:rsidRDefault="008F6C8A">
      <w:pPr>
        <w:pStyle w:val="NormalWeb"/>
      </w:pPr>
      <w:r>
        <w:rPr>
          <w:rStyle w:val="Strong"/>
        </w:rPr>
        <w:t>Revelation</w:t>
      </w:r>
      <w:r>
        <w:t xml:space="preserve"> refers to the </w:t>
      </w:r>
      <w:r>
        <w:rPr>
          <w:rStyle w:val="Strong"/>
        </w:rPr>
        <w:t xml:space="preserve">divine act by which God makes Himself and His will </w:t>
      </w:r>
      <w:proofErr w:type="spellStart"/>
      <w:r>
        <w:rPr>
          <w:rStyle w:val="Strong"/>
        </w:rPr>
        <w:t>known</w:t>
      </w:r>
      <w:proofErr w:type="spellEnd"/>
      <w:r>
        <w:rPr>
          <w:rStyle w:val="Strong"/>
        </w:rPr>
        <w:t xml:space="preserve"> to human beings.</w:t>
      </w:r>
      <w:r>
        <w:t xml:space="preserve"> It is how God communicates truth that people could not discover on their own through reason or observation. In other words, revelation is </w:t>
      </w:r>
      <w:r>
        <w:rPr>
          <w:rStyle w:val="Strong"/>
        </w:rPr>
        <w:t>God’s self-disclosure</w:t>
      </w:r>
      <w:r>
        <w:t xml:space="preserve"> to humanity.</w:t>
      </w:r>
    </w:p>
    <w:p w14:paraId="28DF2794" w14:textId="77777777" w:rsidR="00C12A54" w:rsidRDefault="008F6C8A">
      <w:pPr>
        <w:pStyle w:val="NormalWeb"/>
      </w:pPr>
      <w:r>
        <w:t xml:space="preserve">There are </w:t>
      </w:r>
      <w:r>
        <w:rPr>
          <w:rStyle w:val="Strong"/>
        </w:rPr>
        <w:t>two main types of revelation</w:t>
      </w:r>
      <w:r>
        <w:t>:</w:t>
      </w:r>
    </w:p>
    <w:p w14:paraId="13FE2139" w14:textId="77777777" w:rsidR="00C12A54" w:rsidRDefault="008F6C8A" w:rsidP="00C83030">
      <w:pPr>
        <w:pStyle w:val="NormalWeb"/>
        <w:numPr>
          <w:ilvl w:val="0"/>
          <w:numId w:val="433"/>
        </w:numPr>
      </w:pPr>
      <w:r>
        <w:rPr>
          <w:rStyle w:val="Strong"/>
        </w:rPr>
        <w:t>General Revelation</w:t>
      </w:r>
      <w:r>
        <w:t xml:space="preserve"> – This is how God reveals Himself through </w:t>
      </w:r>
      <w:r>
        <w:rPr>
          <w:rStyle w:val="Strong"/>
        </w:rPr>
        <w:t>nature, history, and human conscience</w:t>
      </w:r>
      <w:r>
        <w:t>. For example, the beauty and order of creation show God’s power and wisdom (Psalm 19:1). Anyone can perceive this type of revelation.</w:t>
      </w:r>
    </w:p>
    <w:p w14:paraId="174D53FD" w14:textId="77777777" w:rsidR="00C12A54" w:rsidRDefault="008F6C8A" w:rsidP="00C83030">
      <w:pPr>
        <w:pStyle w:val="NormalWeb"/>
        <w:numPr>
          <w:ilvl w:val="0"/>
          <w:numId w:val="433"/>
        </w:numPr>
      </w:pPr>
      <w:r>
        <w:rPr>
          <w:rStyle w:val="Strong"/>
        </w:rPr>
        <w:t>Special Revelation</w:t>
      </w:r>
      <w:r>
        <w:t xml:space="preserve"> – This is God’s direct communication with people through </w:t>
      </w:r>
      <w:r>
        <w:rPr>
          <w:rStyle w:val="Strong"/>
        </w:rPr>
        <w:t>His Word (the Bible), Jesus Christ, and the work of the Holy Spirit.</w:t>
      </w:r>
      <w:r>
        <w:t xml:space="preserve"> It provides specific knowledge about God’s plan of salvation that cannot be known through nature alone.</w:t>
      </w:r>
    </w:p>
    <w:p w14:paraId="0C9BC0F1" w14:textId="77777777" w:rsidR="00C12A54" w:rsidRDefault="008F6C8A">
      <w:pPr>
        <w:pStyle w:val="NormalWeb"/>
      </w:pPr>
      <w:r>
        <w:t xml:space="preserve">The </w:t>
      </w:r>
      <w:r>
        <w:rPr>
          <w:rStyle w:val="Strong"/>
        </w:rPr>
        <w:t>purpose of revelation</w:t>
      </w:r>
      <w:r>
        <w:t xml:space="preserve"> is to help humans know God personally, understand His will, and live according to His truth. Without revelation, people would have limited knowledge of who God is or what He requires of them.</w:t>
      </w:r>
    </w:p>
    <w:p w14:paraId="4E45A196" w14:textId="77777777" w:rsidR="00C12A54" w:rsidRDefault="008F6C8A">
      <w:r>
        <w:t>_________________________________________________________________________________________________________</w:t>
      </w:r>
    </w:p>
    <w:p w14:paraId="6054CEA2" w14:textId="77777777" w:rsidR="00C12A54" w:rsidRDefault="008F6C8A">
      <w:r>
        <w:t>4. Special Revelation — Week 19 (Due by: 10 November)</w:t>
      </w:r>
    </w:p>
    <w:p w14:paraId="30880035" w14:textId="77777777" w:rsidR="00C12A54" w:rsidRDefault="008F6C8A">
      <w:r>
        <w:t>☐ Completed</w:t>
      </w:r>
    </w:p>
    <w:p w14:paraId="6C7CC58C" w14:textId="77777777" w:rsidR="00C12A54" w:rsidRDefault="008F6C8A">
      <w:r>
        <w:t>Comments:</w:t>
      </w:r>
    </w:p>
    <w:p w14:paraId="09B372F7" w14:textId="77777777" w:rsidR="00C12A54" w:rsidRDefault="008F6C8A">
      <w:pPr>
        <w:pStyle w:val="Heading3"/>
      </w:pPr>
      <w:r>
        <w:rPr>
          <w:rStyle w:val="Strong"/>
          <w:b/>
          <w:bCs/>
        </w:rPr>
        <w:t>Special Revelation</w:t>
      </w:r>
    </w:p>
    <w:p w14:paraId="444E1ECF" w14:textId="77777777" w:rsidR="00C12A54" w:rsidRDefault="008F6C8A">
      <w:pPr>
        <w:pStyle w:val="NormalWeb"/>
      </w:pPr>
      <w:r>
        <w:rPr>
          <w:rStyle w:val="Strong"/>
        </w:rPr>
        <w:t>Special Revelation</w:t>
      </w:r>
      <w:r>
        <w:t xml:space="preserve"> refers to the </w:t>
      </w:r>
      <w:r>
        <w:rPr>
          <w:rStyle w:val="Strong"/>
        </w:rPr>
        <w:t>specific and direct way that God reveals Himself and His will to humanity.</w:t>
      </w:r>
      <w:r>
        <w:t xml:space="preserve"> Unlike general revelation, which is seen in nature and creation, special revelation gives </w:t>
      </w:r>
      <w:r>
        <w:rPr>
          <w:rStyle w:val="Strong"/>
        </w:rPr>
        <w:t>clear and detailed knowledge</w:t>
      </w:r>
      <w:r>
        <w:t xml:space="preserve"> about God’s character, His purposes, and His plan for salvation.</w:t>
      </w:r>
    </w:p>
    <w:p w14:paraId="0400C411" w14:textId="77777777" w:rsidR="00C12A54" w:rsidRDefault="008F6C8A">
      <w:pPr>
        <w:pStyle w:val="NormalWeb"/>
      </w:pPr>
      <w:r>
        <w:lastRenderedPageBreak/>
        <w:t xml:space="preserve">This type of revelation is </w:t>
      </w:r>
      <w:r>
        <w:rPr>
          <w:rStyle w:val="Strong"/>
        </w:rPr>
        <w:t>personal and supernatural</w:t>
      </w:r>
      <w:r>
        <w:t>, meaning it comes directly from God through particular people, events, or writings. It is through special revelation that we learn about Jesus Christ, the Holy Spirit, and God’s redemptive work.</w:t>
      </w:r>
    </w:p>
    <w:p w14:paraId="2C6E83FD" w14:textId="77777777" w:rsidR="00C12A54" w:rsidRDefault="008F6C8A">
      <w:pPr>
        <w:pStyle w:val="Heading4"/>
      </w:pPr>
      <w:r>
        <w:rPr>
          <w:rStyle w:val="Strong"/>
          <w:b/>
          <w:bCs/>
        </w:rPr>
        <w:t>Forms of Special Revelation</w:t>
      </w:r>
    </w:p>
    <w:p w14:paraId="26CA4326" w14:textId="77777777" w:rsidR="00C12A54" w:rsidRDefault="008F6C8A" w:rsidP="00C83030">
      <w:pPr>
        <w:pStyle w:val="NormalWeb"/>
        <w:numPr>
          <w:ilvl w:val="0"/>
          <w:numId w:val="434"/>
        </w:numPr>
      </w:pPr>
      <w:r>
        <w:rPr>
          <w:rStyle w:val="Strong"/>
        </w:rPr>
        <w:t>The Bible</w:t>
      </w:r>
      <w:r>
        <w:t xml:space="preserve"> – God’s inspired Word that reveals His will, commandments, and promises.</w:t>
      </w:r>
    </w:p>
    <w:p w14:paraId="387ED229" w14:textId="77777777" w:rsidR="00C12A54" w:rsidRDefault="008F6C8A" w:rsidP="00C83030">
      <w:pPr>
        <w:pStyle w:val="NormalWeb"/>
        <w:numPr>
          <w:ilvl w:val="0"/>
          <w:numId w:val="434"/>
        </w:numPr>
      </w:pPr>
      <w:r>
        <w:rPr>
          <w:rStyle w:val="Strong"/>
        </w:rPr>
        <w:t>Jesus Christ</w:t>
      </w:r>
      <w:r>
        <w:t xml:space="preserve"> – The ultimate revelation of God; through Him, we see God’s love and plan for salvation (John 1:14, Hebrews 1:1–2).</w:t>
      </w:r>
    </w:p>
    <w:p w14:paraId="74514210" w14:textId="77777777" w:rsidR="00C12A54" w:rsidRDefault="008F6C8A" w:rsidP="00C83030">
      <w:pPr>
        <w:pStyle w:val="NormalWeb"/>
        <w:numPr>
          <w:ilvl w:val="0"/>
          <w:numId w:val="434"/>
        </w:numPr>
      </w:pPr>
      <w:r>
        <w:rPr>
          <w:rStyle w:val="Strong"/>
        </w:rPr>
        <w:t>Prophets and Apostles</w:t>
      </w:r>
      <w:r>
        <w:t xml:space="preserve"> – God used them to deliver His messages and guidance to His people.</w:t>
      </w:r>
    </w:p>
    <w:p w14:paraId="6C60517A" w14:textId="77777777" w:rsidR="00C12A54" w:rsidRDefault="008F6C8A" w:rsidP="00C83030">
      <w:pPr>
        <w:pStyle w:val="NormalWeb"/>
        <w:numPr>
          <w:ilvl w:val="0"/>
          <w:numId w:val="434"/>
        </w:numPr>
      </w:pPr>
      <w:r>
        <w:rPr>
          <w:rStyle w:val="Strong"/>
        </w:rPr>
        <w:t>Dreams, Visions, and Divine Encounters</w:t>
      </w:r>
      <w:r>
        <w:t xml:space="preserve"> – God sometimes revealed His will through these means, as seen in the lives of Daniel, Paul, and John.</w:t>
      </w:r>
    </w:p>
    <w:p w14:paraId="4622A44A" w14:textId="77777777" w:rsidR="00C12A54" w:rsidRDefault="008F6C8A">
      <w:r>
        <w:t>_________________________________________________________________________________________________________</w:t>
      </w:r>
    </w:p>
    <w:p w14:paraId="3A05852C" w14:textId="77777777" w:rsidR="00C12A54" w:rsidRDefault="008F6C8A">
      <w:r>
        <w:t>5. Where Does the Meaning Lie? — Week 19 (Due by: 10 November)</w:t>
      </w:r>
    </w:p>
    <w:p w14:paraId="00D2BE1B" w14:textId="77777777" w:rsidR="00C12A54" w:rsidRDefault="008F6C8A">
      <w:r>
        <w:t>☐ Completed</w:t>
      </w:r>
    </w:p>
    <w:p w14:paraId="2FD3D279" w14:textId="77777777" w:rsidR="00C12A54" w:rsidRDefault="008F6C8A">
      <w:r>
        <w:t>Comments:</w:t>
      </w:r>
    </w:p>
    <w:p w14:paraId="6C3E3C6E" w14:textId="77777777" w:rsidR="00C12A54" w:rsidRDefault="008F6C8A">
      <w:pPr>
        <w:pStyle w:val="Heading3"/>
      </w:pPr>
      <w:r>
        <w:rPr>
          <w:rStyle w:val="Strong"/>
          <w:b/>
          <w:bCs/>
        </w:rPr>
        <w:t>Where Does the Meaning Lie?</w:t>
      </w:r>
    </w:p>
    <w:p w14:paraId="2AA13073" w14:textId="77777777" w:rsidR="00C12A54" w:rsidRDefault="008F6C8A">
      <w:pPr>
        <w:pStyle w:val="NormalWeb"/>
      </w:pPr>
      <w:r>
        <w:t xml:space="preserve">The question </w:t>
      </w:r>
      <w:r>
        <w:rPr>
          <w:rStyle w:val="Strong"/>
        </w:rPr>
        <w:t>“Where does the meaning lie?”</w:t>
      </w:r>
      <w:r>
        <w:t xml:space="preserve"> deals with where the </w:t>
      </w:r>
      <w:r>
        <w:rPr>
          <w:rStyle w:val="Strong"/>
        </w:rPr>
        <w:t>true meaning of a text</w:t>
      </w:r>
      <w:r>
        <w:t xml:space="preserve">—especially the Bible—comes from. In hermeneutics, scholars and readers ask whether meaning lies in the </w:t>
      </w:r>
      <w:r>
        <w:rPr>
          <w:rStyle w:val="Strong"/>
        </w:rPr>
        <w:t>author</w:t>
      </w:r>
      <w:r>
        <w:t xml:space="preserve">, the </w:t>
      </w:r>
      <w:r>
        <w:rPr>
          <w:rStyle w:val="Strong"/>
        </w:rPr>
        <w:t>text itself</w:t>
      </w:r>
      <w:r>
        <w:t xml:space="preserve">, or the </w:t>
      </w:r>
      <w:r>
        <w:rPr>
          <w:rStyle w:val="Strong"/>
        </w:rPr>
        <w:t>reader</w:t>
      </w:r>
      <w:r>
        <w:t>. Each view emphasizes a different source of understanding.</w:t>
      </w:r>
    </w:p>
    <w:p w14:paraId="04CC7DFA" w14:textId="77777777" w:rsidR="00C12A54" w:rsidRDefault="008F6C8A" w:rsidP="00C83030">
      <w:pPr>
        <w:pStyle w:val="NormalWeb"/>
        <w:numPr>
          <w:ilvl w:val="0"/>
          <w:numId w:val="435"/>
        </w:numPr>
      </w:pPr>
      <w:r>
        <w:rPr>
          <w:rStyle w:val="Strong"/>
        </w:rPr>
        <w:t>Meaning in the Author</w:t>
      </w:r>
    </w:p>
    <w:p w14:paraId="34099D43" w14:textId="77777777" w:rsidR="00C12A54" w:rsidRDefault="008F6C8A" w:rsidP="00C83030">
      <w:pPr>
        <w:pStyle w:val="NormalWeb"/>
        <w:numPr>
          <w:ilvl w:val="1"/>
          <w:numId w:val="435"/>
        </w:numPr>
      </w:pPr>
      <w:r>
        <w:t xml:space="preserve">This view holds that the </w:t>
      </w:r>
      <w:r>
        <w:rPr>
          <w:rStyle w:val="Strong"/>
        </w:rPr>
        <w:t>original author’s intention</w:t>
      </w:r>
      <w:r>
        <w:t xml:space="preserve"> determines the true meaning of a text.</w:t>
      </w:r>
    </w:p>
    <w:p w14:paraId="6FE2EB14" w14:textId="77777777" w:rsidR="00C12A54" w:rsidRDefault="008F6C8A" w:rsidP="00C83030">
      <w:pPr>
        <w:pStyle w:val="NormalWeb"/>
        <w:numPr>
          <w:ilvl w:val="1"/>
          <w:numId w:val="435"/>
        </w:numPr>
      </w:pPr>
      <w:r>
        <w:t xml:space="preserve">The role of the interpreter is to discover </w:t>
      </w:r>
      <w:r>
        <w:rPr>
          <w:rStyle w:val="Strong"/>
        </w:rPr>
        <w:t>what the author meant</w:t>
      </w:r>
      <w:r>
        <w:t xml:space="preserve"> to communicate, considering the historical and cultural context.</w:t>
      </w:r>
    </w:p>
    <w:p w14:paraId="6F615300" w14:textId="77777777" w:rsidR="00C12A54" w:rsidRDefault="008F6C8A" w:rsidP="00C83030">
      <w:pPr>
        <w:pStyle w:val="NormalWeb"/>
        <w:numPr>
          <w:ilvl w:val="1"/>
          <w:numId w:val="435"/>
        </w:numPr>
      </w:pPr>
      <w:r>
        <w:t>Example: In interpreting Paul’s letters, the goal is to understand what Paul was saying to his original audience.</w:t>
      </w:r>
    </w:p>
    <w:p w14:paraId="03BA2735" w14:textId="77777777" w:rsidR="00C12A54" w:rsidRDefault="008F6C8A" w:rsidP="00C83030">
      <w:pPr>
        <w:pStyle w:val="NormalWeb"/>
        <w:numPr>
          <w:ilvl w:val="0"/>
          <w:numId w:val="435"/>
        </w:numPr>
      </w:pPr>
      <w:r>
        <w:rPr>
          <w:rStyle w:val="Strong"/>
        </w:rPr>
        <w:t>Meaning in the Text</w:t>
      </w:r>
    </w:p>
    <w:p w14:paraId="177EC7A4" w14:textId="77777777" w:rsidR="00C12A54" w:rsidRDefault="008F6C8A" w:rsidP="00C83030">
      <w:pPr>
        <w:pStyle w:val="NormalWeb"/>
        <w:numPr>
          <w:ilvl w:val="1"/>
          <w:numId w:val="435"/>
        </w:numPr>
      </w:pPr>
      <w:r>
        <w:t xml:space="preserve">Some believe meaning lies </w:t>
      </w:r>
      <w:r>
        <w:rPr>
          <w:rStyle w:val="Strong"/>
        </w:rPr>
        <w:t>within the text itself</w:t>
      </w:r>
      <w:r>
        <w:t>, independent of the author’s intent or the reader’s feelings.</w:t>
      </w:r>
    </w:p>
    <w:p w14:paraId="75BD9892" w14:textId="77777777" w:rsidR="00C12A54" w:rsidRDefault="008F6C8A" w:rsidP="00C83030">
      <w:pPr>
        <w:pStyle w:val="NormalWeb"/>
        <w:numPr>
          <w:ilvl w:val="1"/>
          <w:numId w:val="435"/>
        </w:numPr>
      </w:pPr>
      <w:r>
        <w:t>The structure, grammar, and literary form reveal the message that the text communicates on its own.</w:t>
      </w:r>
    </w:p>
    <w:p w14:paraId="05930983" w14:textId="77777777" w:rsidR="00C12A54" w:rsidRDefault="008F6C8A" w:rsidP="00C83030">
      <w:pPr>
        <w:pStyle w:val="NormalWeb"/>
        <w:numPr>
          <w:ilvl w:val="1"/>
          <w:numId w:val="435"/>
        </w:numPr>
      </w:pPr>
      <w:r>
        <w:t xml:space="preserve">This view focuses on what the text </w:t>
      </w:r>
      <w:r>
        <w:rPr>
          <w:rStyle w:val="Emphasis"/>
        </w:rPr>
        <w:t>says</w:t>
      </w:r>
      <w:r>
        <w:t xml:space="preserve">, not just what the author </w:t>
      </w:r>
      <w:r>
        <w:rPr>
          <w:rStyle w:val="Emphasis"/>
        </w:rPr>
        <w:t>meant</w:t>
      </w:r>
      <w:r>
        <w:t>.</w:t>
      </w:r>
    </w:p>
    <w:p w14:paraId="74E08C6D" w14:textId="77777777" w:rsidR="00C12A54" w:rsidRDefault="008F6C8A" w:rsidP="00C83030">
      <w:pPr>
        <w:pStyle w:val="NormalWeb"/>
        <w:numPr>
          <w:ilvl w:val="0"/>
          <w:numId w:val="435"/>
        </w:numPr>
      </w:pPr>
      <w:r>
        <w:rPr>
          <w:rStyle w:val="Strong"/>
        </w:rPr>
        <w:t>Meaning in the Reader</w:t>
      </w:r>
    </w:p>
    <w:p w14:paraId="65782762" w14:textId="77777777" w:rsidR="00C12A54" w:rsidRDefault="008F6C8A" w:rsidP="00C83030">
      <w:pPr>
        <w:pStyle w:val="NormalWeb"/>
        <w:numPr>
          <w:ilvl w:val="1"/>
          <w:numId w:val="435"/>
        </w:numPr>
      </w:pPr>
      <w:r>
        <w:t xml:space="preserve">Others argue that meaning is created when the </w:t>
      </w:r>
      <w:r>
        <w:rPr>
          <w:rStyle w:val="Strong"/>
        </w:rPr>
        <w:t>reader engages with the text.</w:t>
      </w:r>
    </w:p>
    <w:p w14:paraId="4D8BC91F" w14:textId="77777777" w:rsidR="00C12A54" w:rsidRDefault="008F6C8A" w:rsidP="00C83030">
      <w:pPr>
        <w:pStyle w:val="NormalWeb"/>
        <w:numPr>
          <w:ilvl w:val="1"/>
          <w:numId w:val="435"/>
        </w:numPr>
      </w:pPr>
      <w:r>
        <w:lastRenderedPageBreak/>
        <w:t>Each reader may find new or different insights based on personal experience, culture, or faith.</w:t>
      </w:r>
    </w:p>
    <w:p w14:paraId="06AF8108" w14:textId="77777777" w:rsidR="00C12A54" w:rsidRDefault="008F6C8A" w:rsidP="00C83030">
      <w:pPr>
        <w:pStyle w:val="NormalWeb"/>
        <w:numPr>
          <w:ilvl w:val="1"/>
          <w:numId w:val="435"/>
        </w:numPr>
      </w:pPr>
      <w:r>
        <w:t xml:space="preserve">However, this approach can lead to </w:t>
      </w:r>
      <w:r>
        <w:rPr>
          <w:rStyle w:val="Strong"/>
        </w:rPr>
        <w:t>subjective interpretations</w:t>
      </w:r>
      <w:r>
        <w:t xml:space="preserve"> if not balanced with context.</w:t>
      </w:r>
    </w:p>
    <w:p w14:paraId="15F5D06C" w14:textId="77777777" w:rsidR="00C12A54" w:rsidRDefault="00000000">
      <w:r>
        <w:pict w14:anchorId="5B60254B">
          <v:rect id="_x0000_i1329" style="width:0;height:1.5pt" o:hralign="center" o:hrstd="t" o:hr="t" fillcolor="#a0a0a0" stroked="f"/>
        </w:pict>
      </w:r>
    </w:p>
    <w:p w14:paraId="124981C6" w14:textId="77777777" w:rsidR="00C12A54" w:rsidRDefault="008F6C8A">
      <w:pPr>
        <w:pStyle w:val="Heading3"/>
      </w:pPr>
      <w:r>
        <w:rPr>
          <w:rStyle w:val="Strong"/>
          <w:b/>
          <w:bCs/>
        </w:rPr>
        <w:t>Conclusion</w:t>
      </w:r>
    </w:p>
    <w:p w14:paraId="290447CC" w14:textId="77777777" w:rsidR="00C12A54" w:rsidRDefault="008F6C8A">
      <w:pPr>
        <w:pStyle w:val="NormalWeb"/>
      </w:pPr>
      <w:r>
        <w:t xml:space="preserve">In Christian hermeneutics, most interpreters agree that </w:t>
      </w:r>
      <w:r>
        <w:rPr>
          <w:rStyle w:val="Strong"/>
        </w:rPr>
        <w:t>meaning begins with the author’s intent</w:t>
      </w:r>
      <w:r>
        <w:t xml:space="preserve">, is </w:t>
      </w:r>
      <w:r>
        <w:rPr>
          <w:rStyle w:val="Strong"/>
        </w:rPr>
        <w:t>expressed through the text</w:t>
      </w:r>
      <w:r>
        <w:t xml:space="preserve">, and is </w:t>
      </w:r>
      <w:r>
        <w:rPr>
          <w:rStyle w:val="Strong"/>
        </w:rPr>
        <w:t>completed in the reader’s understanding</w:t>
      </w:r>
      <w:r>
        <w:t xml:space="preserve">. Therefore, good interpretation involves </w:t>
      </w:r>
      <w:r>
        <w:rPr>
          <w:rStyle w:val="Strong"/>
        </w:rPr>
        <w:t>all three</w:t>
      </w:r>
      <w:r>
        <w:t>—seeking what God inspired the author to write, understanding the message within the text, and applying it faithfully to life today.</w:t>
      </w:r>
    </w:p>
    <w:p w14:paraId="24431FCC" w14:textId="77777777" w:rsidR="00C12A54" w:rsidRDefault="008F6C8A">
      <w:r>
        <w:t>_________________________________________________________________________________________________________</w:t>
      </w:r>
    </w:p>
    <w:p w14:paraId="3E27A1E9" w14:textId="77777777" w:rsidR="00C12A54" w:rsidRDefault="008F6C8A">
      <w:r>
        <w:t>6. Thinking Theologically About Meaning — Week 19 (Due by: 10 November)</w:t>
      </w:r>
    </w:p>
    <w:p w14:paraId="117B4874" w14:textId="77777777" w:rsidR="00C12A54" w:rsidRDefault="008F6C8A">
      <w:r>
        <w:t>☐ Completed</w:t>
      </w:r>
    </w:p>
    <w:p w14:paraId="419757B1" w14:textId="77777777" w:rsidR="00C12A54" w:rsidRDefault="008F6C8A">
      <w:r>
        <w:t>Comments:</w:t>
      </w:r>
    </w:p>
    <w:p w14:paraId="660BFB10" w14:textId="77777777" w:rsidR="00C12A54" w:rsidRDefault="008F6C8A">
      <w:pPr>
        <w:pStyle w:val="Heading3"/>
      </w:pPr>
      <w:r>
        <w:rPr>
          <w:rStyle w:val="Strong"/>
          <w:b/>
          <w:bCs/>
        </w:rPr>
        <w:t>Thinking Theologically About Meaning</w:t>
      </w:r>
    </w:p>
    <w:p w14:paraId="74AB85E0" w14:textId="77777777" w:rsidR="00C12A54" w:rsidRDefault="008F6C8A">
      <w:pPr>
        <w:pStyle w:val="NormalWeb"/>
      </w:pPr>
      <w:r>
        <w:t xml:space="preserve">To </w:t>
      </w:r>
      <w:r>
        <w:rPr>
          <w:rStyle w:val="Strong"/>
        </w:rPr>
        <w:t>think theologically about meaning</w:t>
      </w:r>
      <w:r>
        <w:t xml:space="preserve"> means to understand and interpret Scripture with a focus on </w:t>
      </w:r>
      <w:r>
        <w:rPr>
          <w:rStyle w:val="Strong"/>
        </w:rPr>
        <w:t>God’s truth, purpose, and revelation</w:t>
      </w:r>
      <w:r>
        <w:t xml:space="preserve"> rather than only human ideas or historical information. It is about seeing meaning in the Bible as </w:t>
      </w:r>
      <w:r>
        <w:rPr>
          <w:rStyle w:val="Strong"/>
        </w:rPr>
        <w:t>God-centered</w:t>
      </w:r>
      <w:r>
        <w:t xml:space="preserve"> — recognizing that behind every text, there is a divine message meant to reveal who God is and how He relates to humanity.</w:t>
      </w:r>
    </w:p>
    <w:p w14:paraId="733BE63F" w14:textId="77777777" w:rsidR="00C12A54" w:rsidRDefault="008F6C8A">
      <w:pPr>
        <w:pStyle w:val="NormalWeb"/>
      </w:pPr>
      <w:r>
        <w:t xml:space="preserve">When we think theologically about meaning, we go beyond simply asking, </w:t>
      </w:r>
      <w:r>
        <w:rPr>
          <w:rStyle w:val="Emphasis"/>
        </w:rPr>
        <w:t>“What does this passage say?”</w:t>
      </w:r>
      <w:r>
        <w:t xml:space="preserve"> and begin to ask, </w:t>
      </w:r>
      <w:r>
        <w:rPr>
          <w:rStyle w:val="Emphasis"/>
        </w:rPr>
        <w:t>“What does this passage teach us about God, His character, His will, and His plan for salvation?”</w:t>
      </w:r>
    </w:p>
    <w:p w14:paraId="5BFCF319" w14:textId="77777777" w:rsidR="00C12A54" w:rsidRDefault="00000000">
      <w:r>
        <w:pict w14:anchorId="5375EFF1">
          <v:rect id="_x0000_i1330" style="width:0;height:1.5pt" o:hralign="center" o:hrstd="t" o:hr="t" fillcolor="#a0a0a0" stroked="f"/>
        </w:pict>
      </w:r>
    </w:p>
    <w:p w14:paraId="1206FBCC" w14:textId="77777777" w:rsidR="00C12A54" w:rsidRDefault="008F6C8A">
      <w:pPr>
        <w:pStyle w:val="Heading3"/>
      </w:pPr>
      <w:r>
        <w:rPr>
          <w:rStyle w:val="Strong"/>
          <w:b/>
          <w:bCs/>
        </w:rPr>
        <w:t>Key Aspects of Theological Thinking in Hermeneutics</w:t>
      </w:r>
    </w:p>
    <w:p w14:paraId="30F6824C" w14:textId="77777777" w:rsidR="00C12A54" w:rsidRDefault="008F6C8A" w:rsidP="00C83030">
      <w:pPr>
        <w:pStyle w:val="NormalWeb"/>
        <w:numPr>
          <w:ilvl w:val="0"/>
          <w:numId w:val="436"/>
        </w:numPr>
      </w:pPr>
      <w:r>
        <w:rPr>
          <w:rStyle w:val="Strong"/>
        </w:rPr>
        <w:t>God as the Ultimate Author</w:t>
      </w:r>
    </w:p>
    <w:p w14:paraId="7BF1787E" w14:textId="77777777" w:rsidR="00C12A54" w:rsidRDefault="008F6C8A" w:rsidP="00C83030">
      <w:pPr>
        <w:pStyle w:val="NormalWeb"/>
        <w:numPr>
          <w:ilvl w:val="1"/>
          <w:numId w:val="436"/>
        </w:numPr>
      </w:pPr>
      <w:r>
        <w:t xml:space="preserve">While human writers composed the biblical texts, Christians believe that the </w:t>
      </w:r>
      <w:r>
        <w:rPr>
          <w:rStyle w:val="Strong"/>
        </w:rPr>
        <w:t>Holy Spirit inspired</w:t>
      </w:r>
      <w:r>
        <w:t xml:space="preserve"> them.</w:t>
      </w:r>
    </w:p>
    <w:p w14:paraId="79A886A3" w14:textId="77777777" w:rsidR="00C12A54" w:rsidRDefault="008F6C8A" w:rsidP="00C83030">
      <w:pPr>
        <w:pStyle w:val="NormalWeb"/>
        <w:numPr>
          <w:ilvl w:val="1"/>
          <w:numId w:val="436"/>
        </w:numPr>
      </w:pPr>
      <w:r>
        <w:t xml:space="preserve">Therefore, meaning is not only human but also </w:t>
      </w:r>
      <w:r>
        <w:rPr>
          <w:rStyle w:val="Strong"/>
        </w:rPr>
        <w:t>divine</w:t>
      </w:r>
      <w:r>
        <w:t xml:space="preserve"> — revealing God’s purposes throughout history.</w:t>
      </w:r>
    </w:p>
    <w:p w14:paraId="514207A3" w14:textId="77777777" w:rsidR="00C12A54" w:rsidRDefault="008F6C8A" w:rsidP="00C83030">
      <w:pPr>
        <w:pStyle w:val="NormalWeb"/>
        <w:numPr>
          <w:ilvl w:val="0"/>
          <w:numId w:val="436"/>
        </w:numPr>
      </w:pPr>
      <w:r>
        <w:rPr>
          <w:rStyle w:val="Strong"/>
        </w:rPr>
        <w:t>Unity of Scripture</w:t>
      </w:r>
    </w:p>
    <w:p w14:paraId="6D2BCBC2" w14:textId="77777777" w:rsidR="00C12A54" w:rsidRDefault="008F6C8A" w:rsidP="00C83030">
      <w:pPr>
        <w:pStyle w:val="NormalWeb"/>
        <w:numPr>
          <w:ilvl w:val="1"/>
          <w:numId w:val="436"/>
        </w:numPr>
      </w:pPr>
      <w:r>
        <w:lastRenderedPageBreak/>
        <w:t xml:space="preserve">Theologically, all parts of the Bible fit into </w:t>
      </w:r>
      <w:r>
        <w:rPr>
          <w:rStyle w:val="Strong"/>
        </w:rPr>
        <w:t>one grand story</w:t>
      </w:r>
      <w:r>
        <w:t>: God’s creation, humanity’s fall, redemption through Christ, and ultimate restoration.</w:t>
      </w:r>
    </w:p>
    <w:p w14:paraId="4434BF9F" w14:textId="77777777" w:rsidR="00C12A54" w:rsidRDefault="008F6C8A" w:rsidP="00C83030">
      <w:pPr>
        <w:pStyle w:val="NormalWeb"/>
        <w:numPr>
          <w:ilvl w:val="1"/>
          <w:numId w:val="436"/>
        </w:numPr>
      </w:pPr>
      <w:r>
        <w:t xml:space="preserve">Every passage should be interpreted in light of this </w:t>
      </w:r>
      <w:r>
        <w:rPr>
          <w:rStyle w:val="Strong"/>
        </w:rPr>
        <w:t>overall biblical narrative</w:t>
      </w:r>
      <w:r>
        <w:t>.</w:t>
      </w:r>
    </w:p>
    <w:p w14:paraId="36A81133" w14:textId="77777777" w:rsidR="00C12A54" w:rsidRDefault="008F6C8A" w:rsidP="00C83030">
      <w:pPr>
        <w:pStyle w:val="NormalWeb"/>
        <w:numPr>
          <w:ilvl w:val="0"/>
          <w:numId w:val="436"/>
        </w:numPr>
      </w:pPr>
      <w:r>
        <w:rPr>
          <w:rStyle w:val="Strong"/>
        </w:rPr>
        <w:t>Christ-Centered Interpretation</w:t>
      </w:r>
    </w:p>
    <w:p w14:paraId="68A8B495" w14:textId="77777777" w:rsidR="00C12A54" w:rsidRDefault="008F6C8A" w:rsidP="00C83030">
      <w:pPr>
        <w:pStyle w:val="NormalWeb"/>
        <w:numPr>
          <w:ilvl w:val="1"/>
          <w:numId w:val="436"/>
        </w:numPr>
      </w:pPr>
      <w:r>
        <w:t xml:space="preserve">Jesus Christ is the </w:t>
      </w:r>
      <w:r>
        <w:rPr>
          <w:rStyle w:val="Strong"/>
        </w:rPr>
        <w:t>center of God’s revelation</w:t>
      </w:r>
      <w:r>
        <w:t>.</w:t>
      </w:r>
    </w:p>
    <w:p w14:paraId="2B2496EA" w14:textId="77777777" w:rsidR="00C12A54" w:rsidRDefault="008F6C8A" w:rsidP="00C83030">
      <w:pPr>
        <w:pStyle w:val="NormalWeb"/>
        <w:numPr>
          <w:ilvl w:val="1"/>
          <w:numId w:val="436"/>
        </w:numPr>
      </w:pPr>
      <w:r>
        <w:t>Thinking theologically means seeing how a passage points to or is fulfilled in Christ (Luke 24:27).</w:t>
      </w:r>
    </w:p>
    <w:p w14:paraId="35BE603B" w14:textId="77777777" w:rsidR="00C12A54" w:rsidRDefault="008F6C8A" w:rsidP="00C83030">
      <w:pPr>
        <w:pStyle w:val="NormalWeb"/>
        <w:numPr>
          <w:ilvl w:val="0"/>
          <w:numId w:val="436"/>
        </w:numPr>
      </w:pPr>
      <w:r>
        <w:rPr>
          <w:rStyle w:val="Strong"/>
        </w:rPr>
        <w:t>Application to Faith and Life</w:t>
      </w:r>
    </w:p>
    <w:p w14:paraId="637E8D60" w14:textId="77777777" w:rsidR="00C12A54" w:rsidRDefault="008F6C8A" w:rsidP="00C83030">
      <w:pPr>
        <w:pStyle w:val="NormalWeb"/>
        <w:numPr>
          <w:ilvl w:val="1"/>
          <w:numId w:val="436"/>
        </w:numPr>
      </w:pPr>
      <w:r>
        <w:t xml:space="preserve">Theological meaning is not just for knowledge but for </w:t>
      </w:r>
      <w:r>
        <w:rPr>
          <w:rStyle w:val="Strong"/>
        </w:rPr>
        <w:t>spiritual transformation</w:t>
      </w:r>
      <w:r>
        <w:t>.</w:t>
      </w:r>
    </w:p>
    <w:p w14:paraId="090282D5" w14:textId="77777777" w:rsidR="00C12A54" w:rsidRDefault="008F6C8A" w:rsidP="00C83030">
      <w:pPr>
        <w:pStyle w:val="NormalWeb"/>
        <w:numPr>
          <w:ilvl w:val="1"/>
          <w:numId w:val="436"/>
        </w:numPr>
      </w:pPr>
      <w:r>
        <w:t xml:space="preserve">Understanding Scripture should lead believers to </w:t>
      </w:r>
      <w:r>
        <w:rPr>
          <w:rStyle w:val="Strong"/>
        </w:rPr>
        <w:t>worship, obedience, and faithfulness</w:t>
      </w:r>
      <w:r>
        <w:t>.</w:t>
      </w:r>
    </w:p>
    <w:p w14:paraId="4061C885" w14:textId="77777777" w:rsidR="00C12A54" w:rsidRDefault="00000000">
      <w:r>
        <w:pict w14:anchorId="3F37B42A">
          <v:rect id="_x0000_i1331" style="width:0;height:1.5pt" o:hralign="center" o:hrstd="t" o:hr="t" fillcolor="#a0a0a0" stroked="f"/>
        </w:pict>
      </w:r>
    </w:p>
    <w:p w14:paraId="0256776D" w14:textId="77777777" w:rsidR="00C12A54" w:rsidRDefault="008F6C8A">
      <w:pPr>
        <w:pStyle w:val="Heading3"/>
      </w:pPr>
      <w:r>
        <w:rPr>
          <w:rStyle w:val="Strong"/>
          <w:b/>
          <w:bCs/>
        </w:rPr>
        <w:t>Conclusion</w:t>
      </w:r>
    </w:p>
    <w:p w14:paraId="4A3053A8" w14:textId="77777777" w:rsidR="00C12A54" w:rsidRDefault="008F6C8A">
      <w:pPr>
        <w:pStyle w:val="NormalWeb"/>
      </w:pPr>
      <w:r>
        <w:t xml:space="preserve">Thinking theologically about meaning helps interpreters move from </w:t>
      </w:r>
      <w:r>
        <w:rPr>
          <w:rStyle w:val="Strong"/>
        </w:rPr>
        <w:t>mere academic study</w:t>
      </w:r>
      <w:r>
        <w:t xml:space="preserve"> to a </w:t>
      </w:r>
      <w:r>
        <w:rPr>
          <w:rStyle w:val="Strong"/>
        </w:rPr>
        <w:t>spiritual understanding</w:t>
      </w:r>
      <w:r>
        <w:t xml:space="preserve"> of Scripture. It reminds us that the Bible is not just a historical document but </w:t>
      </w:r>
      <w:r>
        <w:rPr>
          <w:rStyle w:val="Strong"/>
        </w:rPr>
        <w:t>God’s living Word</w:t>
      </w:r>
      <w:r>
        <w:t>, revealing His truth and guiding His people in faith and practice.</w:t>
      </w:r>
    </w:p>
    <w:p w14:paraId="3B0643AD" w14:textId="77777777" w:rsidR="00C12A54" w:rsidRDefault="008F6C8A">
      <w:r>
        <w:t>7. Hermeneutical Issues in Translation — Week 20 (Due by: 17 November)</w:t>
      </w:r>
    </w:p>
    <w:p w14:paraId="7A5F270D" w14:textId="77777777" w:rsidR="00C12A54" w:rsidRDefault="008F6C8A">
      <w:r>
        <w:t>☐ Completed</w:t>
      </w:r>
    </w:p>
    <w:p w14:paraId="2F6A0A72" w14:textId="77777777" w:rsidR="00C12A54" w:rsidRDefault="008F6C8A">
      <w:r>
        <w:t>Comments:</w:t>
      </w:r>
    </w:p>
    <w:p w14:paraId="121F8079" w14:textId="77777777" w:rsidR="00C12A54" w:rsidRDefault="008F6C8A">
      <w:pPr>
        <w:pStyle w:val="Heading3"/>
      </w:pPr>
      <w:r>
        <w:rPr>
          <w:rStyle w:val="Strong"/>
          <w:b/>
          <w:bCs/>
        </w:rPr>
        <w:t>Hermeneutical Issues in Translation</w:t>
      </w:r>
    </w:p>
    <w:p w14:paraId="5D905941" w14:textId="77777777" w:rsidR="00C12A54" w:rsidRDefault="008F6C8A">
      <w:pPr>
        <w:pStyle w:val="NormalWeb"/>
      </w:pPr>
      <w:r>
        <w:rPr>
          <w:rStyle w:val="Strong"/>
        </w:rPr>
        <w:t>Hermeneutical issues in translation</w:t>
      </w:r>
      <w:r>
        <w:t xml:space="preserve"> refer to the </w:t>
      </w:r>
      <w:r>
        <w:rPr>
          <w:rStyle w:val="Strong"/>
        </w:rPr>
        <w:t>challenges and interpretive decisions</w:t>
      </w:r>
      <w:r>
        <w:t xml:space="preserve"> that arise when translating the Bible (or any sacred text) from its </w:t>
      </w:r>
      <w:r>
        <w:rPr>
          <w:rStyle w:val="Strong"/>
        </w:rPr>
        <w:t>original languages</w:t>
      </w:r>
      <w:r>
        <w:t xml:space="preserve">—Hebrew, Aramaic, and Greek—into modern languages. Since no translation can perfectly capture every nuance of the original text, interpreters must carefully balance </w:t>
      </w:r>
      <w:r>
        <w:rPr>
          <w:rStyle w:val="Strong"/>
        </w:rPr>
        <w:t>accuracy, meaning, and clarity</w:t>
      </w:r>
      <w:r>
        <w:t xml:space="preserve"> to ensure the message remains faithful to God’s Word.</w:t>
      </w:r>
    </w:p>
    <w:p w14:paraId="05BCEE68" w14:textId="77777777" w:rsidR="00C12A54" w:rsidRDefault="00000000">
      <w:r>
        <w:pict w14:anchorId="5660DFE9">
          <v:rect id="_x0000_i1332" style="width:0;height:1.5pt" o:hralign="center" o:hrstd="t" o:hr="t" fillcolor="#a0a0a0" stroked="f"/>
        </w:pict>
      </w:r>
    </w:p>
    <w:p w14:paraId="3C12AC73" w14:textId="77777777" w:rsidR="00C12A54" w:rsidRDefault="008F6C8A">
      <w:pPr>
        <w:pStyle w:val="Heading3"/>
      </w:pPr>
      <w:r>
        <w:rPr>
          <w:rStyle w:val="Strong"/>
          <w:b/>
          <w:bCs/>
        </w:rPr>
        <w:t>1. Differences in Language and Culture</w:t>
      </w:r>
    </w:p>
    <w:p w14:paraId="336E991C" w14:textId="77777777" w:rsidR="00C12A54" w:rsidRDefault="008F6C8A">
      <w:pPr>
        <w:pStyle w:val="NormalWeb"/>
      </w:pPr>
      <w:r>
        <w:t xml:space="preserve">Every language has unique </w:t>
      </w:r>
      <w:r>
        <w:rPr>
          <w:rStyle w:val="Strong"/>
        </w:rPr>
        <w:t>words, idioms, and expressions</w:t>
      </w:r>
      <w:r>
        <w:t xml:space="preserve"> that may not have direct equivalents in another language. For example, Hebrew poetry and Greek metaphors often lose some of their original richness when translated literally. Translators must therefore decide whether to translate </w:t>
      </w:r>
      <w:r>
        <w:rPr>
          <w:rStyle w:val="Strong"/>
        </w:rPr>
        <w:t>word-for-word</w:t>
      </w:r>
      <w:r>
        <w:t xml:space="preserve"> (literal) or </w:t>
      </w:r>
      <w:r>
        <w:rPr>
          <w:rStyle w:val="Strong"/>
        </w:rPr>
        <w:t>thought-for-thought</w:t>
      </w:r>
      <w:r>
        <w:t xml:space="preserve"> (dynamic). Each choice affects how readers understand the text’s meaning.</w:t>
      </w:r>
    </w:p>
    <w:p w14:paraId="34F49F24" w14:textId="77777777" w:rsidR="00C12A54" w:rsidRDefault="00000000">
      <w:r>
        <w:lastRenderedPageBreak/>
        <w:pict w14:anchorId="4406B8BB">
          <v:rect id="_x0000_i1333" style="width:0;height:1.5pt" o:hralign="center" o:hrstd="t" o:hr="t" fillcolor="#a0a0a0" stroked="f"/>
        </w:pict>
      </w:r>
    </w:p>
    <w:p w14:paraId="2789E4FF" w14:textId="77777777" w:rsidR="00C12A54" w:rsidRDefault="008F6C8A">
      <w:pPr>
        <w:pStyle w:val="Heading3"/>
      </w:pPr>
      <w:r>
        <w:rPr>
          <w:rStyle w:val="Strong"/>
          <w:b/>
          <w:bCs/>
        </w:rPr>
        <w:t>2. Theological Biases and Interpretations</w:t>
      </w:r>
    </w:p>
    <w:p w14:paraId="7022D7F6" w14:textId="77777777" w:rsidR="00C12A54" w:rsidRDefault="008F6C8A">
      <w:pPr>
        <w:pStyle w:val="NormalWeb"/>
      </w:pPr>
      <w:r>
        <w:t xml:space="preserve">Translators may unintentionally allow their </w:t>
      </w:r>
      <w:r>
        <w:rPr>
          <w:rStyle w:val="Strong"/>
        </w:rPr>
        <w:t>theological perspectives or denominational beliefs</w:t>
      </w:r>
      <w:r>
        <w:t xml:space="preserve"> to influence translation choices. For example, how certain words like </w:t>
      </w:r>
      <w:r>
        <w:rPr>
          <w:rStyle w:val="Emphasis"/>
        </w:rPr>
        <w:t>“baptism,” “church,”</w:t>
      </w:r>
      <w:r>
        <w:t xml:space="preserve"> or </w:t>
      </w:r>
      <w:r>
        <w:rPr>
          <w:rStyle w:val="Emphasis"/>
        </w:rPr>
        <w:t>“spirit”</w:t>
      </w:r>
      <w:r>
        <w:t xml:space="preserve"> are translated can shape doctrinal understanding. Good hermeneutics requires translators to remain faithful to the </w:t>
      </w:r>
      <w:r>
        <w:rPr>
          <w:rStyle w:val="Strong"/>
        </w:rPr>
        <w:t>original intent</w:t>
      </w:r>
      <w:r>
        <w:t xml:space="preserve"> rather than interpretive preference.</w:t>
      </w:r>
    </w:p>
    <w:p w14:paraId="03C3E398" w14:textId="77777777" w:rsidR="00C12A54" w:rsidRDefault="00000000">
      <w:r>
        <w:pict w14:anchorId="526E44F2">
          <v:rect id="_x0000_i1334" style="width:0;height:1.5pt" o:hralign="center" o:hrstd="t" o:hr="t" fillcolor="#a0a0a0" stroked="f"/>
        </w:pict>
      </w:r>
    </w:p>
    <w:p w14:paraId="0CFEEF00" w14:textId="77777777" w:rsidR="00C12A54" w:rsidRDefault="008F6C8A">
      <w:pPr>
        <w:pStyle w:val="Heading3"/>
      </w:pPr>
      <w:r>
        <w:rPr>
          <w:rStyle w:val="Strong"/>
          <w:b/>
          <w:bCs/>
        </w:rPr>
        <w:t>3. Contextual Meaning and Word Usage</w:t>
      </w:r>
    </w:p>
    <w:p w14:paraId="2B238FFE" w14:textId="77777777" w:rsidR="00C12A54" w:rsidRDefault="008F6C8A">
      <w:pPr>
        <w:pStyle w:val="NormalWeb"/>
      </w:pPr>
      <w:r>
        <w:t xml:space="preserve">Words can carry different meanings depending on </w:t>
      </w:r>
      <w:r>
        <w:rPr>
          <w:rStyle w:val="Strong"/>
        </w:rPr>
        <w:t>context</w:t>
      </w:r>
      <w:r>
        <w:t xml:space="preserve">. For instance, the Greek word </w:t>
      </w:r>
      <w:r>
        <w:rPr>
          <w:rStyle w:val="Emphasis"/>
        </w:rPr>
        <w:t>logos</w:t>
      </w:r>
      <w:r>
        <w:t xml:space="preserve"> can mean “word,” “reason,” or “message,” depending on the passage. Translators must interpret the </w:t>
      </w:r>
      <w:r>
        <w:rPr>
          <w:rStyle w:val="Strong"/>
        </w:rPr>
        <w:t>intended sense</w:t>
      </w:r>
      <w:r>
        <w:t xml:space="preserve"> before deciding how best to express it in the target language.</w:t>
      </w:r>
    </w:p>
    <w:p w14:paraId="0E57D792" w14:textId="77777777" w:rsidR="00C12A54" w:rsidRDefault="00000000">
      <w:r>
        <w:pict w14:anchorId="44F04E8B">
          <v:rect id="_x0000_i1335" style="width:0;height:1.5pt" o:hralign="center" o:hrstd="t" o:hr="t" fillcolor="#a0a0a0" stroked="f"/>
        </w:pict>
      </w:r>
    </w:p>
    <w:p w14:paraId="5AF5BCC7" w14:textId="77777777" w:rsidR="00C12A54" w:rsidRDefault="008F6C8A">
      <w:pPr>
        <w:pStyle w:val="Heading3"/>
      </w:pPr>
      <w:r>
        <w:rPr>
          <w:rStyle w:val="Strong"/>
          <w:b/>
          <w:bCs/>
        </w:rPr>
        <w:t>4. Maintaining the Literary and Theological Tone</w:t>
      </w:r>
    </w:p>
    <w:p w14:paraId="2057F5BD" w14:textId="77777777" w:rsidR="00C12A54" w:rsidRDefault="008F6C8A">
      <w:pPr>
        <w:pStyle w:val="NormalWeb"/>
      </w:pPr>
      <w:r>
        <w:t xml:space="preserve">The Bible includes many literary forms—poetry, prophecy, law, parables, and letters. Each has its own tone and purpose. A literal translation might preserve structure but lose emotion or beauty; a freer translation might sound natural but risk </w:t>
      </w:r>
      <w:r>
        <w:rPr>
          <w:rStyle w:val="Strong"/>
        </w:rPr>
        <w:t>changing theological emphasis</w:t>
      </w:r>
      <w:r>
        <w:t xml:space="preserve">. The challenge is to preserve both </w:t>
      </w:r>
      <w:r>
        <w:rPr>
          <w:rStyle w:val="Strong"/>
        </w:rPr>
        <w:t>literary style</w:t>
      </w:r>
      <w:r>
        <w:t xml:space="preserve"> and </w:t>
      </w:r>
      <w:r>
        <w:rPr>
          <w:rStyle w:val="Strong"/>
        </w:rPr>
        <w:t>theological depth</w:t>
      </w:r>
      <w:r>
        <w:t>.</w:t>
      </w:r>
    </w:p>
    <w:p w14:paraId="697B0629" w14:textId="77777777" w:rsidR="00C12A54" w:rsidRDefault="00000000">
      <w:r>
        <w:pict w14:anchorId="601FDB19">
          <v:rect id="_x0000_i1336" style="width:0;height:1.5pt" o:hralign="center" o:hrstd="t" o:hr="t" fillcolor="#a0a0a0" stroked="f"/>
        </w:pict>
      </w:r>
    </w:p>
    <w:p w14:paraId="2FA83D12" w14:textId="77777777" w:rsidR="00C12A54" w:rsidRDefault="008F6C8A">
      <w:pPr>
        <w:pStyle w:val="Heading3"/>
      </w:pPr>
      <w:r>
        <w:rPr>
          <w:rStyle w:val="Strong"/>
          <w:b/>
          <w:bCs/>
        </w:rPr>
        <w:t>5. The Role of the Holy Spirit and the Interpreter</w:t>
      </w:r>
    </w:p>
    <w:p w14:paraId="643B9DC6" w14:textId="77777777" w:rsidR="00C12A54" w:rsidRDefault="008F6C8A">
      <w:pPr>
        <w:pStyle w:val="NormalWeb"/>
      </w:pPr>
      <w:r>
        <w:t xml:space="preserve">Since Scripture is divinely inspired, understanding it requires </w:t>
      </w:r>
      <w:r>
        <w:rPr>
          <w:rStyle w:val="Strong"/>
        </w:rPr>
        <w:t>spiritual discernment</w:t>
      </w:r>
      <w:r>
        <w:t xml:space="preserve"> as well as linguistic skill. Translators and readers alike depend on the </w:t>
      </w:r>
      <w:r>
        <w:rPr>
          <w:rStyle w:val="Strong"/>
        </w:rPr>
        <w:t>guidance of the Holy Spirit</w:t>
      </w:r>
      <w:r>
        <w:t xml:space="preserve"> to grasp the full meaning of God’s message.</w:t>
      </w:r>
    </w:p>
    <w:p w14:paraId="5E20A4A5" w14:textId="77777777" w:rsidR="00C12A54" w:rsidRDefault="00000000">
      <w:r>
        <w:pict w14:anchorId="06B4A1FE">
          <v:rect id="_x0000_i1337" style="width:0;height:1.5pt" o:hralign="center" o:hrstd="t" o:hr="t" fillcolor="#a0a0a0" stroked="f"/>
        </w:pict>
      </w:r>
    </w:p>
    <w:p w14:paraId="2559477A" w14:textId="77777777" w:rsidR="00C12A54" w:rsidRDefault="008F6C8A">
      <w:pPr>
        <w:pStyle w:val="Heading3"/>
      </w:pPr>
      <w:r>
        <w:rPr>
          <w:rStyle w:val="Strong"/>
          <w:b/>
          <w:bCs/>
        </w:rPr>
        <w:t>Conclusion</w:t>
      </w:r>
    </w:p>
    <w:p w14:paraId="6D17DE9F" w14:textId="77777777" w:rsidR="00C12A54" w:rsidRDefault="008F6C8A">
      <w:pPr>
        <w:pStyle w:val="NormalWeb"/>
      </w:pPr>
      <w:r>
        <w:t xml:space="preserve">Hermeneutical issues in translation remind us that </w:t>
      </w:r>
      <w:r>
        <w:rPr>
          <w:rStyle w:val="Strong"/>
        </w:rPr>
        <w:t>translation is also interpretation</w:t>
      </w:r>
      <w:r>
        <w:t xml:space="preserve">. Every choice made by a translator affects how people understand Scripture. Therefore, faithful translation requires a careful balance between </w:t>
      </w:r>
      <w:r>
        <w:rPr>
          <w:rStyle w:val="Strong"/>
        </w:rPr>
        <w:t>linguistic accuracy, theological faithfulness, and cultural understanding</w:t>
      </w:r>
      <w:r>
        <w:t>, ensuring that God’s truth is clearly and accurately communicated to all generations.</w:t>
      </w:r>
    </w:p>
    <w:p w14:paraId="47C468A8" w14:textId="77777777" w:rsidR="00C12A54" w:rsidRDefault="008F6C8A">
      <w:pPr>
        <w:pStyle w:val="NormalWeb"/>
      </w:pPr>
      <w:r>
        <w:t>________________________________________________________________________</w:t>
      </w:r>
    </w:p>
    <w:p w14:paraId="54EFC847" w14:textId="77777777" w:rsidR="00C12A54" w:rsidRDefault="008F6C8A">
      <w:r>
        <w:lastRenderedPageBreak/>
        <w:t>8. Principles of Hermeneutics — Week 20 (Due by: 17 November)</w:t>
      </w:r>
    </w:p>
    <w:p w14:paraId="0DE31E11" w14:textId="77777777" w:rsidR="00C12A54" w:rsidRDefault="008F6C8A">
      <w:r>
        <w:t>☐ Completed</w:t>
      </w:r>
    </w:p>
    <w:p w14:paraId="5D053695" w14:textId="77777777" w:rsidR="00C12A54" w:rsidRDefault="008F6C8A">
      <w:r>
        <w:t>Comments:</w:t>
      </w:r>
    </w:p>
    <w:p w14:paraId="2C0BEC1D" w14:textId="77777777" w:rsidR="00C12A54" w:rsidRDefault="008F6C8A">
      <w:pPr>
        <w:pStyle w:val="Heading3"/>
      </w:pPr>
      <w:r>
        <w:rPr>
          <w:rStyle w:val="Strong"/>
          <w:b/>
          <w:bCs/>
        </w:rPr>
        <w:t>Principles of Hermeneutics</w:t>
      </w:r>
    </w:p>
    <w:p w14:paraId="606DE348" w14:textId="77777777" w:rsidR="00C12A54" w:rsidRDefault="008F6C8A">
      <w:pPr>
        <w:pStyle w:val="NormalWeb"/>
      </w:pPr>
      <w:r>
        <w:rPr>
          <w:rStyle w:val="Strong"/>
        </w:rPr>
        <w:t>Hermeneutics</w:t>
      </w:r>
      <w:r>
        <w:t xml:space="preserve"> is the </w:t>
      </w:r>
      <w:r>
        <w:rPr>
          <w:rStyle w:val="Strong"/>
        </w:rPr>
        <w:t>art and science of interpreting the Bible</w:t>
      </w:r>
      <w:r>
        <w:t xml:space="preserve"> to understand its true meaning and apply it accurately. Because Scripture was written in different times, cultures, and languages, interpreters need guiding principles to bridge the gap between the ancient text and modern readers. These principles help ensure that interpretation remains </w:t>
      </w:r>
      <w:r>
        <w:rPr>
          <w:rStyle w:val="Strong"/>
        </w:rPr>
        <w:t>faithful, balanced, and Spirit-led.</w:t>
      </w:r>
    </w:p>
    <w:p w14:paraId="72B53DAF" w14:textId="77777777" w:rsidR="00C12A54" w:rsidRDefault="00000000">
      <w:r>
        <w:pict w14:anchorId="7E4E786C">
          <v:rect id="_x0000_i1338" style="width:0;height:1.5pt" o:hralign="center" o:hrstd="t" o:hr="t" fillcolor="#a0a0a0" stroked="f"/>
        </w:pict>
      </w:r>
    </w:p>
    <w:p w14:paraId="2E0C5E6F" w14:textId="77777777" w:rsidR="00C12A54" w:rsidRDefault="008F6C8A">
      <w:pPr>
        <w:pStyle w:val="Heading3"/>
      </w:pPr>
      <w:r>
        <w:rPr>
          <w:rStyle w:val="Strong"/>
          <w:b/>
          <w:bCs/>
        </w:rPr>
        <w:t>1. The Literal Principle</w:t>
      </w:r>
    </w:p>
    <w:p w14:paraId="2B8F858B" w14:textId="77777777" w:rsidR="00C12A54" w:rsidRDefault="008F6C8A">
      <w:pPr>
        <w:pStyle w:val="NormalWeb"/>
      </w:pPr>
      <w:r>
        <w:t xml:space="preserve">This principle teaches that Scripture should be understood in its </w:t>
      </w:r>
      <w:r>
        <w:rPr>
          <w:rStyle w:val="Strong"/>
        </w:rPr>
        <w:t>plain, normal, and natural sense</w:t>
      </w:r>
      <w:r>
        <w:t xml:space="preserve"> unless the context clearly indicates a figurative meaning. The Bible often uses symbols and metaphors, but they must be interpreted according to their </w:t>
      </w:r>
      <w:r>
        <w:rPr>
          <w:rStyle w:val="Strong"/>
        </w:rPr>
        <w:t>intended meaning</w:t>
      </w:r>
      <w:r>
        <w:t>.</w:t>
      </w:r>
      <w:r>
        <w:br/>
      </w:r>
      <w:r>
        <w:rPr>
          <w:rStyle w:val="Emphasis"/>
        </w:rPr>
        <w:t>Example:</w:t>
      </w:r>
      <w:r>
        <w:t xml:space="preserve"> When Jesus says, “I am the door” (John 10:9), it is metaphorical, meaning He is the way to salvation—not a literal wooden door.</w:t>
      </w:r>
    </w:p>
    <w:p w14:paraId="3C02E855" w14:textId="77777777" w:rsidR="00C12A54" w:rsidRDefault="00000000">
      <w:r>
        <w:pict w14:anchorId="6B6E8E3C">
          <v:rect id="_x0000_i1339" style="width:0;height:1.5pt" o:hralign="center" o:hrstd="t" o:hr="t" fillcolor="#a0a0a0" stroked="f"/>
        </w:pict>
      </w:r>
    </w:p>
    <w:p w14:paraId="5697DF9E" w14:textId="77777777" w:rsidR="00C12A54" w:rsidRDefault="008F6C8A">
      <w:pPr>
        <w:pStyle w:val="Heading3"/>
      </w:pPr>
      <w:r>
        <w:rPr>
          <w:rStyle w:val="Strong"/>
          <w:b/>
          <w:bCs/>
        </w:rPr>
        <w:t>2. The Historical Principle</w:t>
      </w:r>
    </w:p>
    <w:p w14:paraId="1B6A88F7" w14:textId="77777777" w:rsidR="00C12A54" w:rsidRDefault="008F6C8A">
      <w:pPr>
        <w:pStyle w:val="NormalWeb"/>
      </w:pPr>
      <w:r>
        <w:t xml:space="preserve">To interpret correctly, one must consider the </w:t>
      </w:r>
      <w:r>
        <w:rPr>
          <w:rStyle w:val="Strong"/>
        </w:rPr>
        <w:t>historical and cultural background</w:t>
      </w:r>
      <w:r>
        <w:t xml:space="preserve"> of the passage—who wrote it, to whom it was written, and under what circumstances.</w:t>
      </w:r>
      <w:r>
        <w:br/>
      </w:r>
      <w:r>
        <w:rPr>
          <w:rStyle w:val="Emphasis"/>
        </w:rPr>
        <w:t>Example:</w:t>
      </w:r>
      <w:r>
        <w:t xml:space="preserve"> Understanding Jewish customs in the first century helps clarify Jesus’ parables and teachings.</w:t>
      </w:r>
    </w:p>
    <w:p w14:paraId="61153A07" w14:textId="77777777" w:rsidR="00C12A54" w:rsidRDefault="00000000">
      <w:r>
        <w:pict w14:anchorId="6E415454">
          <v:rect id="_x0000_i1340" style="width:0;height:1.5pt" o:hralign="center" o:hrstd="t" o:hr="t" fillcolor="#a0a0a0" stroked="f"/>
        </w:pict>
      </w:r>
    </w:p>
    <w:p w14:paraId="066017A2" w14:textId="77777777" w:rsidR="00C12A54" w:rsidRDefault="008F6C8A">
      <w:pPr>
        <w:pStyle w:val="Heading3"/>
      </w:pPr>
      <w:r>
        <w:rPr>
          <w:rStyle w:val="Strong"/>
          <w:b/>
          <w:bCs/>
        </w:rPr>
        <w:t>3. The Grammatical Principle</w:t>
      </w:r>
    </w:p>
    <w:p w14:paraId="2F774359" w14:textId="77777777" w:rsidR="00C12A54" w:rsidRDefault="008F6C8A">
      <w:pPr>
        <w:pStyle w:val="NormalWeb"/>
      </w:pPr>
      <w:r>
        <w:t xml:space="preserve">This principle emphasizes studying the </w:t>
      </w:r>
      <w:r>
        <w:rPr>
          <w:rStyle w:val="Strong"/>
        </w:rPr>
        <w:t>language, grammar, and structure</w:t>
      </w:r>
      <w:r>
        <w:t xml:space="preserve"> of the text. Paying attention to verb tenses, sentence construction, and word meanings in the original Hebrew or Greek helps uncover the precise message intended by the author.</w:t>
      </w:r>
    </w:p>
    <w:p w14:paraId="0D5F683B" w14:textId="77777777" w:rsidR="00C12A54" w:rsidRDefault="00000000">
      <w:r>
        <w:pict w14:anchorId="3985555A">
          <v:rect id="_x0000_i1341" style="width:0;height:1.5pt" o:hralign="center" o:hrstd="t" o:hr="t" fillcolor="#a0a0a0" stroked="f"/>
        </w:pict>
      </w:r>
    </w:p>
    <w:p w14:paraId="202E4A12" w14:textId="77777777" w:rsidR="00C12A54" w:rsidRDefault="008F6C8A">
      <w:pPr>
        <w:pStyle w:val="Heading3"/>
      </w:pPr>
      <w:r>
        <w:rPr>
          <w:rStyle w:val="Strong"/>
          <w:b/>
          <w:bCs/>
        </w:rPr>
        <w:lastRenderedPageBreak/>
        <w:t>4. The Contextual Principle</w:t>
      </w:r>
    </w:p>
    <w:p w14:paraId="2ADC5594" w14:textId="77777777" w:rsidR="00C12A54" w:rsidRDefault="008F6C8A">
      <w:pPr>
        <w:pStyle w:val="NormalWeb"/>
      </w:pPr>
      <w:r>
        <w:t xml:space="preserve">A verse should never be interpreted in isolation. Its meaning must be understood in relation to the </w:t>
      </w:r>
      <w:r>
        <w:rPr>
          <w:rStyle w:val="Strong"/>
        </w:rPr>
        <w:t>surrounding verses, the chapter, and the entire book</w:t>
      </w:r>
      <w:r>
        <w:t>.</w:t>
      </w:r>
      <w:r>
        <w:br/>
      </w:r>
      <w:r>
        <w:rPr>
          <w:rStyle w:val="Emphasis"/>
        </w:rPr>
        <w:t>Example:</w:t>
      </w:r>
      <w:r>
        <w:t xml:space="preserve"> “Judge not” (Matthew 7:1) makes sense only when read in the context of Jesus’ teaching on righteous judgment.</w:t>
      </w:r>
    </w:p>
    <w:p w14:paraId="61CBDBB7" w14:textId="77777777" w:rsidR="00C12A54" w:rsidRDefault="00000000">
      <w:r>
        <w:pict w14:anchorId="6B79A475">
          <v:rect id="_x0000_i1342" style="width:0;height:1.5pt" o:hralign="center" o:hrstd="t" o:hr="t" fillcolor="#a0a0a0" stroked="f"/>
        </w:pict>
      </w:r>
    </w:p>
    <w:p w14:paraId="64B8EA39" w14:textId="77777777" w:rsidR="00C12A54" w:rsidRDefault="008F6C8A">
      <w:pPr>
        <w:pStyle w:val="Heading3"/>
      </w:pPr>
      <w:r>
        <w:rPr>
          <w:rStyle w:val="Strong"/>
          <w:b/>
          <w:bCs/>
        </w:rPr>
        <w:t>5. The Theological (or Doctrinal) Principle</w:t>
      </w:r>
    </w:p>
    <w:p w14:paraId="24FE7862" w14:textId="77777777" w:rsidR="00C12A54" w:rsidRDefault="008F6C8A">
      <w:pPr>
        <w:pStyle w:val="NormalWeb"/>
      </w:pPr>
      <w:r>
        <w:t xml:space="preserve">Since God’s Word does not contradict itself, every passage must be interpreted in harmony with the </w:t>
      </w:r>
      <w:r>
        <w:rPr>
          <w:rStyle w:val="Strong"/>
        </w:rPr>
        <w:t>whole teaching of Scripture</w:t>
      </w:r>
      <w:r>
        <w:t>. The Bible explains itself, and one verse should not be used to create doctrine that opposes the rest of Scripture.</w:t>
      </w:r>
    </w:p>
    <w:p w14:paraId="515CFBC0" w14:textId="77777777" w:rsidR="00C12A54" w:rsidRDefault="00000000">
      <w:r>
        <w:pict w14:anchorId="724A6F48">
          <v:rect id="_x0000_i1343" style="width:0;height:1.5pt" o:hralign="center" o:hrstd="t" o:hr="t" fillcolor="#a0a0a0" stroked="f"/>
        </w:pict>
      </w:r>
    </w:p>
    <w:p w14:paraId="7732DEC5" w14:textId="77777777" w:rsidR="00C12A54" w:rsidRDefault="008F6C8A">
      <w:pPr>
        <w:pStyle w:val="Heading3"/>
      </w:pPr>
      <w:r>
        <w:rPr>
          <w:rStyle w:val="Strong"/>
          <w:b/>
          <w:bCs/>
        </w:rPr>
        <w:t>6. The Christocentric Principle</w:t>
      </w:r>
    </w:p>
    <w:p w14:paraId="75992C97" w14:textId="77777777" w:rsidR="00C12A54" w:rsidRDefault="008F6C8A">
      <w:pPr>
        <w:pStyle w:val="NormalWeb"/>
      </w:pPr>
      <w:r>
        <w:t xml:space="preserve">All Scripture ultimately points to </w:t>
      </w:r>
      <w:r>
        <w:rPr>
          <w:rStyle w:val="Strong"/>
        </w:rPr>
        <w:t>Jesus Christ</w:t>
      </w:r>
      <w:r>
        <w:t>—His person, work, and salvation. From Genesis to Revelation, the Bible reveals God’s redemptive plan through Christ. Interpreting with this focus helps uncover the deeper unity of Scripture.</w:t>
      </w:r>
      <w:r>
        <w:br/>
      </w:r>
      <w:r>
        <w:rPr>
          <w:rStyle w:val="Emphasis"/>
        </w:rPr>
        <w:t>Example:</w:t>
      </w:r>
      <w:r>
        <w:t xml:space="preserve"> The Passover lamb in Exodus foreshadows Christ, the Lamb of God.</w:t>
      </w:r>
    </w:p>
    <w:p w14:paraId="105094F8" w14:textId="77777777" w:rsidR="00C12A54" w:rsidRDefault="00000000">
      <w:r>
        <w:pict w14:anchorId="37E2DC01">
          <v:rect id="_x0000_i1344" style="width:0;height:1.5pt" o:hralign="center" o:hrstd="t" o:hr="t" fillcolor="#a0a0a0" stroked="f"/>
        </w:pict>
      </w:r>
    </w:p>
    <w:p w14:paraId="7E6FA829" w14:textId="77777777" w:rsidR="00C12A54" w:rsidRDefault="008F6C8A">
      <w:pPr>
        <w:pStyle w:val="Heading3"/>
      </w:pPr>
      <w:r>
        <w:rPr>
          <w:rStyle w:val="Strong"/>
          <w:b/>
          <w:bCs/>
        </w:rPr>
        <w:t>7. The Spiritual (or Practical) Principle</w:t>
      </w:r>
    </w:p>
    <w:p w14:paraId="1C932455" w14:textId="77777777" w:rsidR="00C12A54" w:rsidRDefault="008F6C8A">
      <w:pPr>
        <w:pStyle w:val="NormalWeb"/>
      </w:pPr>
      <w:r>
        <w:t xml:space="preserve">Since the Bible is God’s living Word, interpretation should lead to </w:t>
      </w:r>
      <w:r>
        <w:rPr>
          <w:rStyle w:val="Strong"/>
        </w:rPr>
        <w:t>spiritual growth and obedience</w:t>
      </w:r>
      <w:r>
        <w:t>. The Holy Spirit guides believers to understand and apply God’s truth personally and practically.</w:t>
      </w:r>
    </w:p>
    <w:p w14:paraId="53E59909" w14:textId="77777777" w:rsidR="00C12A54" w:rsidRDefault="00000000">
      <w:r>
        <w:pict w14:anchorId="3B5D9F90">
          <v:rect id="_x0000_i1345" style="width:0;height:1.5pt" o:hralign="center" o:hrstd="t" o:hr="t" fillcolor="#a0a0a0" stroked="f"/>
        </w:pict>
      </w:r>
    </w:p>
    <w:p w14:paraId="2A2CC50A" w14:textId="77777777" w:rsidR="00C12A54" w:rsidRDefault="008F6C8A">
      <w:pPr>
        <w:pStyle w:val="Heading3"/>
      </w:pPr>
      <w:r>
        <w:rPr>
          <w:rStyle w:val="Strong"/>
          <w:b/>
          <w:bCs/>
        </w:rPr>
        <w:t>Conclusion</w:t>
      </w:r>
    </w:p>
    <w:p w14:paraId="128FD126" w14:textId="77777777" w:rsidR="00C12A54" w:rsidRDefault="008F6C8A">
      <w:pPr>
        <w:pStyle w:val="NormalWeb"/>
      </w:pPr>
      <w:r>
        <w:t xml:space="preserve">The principles of hermeneutics guide readers to interpret Scripture faithfully and responsibly. By applying the </w:t>
      </w:r>
      <w:r>
        <w:rPr>
          <w:rStyle w:val="Strong"/>
        </w:rPr>
        <w:t>literal, historical, grammatical, contextual, theological, Christ-centered, and spiritual principles</w:t>
      </w:r>
      <w:r>
        <w:t>, interpreters can discover the true meaning of God’s Word and apply it rightly in life and ministry.</w:t>
      </w:r>
    </w:p>
    <w:p w14:paraId="32576158" w14:textId="77777777" w:rsidR="00C12A54" w:rsidRDefault="008F6C8A">
      <w:r>
        <w:t>_________________________________________________________________________________________________________</w:t>
      </w:r>
    </w:p>
    <w:p w14:paraId="5D3E2BD5" w14:textId="77777777" w:rsidR="00C12A54" w:rsidRDefault="008F6C8A">
      <w:r>
        <w:t>9. Context in Redemptive History — Week 20 (Due by: 17 November)</w:t>
      </w:r>
    </w:p>
    <w:p w14:paraId="3524736E" w14:textId="77777777" w:rsidR="00C12A54" w:rsidRDefault="008F6C8A">
      <w:r>
        <w:t>☐ Completed</w:t>
      </w:r>
    </w:p>
    <w:p w14:paraId="526D0FC3" w14:textId="77777777" w:rsidR="00C12A54" w:rsidRDefault="008F6C8A">
      <w:r>
        <w:lastRenderedPageBreak/>
        <w:t>Comments:</w:t>
      </w:r>
    </w:p>
    <w:p w14:paraId="3D028CA6" w14:textId="77777777" w:rsidR="00C12A54" w:rsidRDefault="008F6C8A">
      <w:pPr>
        <w:pStyle w:val="Heading3"/>
      </w:pPr>
      <w:r>
        <w:rPr>
          <w:rStyle w:val="Strong"/>
          <w:b/>
          <w:bCs/>
        </w:rPr>
        <w:t>Context in Redemptive History</w:t>
      </w:r>
    </w:p>
    <w:p w14:paraId="25DA89DB" w14:textId="77777777" w:rsidR="00C12A54" w:rsidRDefault="008F6C8A">
      <w:pPr>
        <w:pStyle w:val="NormalWeb"/>
      </w:pPr>
      <w:r>
        <w:rPr>
          <w:rStyle w:val="Strong"/>
        </w:rPr>
        <w:t>Redemptive history</w:t>
      </w:r>
      <w:r>
        <w:t xml:space="preserve"> refers to the unfolding story of God’s plan to </w:t>
      </w:r>
      <w:r>
        <w:rPr>
          <w:rStyle w:val="Strong"/>
        </w:rPr>
        <w:t>save and restore humanity</w:t>
      </w:r>
      <w:r>
        <w:t xml:space="preserve"> through Jesus Christ. It is the grand narrative that runs throughout the entire Bible—from </w:t>
      </w:r>
      <w:r>
        <w:rPr>
          <w:rStyle w:val="Strong"/>
        </w:rPr>
        <w:t>creation</w:t>
      </w:r>
      <w:r>
        <w:t xml:space="preserve"> to </w:t>
      </w:r>
      <w:r>
        <w:rPr>
          <w:rStyle w:val="Strong"/>
        </w:rPr>
        <w:t>the fall</w:t>
      </w:r>
      <w:r>
        <w:t xml:space="preserve">, </w:t>
      </w:r>
      <w:r>
        <w:rPr>
          <w:rStyle w:val="Strong"/>
        </w:rPr>
        <w:t>redemption</w:t>
      </w:r>
      <w:r>
        <w:t xml:space="preserve">, and </w:t>
      </w:r>
      <w:r>
        <w:rPr>
          <w:rStyle w:val="Strong"/>
        </w:rPr>
        <w:t>final restoration</w:t>
      </w:r>
      <w:r>
        <w:t xml:space="preserve">. Understanding the </w:t>
      </w:r>
      <w:r>
        <w:rPr>
          <w:rStyle w:val="Strong"/>
        </w:rPr>
        <w:t>context in redemptive history</w:t>
      </w:r>
      <w:r>
        <w:t xml:space="preserve"> means interpreting every passage of Scripture in light of its place within this overall story of salvation.</w:t>
      </w:r>
    </w:p>
    <w:p w14:paraId="4BE77053" w14:textId="77777777" w:rsidR="00C12A54" w:rsidRDefault="00000000">
      <w:r>
        <w:pict w14:anchorId="2448636A">
          <v:rect id="_x0000_i1346" style="width:0;height:1.5pt" o:hralign="center" o:hrstd="t" o:hr="t" fillcolor="#a0a0a0" stroked="f"/>
        </w:pict>
      </w:r>
    </w:p>
    <w:p w14:paraId="08CCEADC" w14:textId="77777777" w:rsidR="00C12A54" w:rsidRDefault="008F6C8A">
      <w:pPr>
        <w:pStyle w:val="Heading3"/>
      </w:pPr>
      <w:r>
        <w:rPr>
          <w:rStyle w:val="Strong"/>
          <w:b/>
          <w:bCs/>
        </w:rPr>
        <w:t>1. The Bible as One Unified Story</w:t>
      </w:r>
    </w:p>
    <w:p w14:paraId="385AB112" w14:textId="77777777" w:rsidR="00C12A54" w:rsidRDefault="008F6C8A">
      <w:pPr>
        <w:pStyle w:val="NormalWeb"/>
      </w:pPr>
      <w:r>
        <w:t xml:space="preserve">The Bible is not a random collection of books; it is a </w:t>
      </w:r>
      <w:r>
        <w:rPr>
          <w:rStyle w:val="Strong"/>
        </w:rPr>
        <w:t>coherent story of God’s redemptive work</w:t>
      </w:r>
      <w:r>
        <w:t xml:space="preserve">. Each book and passage contributes to this larger plan. Recognizing this unity helps interpreters avoid treating texts as isolated moral lessons and instead see how they point to </w:t>
      </w:r>
      <w:r>
        <w:rPr>
          <w:rStyle w:val="Strong"/>
        </w:rPr>
        <w:t>God’s saving purposes</w:t>
      </w:r>
      <w:r>
        <w:t>.</w:t>
      </w:r>
    </w:p>
    <w:p w14:paraId="0A47CD65" w14:textId="77777777" w:rsidR="00C12A54" w:rsidRDefault="008F6C8A">
      <w:pPr>
        <w:pStyle w:val="NormalWeb"/>
      </w:pPr>
      <w:r>
        <w:rPr>
          <w:rStyle w:val="Emphasis"/>
        </w:rPr>
        <w:t>Example:</w:t>
      </w:r>
      <w:r>
        <w:t xml:space="preserve"> The story of Noah’s Ark is not only about obedience and judgment but also about </w:t>
      </w:r>
      <w:r>
        <w:rPr>
          <w:rStyle w:val="Strong"/>
        </w:rPr>
        <w:t>God’s covenant faithfulness</w:t>
      </w:r>
      <w:r>
        <w:t>—a theme that continues throughout Scripture and is fulfilled in Christ.</w:t>
      </w:r>
    </w:p>
    <w:p w14:paraId="7F9F4499" w14:textId="77777777" w:rsidR="00C12A54" w:rsidRDefault="00000000">
      <w:r>
        <w:pict w14:anchorId="4EB7714A">
          <v:rect id="_x0000_i1347" style="width:0;height:1.5pt" o:hralign="center" o:hrstd="t" o:hr="t" fillcolor="#a0a0a0" stroked="f"/>
        </w:pict>
      </w:r>
    </w:p>
    <w:p w14:paraId="1C17A888" w14:textId="77777777" w:rsidR="00C12A54" w:rsidRDefault="008F6C8A">
      <w:pPr>
        <w:pStyle w:val="Heading3"/>
      </w:pPr>
      <w:r>
        <w:rPr>
          <w:rStyle w:val="Strong"/>
          <w:b/>
          <w:bCs/>
        </w:rPr>
        <w:t>2. The Centrality of Christ</w:t>
      </w:r>
    </w:p>
    <w:p w14:paraId="52A92220" w14:textId="77777777" w:rsidR="00C12A54" w:rsidRDefault="008F6C8A">
      <w:pPr>
        <w:pStyle w:val="NormalWeb"/>
      </w:pPr>
      <w:r>
        <w:t xml:space="preserve">Jesus Christ is the </w:t>
      </w:r>
      <w:r>
        <w:rPr>
          <w:rStyle w:val="Strong"/>
        </w:rPr>
        <w:t>center and climax of redemptive history</w:t>
      </w:r>
      <w:r>
        <w:t>. The Old Testament looks forward to His coming through promises, prophecies, and symbols, while the New Testament reveals the fulfillment of those promises through His life, death, and resurrection.</w:t>
      </w:r>
    </w:p>
    <w:p w14:paraId="3D8F12B9" w14:textId="77777777" w:rsidR="00C12A54" w:rsidRDefault="008F6C8A">
      <w:pPr>
        <w:pStyle w:val="NormalWeb"/>
      </w:pPr>
      <w:r>
        <w:rPr>
          <w:rStyle w:val="Emphasis"/>
        </w:rPr>
        <w:t>Example:</w:t>
      </w:r>
      <w:r>
        <w:t xml:space="preserve"> The sacrificial system in the Old Testament foreshadows Christ’s ultimate sacrifice on the cross (Hebrews 10:1–10).</w:t>
      </w:r>
    </w:p>
    <w:p w14:paraId="34CE08AB" w14:textId="77777777" w:rsidR="00C12A54" w:rsidRDefault="00000000">
      <w:r>
        <w:pict w14:anchorId="49339853">
          <v:rect id="_x0000_i1348" style="width:0;height:1.5pt" o:hralign="center" o:hrstd="t" o:hr="t" fillcolor="#a0a0a0" stroked="f"/>
        </w:pict>
      </w:r>
    </w:p>
    <w:p w14:paraId="5F2F4A35" w14:textId="77777777" w:rsidR="00C12A54" w:rsidRDefault="008F6C8A">
      <w:pPr>
        <w:pStyle w:val="Heading3"/>
      </w:pPr>
      <w:r>
        <w:rPr>
          <w:rStyle w:val="Strong"/>
          <w:b/>
          <w:bCs/>
        </w:rPr>
        <w:t>3. Progressive Revelation</w:t>
      </w:r>
    </w:p>
    <w:p w14:paraId="343EB509" w14:textId="77777777" w:rsidR="00C12A54" w:rsidRDefault="008F6C8A">
      <w:pPr>
        <w:pStyle w:val="NormalWeb"/>
      </w:pPr>
      <w:r>
        <w:t xml:space="preserve">God revealed His plan of redemption </w:t>
      </w:r>
      <w:r>
        <w:rPr>
          <w:rStyle w:val="Strong"/>
        </w:rPr>
        <w:t>gradually over time</w:t>
      </w:r>
      <w:r>
        <w:t>. Early parts of Scripture contain truths that are later expanded and clarified. Understanding where a passage fits in this progression helps interpreters grasp its full meaning without forcing later revelations back into earlier texts.</w:t>
      </w:r>
    </w:p>
    <w:p w14:paraId="64B3F5AE" w14:textId="77777777" w:rsidR="00C12A54" w:rsidRDefault="008F6C8A">
      <w:pPr>
        <w:pStyle w:val="NormalWeb"/>
      </w:pPr>
      <w:r>
        <w:rPr>
          <w:rStyle w:val="Emphasis"/>
        </w:rPr>
        <w:t>Example:</w:t>
      </w:r>
      <w:r>
        <w:t xml:space="preserve"> The promise to Abraham in Genesis 12:3 (“all nations will be blessed through you”) is fully realized in the coming of Christ and the spread of the Gospel to all nations (Galatians 3:8).</w:t>
      </w:r>
    </w:p>
    <w:p w14:paraId="66E50520" w14:textId="77777777" w:rsidR="00C12A54" w:rsidRDefault="00000000">
      <w:r>
        <w:lastRenderedPageBreak/>
        <w:pict w14:anchorId="082302F6">
          <v:rect id="_x0000_i1349" style="width:0;height:1.5pt" o:hralign="center" o:hrstd="t" o:hr="t" fillcolor="#a0a0a0" stroked="f"/>
        </w:pict>
      </w:r>
    </w:p>
    <w:p w14:paraId="7B02928F" w14:textId="77777777" w:rsidR="00C12A54" w:rsidRDefault="008F6C8A">
      <w:pPr>
        <w:pStyle w:val="Heading3"/>
      </w:pPr>
      <w:r>
        <w:rPr>
          <w:rStyle w:val="Strong"/>
          <w:b/>
          <w:bCs/>
        </w:rPr>
        <w:t>4. The Role of Covenants</w:t>
      </w:r>
    </w:p>
    <w:p w14:paraId="2CBD7468" w14:textId="77777777" w:rsidR="00C12A54" w:rsidRDefault="008F6C8A">
      <w:pPr>
        <w:pStyle w:val="NormalWeb"/>
      </w:pPr>
      <w:r>
        <w:t xml:space="preserve">Covenants are key stages in redemptive history—God’s formal agreements with His people that reveal His purposes. The covenants with Noah, Abraham, Moses, David, and the </w:t>
      </w:r>
      <w:r>
        <w:rPr>
          <w:rStyle w:val="Strong"/>
        </w:rPr>
        <w:t>New Covenant in Christ</w:t>
      </w:r>
      <w:r>
        <w:t xml:space="preserve"> each mark significant steps in God’s redemptive plan. Understanding a text within its covenant context helps interpret God’s dealings with humanity correctly.</w:t>
      </w:r>
    </w:p>
    <w:p w14:paraId="7B278861" w14:textId="77777777" w:rsidR="00C12A54" w:rsidRDefault="00000000">
      <w:r>
        <w:pict w14:anchorId="14E987E6">
          <v:rect id="_x0000_i1350" style="width:0;height:1.5pt" o:hralign="center" o:hrstd="t" o:hr="t" fillcolor="#a0a0a0" stroked="f"/>
        </w:pict>
      </w:r>
    </w:p>
    <w:p w14:paraId="36A7DFD5" w14:textId="77777777" w:rsidR="00C12A54" w:rsidRDefault="008F6C8A">
      <w:pPr>
        <w:pStyle w:val="Heading3"/>
      </w:pPr>
      <w:r>
        <w:rPr>
          <w:rStyle w:val="Strong"/>
          <w:b/>
          <w:bCs/>
        </w:rPr>
        <w:t>5. Application for Interpretation</w:t>
      </w:r>
    </w:p>
    <w:p w14:paraId="6142CC1D" w14:textId="77777777" w:rsidR="00C12A54" w:rsidRDefault="008F6C8A">
      <w:pPr>
        <w:pStyle w:val="NormalWeb"/>
      </w:pPr>
      <w:r>
        <w:t xml:space="preserve">When interpreting Scripture, understanding the </w:t>
      </w:r>
      <w:r>
        <w:rPr>
          <w:rStyle w:val="Strong"/>
        </w:rPr>
        <w:t>context in redemptive history</w:t>
      </w:r>
      <w:r>
        <w:t xml:space="preserve"> ensures that we see each passage not only in its immediate setting but also in the </w:t>
      </w:r>
      <w:r>
        <w:rPr>
          <w:rStyle w:val="Strong"/>
        </w:rPr>
        <w:t>bigger picture of God’s salvation story</w:t>
      </w:r>
      <w:r>
        <w:t>. This approach keeps Christ at the center and helps believers apply Scripture faithfully to their lives today.</w:t>
      </w:r>
    </w:p>
    <w:p w14:paraId="5A9D574A" w14:textId="77777777" w:rsidR="00C12A54" w:rsidRDefault="00000000">
      <w:r>
        <w:pict w14:anchorId="73332B17">
          <v:rect id="_x0000_i1351" style="width:0;height:1.5pt" o:hralign="center" o:hrstd="t" o:hr="t" fillcolor="#a0a0a0" stroked="f"/>
        </w:pict>
      </w:r>
    </w:p>
    <w:p w14:paraId="612A9B28" w14:textId="77777777" w:rsidR="00C12A54" w:rsidRDefault="008F6C8A">
      <w:pPr>
        <w:pStyle w:val="Heading3"/>
      </w:pPr>
      <w:r>
        <w:rPr>
          <w:rStyle w:val="Strong"/>
          <w:b/>
          <w:bCs/>
        </w:rPr>
        <w:t>Conclusion</w:t>
      </w:r>
    </w:p>
    <w:p w14:paraId="3A8F2F3D" w14:textId="77777777" w:rsidR="00C12A54" w:rsidRDefault="008F6C8A">
      <w:pPr>
        <w:pStyle w:val="NormalWeb"/>
      </w:pPr>
      <w:r>
        <w:t xml:space="preserve">Understanding </w:t>
      </w:r>
      <w:r>
        <w:rPr>
          <w:rStyle w:val="Strong"/>
        </w:rPr>
        <w:t>context in redemptive history</w:t>
      </w:r>
      <w:r>
        <w:t xml:space="preserve"> allows interpreters to read the Bible as one unfolding revelation of God’s plan of salvation through Christ. Every story, prophecy, and teaching finds its true meaning in this grand narrative, showing that the </w:t>
      </w:r>
      <w:proofErr w:type="gramStart"/>
      <w:r>
        <w:t>ultimate goal</w:t>
      </w:r>
      <w:proofErr w:type="gramEnd"/>
      <w:r>
        <w:t xml:space="preserve"> of Scripture is </w:t>
      </w:r>
      <w:r>
        <w:rPr>
          <w:rStyle w:val="Strong"/>
        </w:rPr>
        <w:t>the redemption and restoration of humanity</w:t>
      </w:r>
      <w:r>
        <w:t xml:space="preserve"> through the grace of God.</w:t>
      </w:r>
    </w:p>
    <w:p w14:paraId="22140B9B" w14:textId="77777777" w:rsidR="00C12A54" w:rsidRDefault="00C12A54"/>
    <w:p w14:paraId="760E07FB" w14:textId="77777777" w:rsidR="00C12A54" w:rsidRDefault="008F6C8A">
      <w:r>
        <w:t>_________________________________________________________________________________________________________</w:t>
      </w:r>
    </w:p>
    <w:p w14:paraId="13551DC0" w14:textId="77777777" w:rsidR="00C12A54" w:rsidRDefault="008F6C8A">
      <w:r>
        <w:t>10. Biblical Theology — Week 20 (Due by: 17 November)</w:t>
      </w:r>
    </w:p>
    <w:p w14:paraId="43630213" w14:textId="77777777" w:rsidR="00C12A54" w:rsidRDefault="008F6C8A">
      <w:r>
        <w:t>☐ Completed</w:t>
      </w:r>
    </w:p>
    <w:p w14:paraId="48537D00" w14:textId="77777777" w:rsidR="00C12A54" w:rsidRDefault="008F6C8A">
      <w:r>
        <w:t>Comments:</w:t>
      </w:r>
    </w:p>
    <w:p w14:paraId="45EF4AA2" w14:textId="77777777" w:rsidR="00C12A54" w:rsidRDefault="008F6C8A">
      <w:pPr>
        <w:pStyle w:val="Heading3"/>
      </w:pPr>
      <w:r>
        <w:rPr>
          <w:rStyle w:val="Strong"/>
          <w:b/>
          <w:bCs/>
        </w:rPr>
        <w:t>Biblical Theology</w:t>
      </w:r>
    </w:p>
    <w:p w14:paraId="080EF655" w14:textId="77777777" w:rsidR="00C12A54" w:rsidRDefault="008F6C8A">
      <w:pPr>
        <w:pStyle w:val="NormalWeb"/>
      </w:pPr>
      <w:r>
        <w:rPr>
          <w:rStyle w:val="Strong"/>
        </w:rPr>
        <w:t>Biblical Theology</w:t>
      </w:r>
      <w:r>
        <w:t xml:space="preserve"> is the study of the </w:t>
      </w:r>
      <w:r>
        <w:rPr>
          <w:rStyle w:val="Strong"/>
        </w:rPr>
        <w:t>progressive revelation of God’s truth</w:t>
      </w:r>
      <w:r>
        <w:t xml:space="preserve"> as it unfolds through the various books and historical periods of the Bible. It seeks to understand how each part of Scripture contributes to the overall message of God’s plan of redemption, culminating in </w:t>
      </w:r>
      <w:r>
        <w:rPr>
          <w:rStyle w:val="Strong"/>
        </w:rPr>
        <w:t>Jesus Christ</w:t>
      </w:r>
      <w:r>
        <w:t>.</w:t>
      </w:r>
    </w:p>
    <w:p w14:paraId="410CC750" w14:textId="77777777" w:rsidR="00C12A54" w:rsidRDefault="008F6C8A">
      <w:pPr>
        <w:pStyle w:val="NormalWeb"/>
      </w:pPr>
      <w:r>
        <w:t xml:space="preserve">In contrast to </w:t>
      </w:r>
      <w:r>
        <w:rPr>
          <w:rStyle w:val="Strong"/>
        </w:rPr>
        <w:t>systematic theology</w:t>
      </w:r>
      <w:r>
        <w:t xml:space="preserve">, which organizes biblical teachings by topic (like sin, salvation, or the Church), </w:t>
      </w:r>
      <w:r>
        <w:rPr>
          <w:rStyle w:val="Strong"/>
        </w:rPr>
        <w:t>biblical theology</w:t>
      </w:r>
      <w:r>
        <w:t xml:space="preserve"> focuses on the </w:t>
      </w:r>
      <w:r>
        <w:rPr>
          <w:rStyle w:val="Strong"/>
        </w:rPr>
        <w:t>historical development</w:t>
      </w:r>
      <w:r>
        <w:t xml:space="preserve"> of </w:t>
      </w:r>
      <w:r>
        <w:lastRenderedPageBreak/>
        <w:t>those teachings within the flow of the biblical story. It traces how God revealed Himself and His purposes gradually over time and through different covenants and events.</w:t>
      </w:r>
    </w:p>
    <w:p w14:paraId="224716E4" w14:textId="77777777" w:rsidR="00C12A54" w:rsidRDefault="00000000">
      <w:r>
        <w:pict w14:anchorId="7A3D3263">
          <v:rect id="_x0000_i1352" style="width:0;height:1.5pt" o:hralign="center" o:hrstd="t" o:hr="t" fillcolor="#a0a0a0" stroked="f"/>
        </w:pict>
      </w:r>
    </w:p>
    <w:p w14:paraId="1C45DF9A" w14:textId="77777777" w:rsidR="00C12A54" w:rsidRDefault="008F6C8A">
      <w:pPr>
        <w:pStyle w:val="Heading3"/>
      </w:pPr>
      <w:r>
        <w:rPr>
          <w:rStyle w:val="Strong"/>
          <w:b/>
          <w:bCs/>
        </w:rPr>
        <w:t>1. The Nature of Biblical Theology</w:t>
      </w:r>
    </w:p>
    <w:p w14:paraId="3F9FE851" w14:textId="77777777" w:rsidR="00C12A54" w:rsidRDefault="008F6C8A">
      <w:pPr>
        <w:pStyle w:val="NormalWeb"/>
      </w:pPr>
      <w:r>
        <w:t xml:space="preserve">Biblical theology views the Bible as a </w:t>
      </w:r>
      <w:r>
        <w:rPr>
          <w:rStyle w:val="Strong"/>
        </w:rPr>
        <w:t>unified narrative</w:t>
      </w:r>
      <w:r>
        <w:t xml:space="preserve">—a divine story that begins with </w:t>
      </w:r>
      <w:r>
        <w:rPr>
          <w:rStyle w:val="Strong"/>
        </w:rPr>
        <w:t>creation</w:t>
      </w:r>
      <w:r>
        <w:t xml:space="preserve">, is broken by </w:t>
      </w:r>
      <w:r>
        <w:rPr>
          <w:rStyle w:val="Strong"/>
        </w:rPr>
        <w:t>sin</w:t>
      </w:r>
      <w:r>
        <w:t xml:space="preserve">, and is restored through </w:t>
      </w:r>
      <w:r>
        <w:rPr>
          <w:rStyle w:val="Strong"/>
        </w:rPr>
        <w:t>redemption</w:t>
      </w:r>
      <w:r>
        <w:t xml:space="preserve"> in Christ. Each book of the Bible plays a role in this unfolding drama, revealing more about God’s character, His relationship with humanity, and His saving work.</w:t>
      </w:r>
    </w:p>
    <w:p w14:paraId="74A04F4D" w14:textId="77777777" w:rsidR="00C12A54" w:rsidRDefault="00000000">
      <w:r>
        <w:pict w14:anchorId="65C88EBA">
          <v:rect id="_x0000_i1353" style="width:0;height:1.5pt" o:hralign="center" o:hrstd="t" o:hr="t" fillcolor="#a0a0a0" stroked="f"/>
        </w:pict>
      </w:r>
    </w:p>
    <w:p w14:paraId="450F420C" w14:textId="77777777" w:rsidR="00C12A54" w:rsidRDefault="008F6C8A">
      <w:pPr>
        <w:pStyle w:val="Heading3"/>
      </w:pPr>
      <w:r>
        <w:rPr>
          <w:rStyle w:val="Strong"/>
          <w:b/>
          <w:bCs/>
        </w:rPr>
        <w:t>2. The Centrality of Christ</w:t>
      </w:r>
    </w:p>
    <w:p w14:paraId="7565909C" w14:textId="77777777" w:rsidR="00C12A54" w:rsidRDefault="008F6C8A">
      <w:pPr>
        <w:pStyle w:val="NormalWeb"/>
      </w:pPr>
      <w:r>
        <w:t xml:space="preserve">At the heart of biblical theology is the conviction that </w:t>
      </w:r>
      <w:r>
        <w:rPr>
          <w:rStyle w:val="Strong"/>
        </w:rPr>
        <w:t>Jesus Christ is the center of all Scripture</w:t>
      </w:r>
      <w:r>
        <w:t>. The Old Testament anticipates His coming through promises, prophecies, and types, while the New Testament reveals His fulfillment of those expectations. Jesus Himself confirmed this when He said that the Scriptures “testify about me” (John 5:39) and explained to His disciples “what was said in all the Scriptures concerning Himself” (Luke 24:27).</w:t>
      </w:r>
    </w:p>
    <w:p w14:paraId="5469B119" w14:textId="77777777" w:rsidR="00C12A54" w:rsidRDefault="00000000">
      <w:r>
        <w:pict w14:anchorId="253F74B8">
          <v:rect id="_x0000_i1354" style="width:0;height:1.5pt" o:hralign="center" o:hrstd="t" o:hr="t" fillcolor="#a0a0a0" stroked="f"/>
        </w:pict>
      </w:r>
    </w:p>
    <w:p w14:paraId="75BBF2CE" w14:textId="77777777" w:rsidR="00C12A54" w:rsidRDefault="008F6C8A">
      <w:pPr>
        <w:pStyle w:val="Heading3"/>
      </w:pPr>
      <w:r>
        <w:rPr>
          <w:rStyle w:val="Strong"/>
          <w:b/>
          <w:bCs/>
        </w:rPr>
        <w:t>3. Progressive Revelation</w:t>
      </w:r>
    </w:p>
    <w:p w14:paraId="465ECA2A" w14:textId="77777777" w:rsidR="00C12A54" w:rsidRDefault="008F6C8A">
      <w:pPr>
        <w:pStyle w:val="NormalWeb"/>
      </w:pPr>
      <w:r>
        <w:t xml:space="preserve">God did not reveal all truth at once; instead, He disclosed His purposes </w:t>
      </w:r>
      <w:r>
        <w:rPr>
          <w:rStyle w:val="Strong"/>
        </w:rPr>
        <w:t>gradually throughout history</w:t>
      </w:r>
      <w:r>
        <w:t>. Biblical theology recognizes this development—from the promises to Abraham, through the law of Moses, the kingship of David, the messages of the prophets, and finally the fulfillment in Christ and the church.</w:t>
      </w:r>
    </w:p>
    <w:p w14:paraId="3D7E7484" w14:textId="77777777" w:rsidR="00C12A54" w:rsidRDefault="00000000">
      <w:r>
        <w:pict w14:anchorId="30C7AEDB">
          <v:rect id="_x0000_i1355" style="width:0;height:1.5pt" o:hralign="center" o:hrstd="t" o:hr="t" fillcolor="#a0a0a0" stroked="f"/>
        </w:pict>
      </w:r>
    </w:p>
    <w:p w14:paraId="3748BBD4" w14:textId="77777777" w:rsidR="00C12A54" w:rsidRDefault="008F6C8A">
      <w:pPr>
        <w:pStyle w:val="Heading3"/>
      </w:pPr>
      <w:r>
        <w:rPr>
          <w:rStyle w:val="Strong"/>
          <w:b/>
          <w:bCs/>
        </w:rPr>
        <w:t>4. The Role of Covenants</w:t>
      </w:r>
    </w:p>
    <w:p w14:paraId="7C5A7F9D" w14:textId="77777777" w:rsidR="00C12A54" w:rsidRDefault="008F6C8A">
      <w:pPr>
        <w:pStyle w:val="NormalWeb"/>
      </w:pPr>
      <w:r>
        <w:t>Covenants form the framework of redemptive history and are central to biblical theology. Each covenant—Noahic, Abrahamic, Mosaic, Davidic, and the New Covenant—reveals more about God’s redemptive plan and His relationship with humanity.</w:t>
      </w:r>
    </w:p>
    <w:p w14:paraId="36DEB4CE" w14:textId="77777777" w:rsidR="00C12A54" w:rsidRDefault="00000000">
      <w:r>
        <w:pict w14:anchorId="6132DB7C">
          <v:rect id="_x0000_i1356" style="width:0;height:1.5pt" o:hralign="center" o:hrstd="t" o:hr="t" fillcolor="#a0a0a0" stroked="f"/>
        </w:pict>
      </w:r>
    </w:p>
    <w:p w14:paraId="18CB059A" w14:textId="77777777" w:rsidR="00C12A54" w:rsidRDefault="008F6C8A">
      <w:pPr>
        <w:pStyle w:val="Heading3"/>
      </w:pPr>
      <w:r>
        <w:rPr>
          <w:rStyle w:val="Strong"/>
          <w:b/>
          <w:bCs/>
        </w:rPr>
        <w:t>5. Purpose and Application</w:t>
      </w:r>
    </w:p>
    <w:p w14:paraId="3FA2925A" w14:textId="77777777" w:rsidR="00C12A54" w:rsidRDefault="008F6C8A">
      <w:pPr>
        <w:pStyle w:val="NormalWeb"/>
      </w:pPr>
      <w:r>
        <w:t xml:space="preserve">The purpose of biblical theology is not merely academic. It helps believers see the </w:t>
      </w:r>
      <w:r>
        <w:rPr>
          <w:rStyle w:val="Strong"/>
        </w:rPr>
        <w:t>unity and coherence of Scripture</w:t>
      </w:r>
      <w:r>
        <w:t xml:space="preserve">, deepens their understanding of God’s plan of salvation, and strengthens faith by revealing how every part of the Bible points to Christ. It also </w:t>
      </w:r>
      <w:r>
        <w:lastRenderedPageBreak/>
        <w:t xml:space="preserve">provides a foundation for preaching, teaching, and Christian living grounded in the </w:t>
      </w:r>
      <w:r>
        <w:rPr>
          <w:rStyle w:val="Strong"/>
        </w:rPr>
        <w:t>whole counsel of God</w:t>
      </w:r>
      <w:r>
        <w:t>.</w:t>
      </w:r>
    </w:p>
    <w:p w14:paraId="5AD56361" w14:textId="77777777" w:rsidR="00C12A54" w:rsidRDefault="00000000">
      <w:r>
        <w:pict w14:anchorId="5A6B9A15">
          <v:rect id="_x0000_i1357" style="width:0;height:1.5pt" o:hralign="center" o:hrstd="t" o:hr="t" fillcolor="#a0a0a0" stroked="f"/>
        </w:pict>
      </w:r>
    </w:p>
    <w:p w14:paraId="47527487" w14:textId="77777777" w:rsidR="00C12A54" w:rsidRDefault="008F6C8A">
      <w:pPr>
        <w:pStyle w:val="Heading3"/>
      </w:pPr>
      <w:r>
        <w:rPr>
          <w:rStyle w:val="Strong"/>
          <w:b/>
          <w:bCs/>
        </w:rPr>
        <w:t>Conclusion</w:t>
      </w:r>
    </w:p>
    <w:p w14:paraId="414D3549" w14:textId="77777777" w:rsidR="00C12A54" w:rsidRDefault="008F6C8A">
      <w:pPr>
        <w:pStyle w:val="NormalWeb"/>
      </w:pPr>
      <w:r>
        <w:rPr>
          <w:rStyle w:val="Strong"/>
        </w:rPr>
        <w:t>Biblical Theology</w:t>
      </w:r>
      <w:r>
        <w:t xml:space="preserve"> is essential for understanding the Bible as one continuous story of God’s redemptive work. By studying how God’s revelation unfolds through history and reaches its fulfillment in Jesus Christ, believers gain a deeper appreciation for the unity, purpose, and divine inspiration of Scripture. Ultimately, biblical theology leads us to worship God more fully for His wisdom and grace in salvation history.</w:t>
      </w:r>
    </w:p>
    <w:p w14:paraId="4A020DFB" w14:textId="77777777" w:rsidR="00C12A54" w:rsidRDefault="008F6C8A">
      <w:r>
        <w:t>_________________________________________________________________________________________________________</w:t>
      </w:r>
    </w:p>
    <w:p w14:paraId="4BDF3591" w14:textId="77777777" w:rsidR="00C12A54" w:rsidRDefault="008F6C8A">
      <w:r>
        <w:t>11. Historical and Cultural Context — Week 20 (Due by: 17 November)</w:t>
      </w:r>
    </w:p>
    <w:p w14:paraId="4D16DE48" w14:textId="77777777" w:rsidR="00C12A54" w:rsidRDefault="008F6C8A">
      <w:r>
        <w:t>☐ Completed</w:t>
      </w:r>
    </w:p>
    <w:p w14:paraId="015A4B7F" w14:textId="77777777" w:rsidR="00C12A54" w:rsidRDefault="008F6C8A">
      <w:r>
        <w:t>Comments:</w:t>
      </w:r>
    </w:p>
    <w:p w14:paraId="000F0ABA" w14:textId="77777777" w:rsidR="00C12A54" w:rsidRDefault="008F6C8A">
      <w:pPr>
        <w:pStyle w:val="Heading3"/>
      </w:pPr>
      <w:r>
        <w:rPr>
          <w:rStyle w:val="Strong"/>
          <w:b/>
          <w:bCs/>
        </w:rPr>
        <w:t>Historical and Cultural Context</w:t>
      </w:r>
    </w:p>
    <w:p w14:paraId="5C1B2EE7" w14:textId="77777777" w:rsidR="00C12A54" w:rsidRDefault="008F6C8A">
      <w:pPr>
        <w:pStyle w:val="NormalWeb"/>
      </w:pPr>
      <w:r>
        <w:rPr>
          <w:rStyle w:val="Strong"/>
        </w:rPr>
        <w:t>Historical and cultural context</w:t>
      </w:r>
      <w:r>
        <w:t xml:space="preserve"> refers to the </w:t>
      </w:r>
      <w:r>
        <w:rPr>
          <w:rStyle w:val="Strong"/>
        </w:rPr>
        <w:t>background information surrounding a biblical passage</w:t>
      </w:r>
      <w:r>
        <w:t xml:space="preserve">, including the time, place, customs, politics, and social conditions of the people involved. Understanding this context helps interpreters grasp the </w:t>
      </w:r>
      <w:r>
        <w:rPr>
          <w:rStyle w:val="Strong"/>
        </w:rPr>
        <w:t>intended meaning</w:t>
      </w:r>
      <w:r>
        <w:t xml:space="preserve"> of the text as it was understood by the original audience.</w:t>
      </w:r>
    </w:p>
    <w:p w14:paraId="19E33523" w14:textId="77777777" w:rsidR="00C12A54" w:rsidRDefault="008F6C8A">
      <w:pPr>
        <w:pStyle w:val="NormalWeb"/>
      </w:pPr>
      <w:r>
        <w:t xml:space="preserve">Since the Bible was written over many centuries and in different cultures—Hebrew, Greek, and Roman—it is essential to interpret it within its </w:t>
      </w:r>
      <w:r>
        <w:rPr>
          <w:rStyle w:val="Strong"/>
        </w:rPr>
        <w:t>original historical and cultural settings</w:t>
      </w:r>
      <w:r>
        <w:t xml:space="preserve"> rather than from a modern point of view.</w:t>
      </w:r>
    </w:p>
    <w:p w14:paraId="3C7A4B8B" w14:textId="77777777" w:rsidR="00C12A54" w:rsidRDefault="00000000">
      <w:r>
        <w:pict w14:anchorId="7076BACA">
          <v:rect id="_x0000_i1358" style="width:0;height:1.5pt" o:hralign="center" o:hrstd="t" o:hr="t" fillcolor="#a0a0a0" stroked="f"/>
        </w:pict>
      </w:r>
    </w:p>
    <w:p w14:paraId="3AB0E671" w14:textId="77777777" w:rsidR="00C12A54" w:rsidRDefault="008F6C8A">
      <w:pPr>
        <w:pStyle w:val="Heading3"/>
      </w:pPr>
      <w:r>
        <w:rPr>
          <w:rStyle w:val="Strong"/>
          <w:b/>
          <w:bCs/>
        </w:rPr>
        <w:t>1. The Historical Context</w:t>
      </w:r>
    </w:p>
    <w:p w14:paraId="2F8559D0" w14:textId="77777777" w:rsidR="00C12A54" w:rsidRDefault="008F6C8A">
      <w:pPr>
        <w:pStyle w:val="NormalWeb"/>
      </w:pPr>
      <w:r>
        <w:t xml:space="preserve">The </w:t>
      </w:r>
      <w:r>
        <w:rPr>
          <w:rStyle w:val="Strong"/>
        </w:rPr>
        <w:t>historical context</w:t>
      </w:r>
      <w:r>
        <w:t xml:space="preserve"> focuses on the specific events, situations, and people at the time a biblical text was written. It includes information such as:</w:t>
      </w:r>
    </w:p>
    <w:p w14:paraId="29D35575" w14:textId="77777777" w:rsidR="00C12A54" w:rsidRDefault="008F6C8A" w:rsidP="00C83030">
      <w:pPr>
        <w:pStyle w:val="NormalWeb"/>
        <w:numPr>
          <w:ilvl w:val="0"/>
          <w:numId w:val="437"/>
        </w:numPr>
      </w:pPr>
      <w:r>
        <w:t>The author and audience of the book</w:t>
      </w:r>
    </w:p>
    <w:p w14:paraId="2B823BA0" w14:textId="77777777" w:rsidR="00C12A54" w:rsidRDefault="008F6C8A" w:rsidP="00C83030">
      <w:pPr>
        <w:pStyle w:val="NormalWeb"/>
        <w:numPr>
          <w:ilvl w:val="0"/>
          <w:numId w:val="437"/>
        </w:numPr>
      </w:pPr>
      <w:r>
        <w:t>The political and social environment</w:t>
      </w:r>
    </w:p>
    <w:p w14:paraId="3E3645F6" w14:textId="77777777" w:rsidR="00C12A54" w:rsidRDefault="008F6C8A" w:rsidP="00C83030">
      <w:pPr>
        <w:pStyle w:val="NormalWeb"/>
        <w:numPr>
          <w:ilvl w:val="0"/>
          <w:numId w:val="437"/>
        </w:numPr>
      </w:pPr>
      <w:r>
        <w:t>Key events taking place at the time</w:t>
      </w:r>
    </w:p>
    <w:p w14:paraId="4326CA3B" w14:textId="77777777" w:rsidR="00C12A54" w:rsidRDefault="008F6C8A">
      <w:pPr>
        <w:pStyle w:val="NormalWeb"/>
      </w:pPr>
      <w:r>
        <w:t>Understanding these details prevents misinterpretation.</w:t>
      </w:r>
      <w:r>
        <w:br/>
      </w:r>
      <w:r>
        <w:rPr>
          <w:rStyle w:val="Emphasis"/>
        </w:rPr>
        <w:t>Example:</w:t>
      </w:r>
      <w:r>
        <w:t xml:space="preserve"> Knowing that the prophet Isaiah spoke during a time of political crisis in Judah helps readers understand his warnings and calls for repentance.</w:t>
      </w:r>
    </w:p>
    <w:p w14:paraId="4229076F" w14:textId="77777777" w:rsidR="00C12A54" w:rsidRDefault="00000000">
      <w:r>
        <w:lastRenderedPageBreak/>
        <w:pict w14:anchorId="600091C6">
          <v:rect id="_x0000_i1359" style="width:0;height:1.5pt" o:hralign="center" o:hrstd="t" o:hr="t" fillcolor="#a0a0a0" stroked="f"/>
        </w:pict>
      </w:r>
    </w:p>
    <w:p w14:paraId="3B0F0A89" w14:textId="77777777" w:rsidR="00C12A54" w:rsidRDefault="008F6C8A">
      <w:pPr>
        <w:pStyle w:val="Heading3"/>
      </w:pPr>
      <w:r>
        <w:rPr>
          <w:rStyle w:val="Strong"/>
          <w:b/>
          <w:bCs/>
        </w:rPr>
        <w:t>2. The Cultural Context</w:t>
      </w:r>
    </w:p>
    <w:p w14:paraId="4B14021C" w14:textId="77777777" w:rsidR="00C12A54" w:rsidRDefault="008F6C8A">
      <w:pPr>
        <w:pStyle w:val="NormalWeb"/>
      </w:pPr>
      <w:r>
        <w:t xml:space="preserve">The </w:t>
      </w:r>
      <w:r>
        <w:rPr>
          <w:rStyle w:val="Strong"/>
        </w:rPr>
        <w:t>cultural context</w:t>
      </w:r>
      <w:r>
        <w:t xml:space="preserve"> involves the beliefs, customs, traditions, and everyday practices of the people in biblical times. This includes family life, marriage customs, religious rituals, dress, language, and social values.</w:t>
      </w:r>
      <w:r>
        <w:br/>
      </w:r>
      <w:r>
        <w:rPr>
          <w:rStyle w:val="Emphasis"/>
        </w:rPr>
        <w:t>Example:</w:t>
      </w:r>
      <w:r>
        <w:t xml:space="preserve"> In John 4, Jesus speaking to a Samaritan woman at the well breaks deep cultural norms, showing His message of inclusion and grace.</w:t>
      </w:r>
    </w:p>
    <w:p w14:paraId="59A1CBEE" w14:textId="77777777" w:rsidR="00C12A54" w:rsidRDefault="008F6C8A">
      <w:pPr>
        <w:pStyle w:val="NormalWeb"/>
      </w:pPr>
      <w:r>
        <w:t>Understanding these customs clarifies why certain events or actions were significant.</w:t>
      </w:r>
    </w:p>
    <w:p w14:paraId="2F19488C" w14:textId="77777777" w:rsidR="00C12A54" w:rsidRDefault="00000000">
      <w:r>
        <w:pict w14:anchorId="5AED841A">
          <v:rect id="_x0000_i1360" style="width:0;height:1.5pt" o:hralign="center" o:hrstd="t" o:hr="t" fillcolor="#a0a0a0" stroked="f"/>
        </w:pict>
      </w:r>
    </w:p>
    <w:p w14:paraId="7800E997" w14:textId="77777777" w:rsidR="00C12A54" w:rsidRDefault="008F6C8A">
      <w:pPr>
        <w:pStyle w:val="Heading3"/>
      </w:pPr>
      <w:r>
        <w:rPr>
          <w:rStyle w:val="Strong"/>
          <w:b/>
          <w:bCs/>
        </w:rPr>
        <w:t>3. Importance in Interpretation</w:t>
      </w:r>
    </w:p>
    <w:p w14:paraId="560E31AD" w14:textId="77777777" w:rsidR="00C12A54" w:rsidRDefault="008F6C8A">
      <w:pPr>
        <w:pStyle w:val="NormalWeb"/>
      </w:pPr>
      <w:r>
        <w:t>Recognizing historical and cultural context helps interpreters:</w:t>
      </w:r>
    </w:p>
    <w:p w14:paraId="7994A25F" w14:textId="77777777" w:rsidR="00C12A54" w:rsidRDefault="008F6C8A" w:rsidP="00C83030">
      <w:pPr>
        <w:pStyle w:val="NormalWeb"/>
        <w:numPr>
          <w:ilvl w:val="0"/>
          <w:numId w:val="438"/>
        </w:numPr>
      </w:pPr>
      <w:r>
        <w:t xml:space="preserve">Avoid reading modern ideas or values into ancient texts (known as </w:t>
      </w:r>
      <w:r>
        <w:rPr>
          <w:rStyle w:val="Emphasis"/>
        </w:rPr>
        <w:t>anachronism</w:t>
      </w:r>
      <w:r>
        <w:t>).</w:t>
      </w:r>
    </w:p>
    <w:p w14:paraId="5625FF43" w14:textId="77777777" w:rsidR="00C12A54" w:rsidRDefault="008F6C8A" w:rsidP="00C83030">
      <w:pPr>
        <w:pStyle w:val="NormalWeb"/>
        <w:numPr>
          <w:ilvl w:val="0"/>
          <w:numId w:val="438"/>
        </w:numPr>
      </w:pPr>
      <w:r>
        <w:t xml:space="preserve">Understand the </w:t>
      </w:r>
      <w:r>
        <w:rPr>
          <w:rStyle w:val="Strong"/>
        </w:rPr>
        <w:t>original intent</w:t>
      </w:r>
      <w:r>
        <w:t xml:space="preserve"> of the author.</w:t>
      </w:r>
    </w:p>
    <w:p w14:paraId="0ABE84C9" w14:textId="77777777" w:rsidR="00C12A54" w:rsidRDefault="008F6C8A" w:rsidP="00C83030">
      <w:pPr>
        <w:pStyle w:val="NormalWeb"/>
        <w:numPr>
          <w:ilvl w:val="0"/>
          <w:numId w:val="438"/>
        </w:numPr>
      </w:pPr>
      <w:r>
        <w:t xml:space="preserve">Appreciate the </w:t>
      </w:r>
      <w:r>
        <w:rPr>
          <w:rStyle w:val="Strong"/>
        </w:rPr>
        <w:t>timeless truth</w:t>
      </w:r>
      <w:r>
        <w:t xml:space="preserve"> of Scripture while distinguishing it from temporary cultural practices.</w:t>
      </w:r>
    </w:p>
    <w:p w14:paraId="49F8C585" w14:textId="77777777" w:rsidR="00C12A54" w:rsidRDefault="008F6C8A" w:rsidP="00C83030">
      <w:pPr>
        <w:pStyle w:val="NormalWeb"/>
        <w:numPr>
          <w:ilvl w:val="0"/>
          <w:numId w:val="438"/>
        </w:numPr>
      </w:pPr>
      <w:r>
        <w:t>Apply biblical principles more accurately in today’s world.</w:t>
      </w:r>
    </w:p>
    <w:p w14:paraId="67BE697D" w14:textId="77777777" w:rsidR="00C12A54" w:rsidRDefault="00000000">
      <w:r>
        <w:pict w14:anchorId="1EF1B9DC">
          <v:rect id="_x0000_i1361" style="width:0;height:1.5pt" o:hralign="center" o:hrstd="t" o:hr="t" fillcolor="#a0a0a0" stroked="f"/>
        </w:pict>
      </w:r>
    </w:p>
    <w:p w14:paraId="0EE1C903" w14:textId="77777777" w:rsidR="00C12A54" w:rsidRDefault="008F6C8A">
      <w:pPr>
        <w:pStyle w:val="Heading3"/>
      </w:pPr>
      <w:r>
        <w:rPr>
          <w:rStyle w:val="Strong"/>
          <w:b/>
          <w:bCs/>
        </w:rPr>
        <w:t>4. Tools for Understanding Context</w:t>
      </w:r>
    </w:p>
    <w:p w14:paraId="06E94173" w14:textId="77777777" w:rsidR="00C12A54" w:rsidRDefault="008F6C8A">
      <w:pPr>
        <w:pStyle w:val="NormalWeb"/>
      </w:pPr>
      <w:r>
        <w:t>To study historical and cultural context, interpreters often use:</w:t>
      </w:r>
    </w:p>
    <w:p w14:paraId="3D808596" w14:textId="77777777" w:rsidR="00C12A54" w:rsidRDefault="008F6C8A" w:rsidP="00C83030">
      <w:pPr>
        <w:pStyle w:val="NormalWeb"/>
        <w:numPr>
          <w:ilvl w:val="0"/>
          <w:numId w:val="439"/>
        </w:numPr>
      </w:pPr>
      <w:r>
        <w:t>Bible dictionaries and encyclopedias</w:t>
      </w:r>
    </w:p>
    <w:p w14:paraId="069196CD" w14:textId="77777777" w:rsidR="00C12A54" w:rsidRDefault="008F6C8A" w:rsidP="00C83030">
      <w:pPr>
        <w:pStyle w:val="NormalWeb"/>
        <w:numPr>
          <w:ilvl w:val="0"/>
          <w:numId w:val="439"/>
        </w:numPr>
      </w:pPr>
      <w:r>
        <w:t>Historical and archaeological studies</w:t>
      </w:r>
    </w:p>
    <w:p w14:paraId="1A52D8A5" w14:textId="77777777" w:rsidR="00C12A54" w:rsidRDefault="008F6C8A" w:rsidP="00C83030">
      <w:pPr>
        <w:pStyle w:val="NormalWeb"/>
        <w:numPr>
          <w:ilvl w:val="0"/>
          <w:numId w:val="439"/>
        </w:numPr>
      </w:pPr>
      <w:r>
        <w:t>Maps and timelines</w:t>
      </w:r>
    </w:p>
    <w:p w14:paraId="774DDED2" w14:textId="77777777" w:rsidR="00C12A54" w:rsidRDefault="008F6C8A" w:rsidP="00C83030">
      <w:pPr>
        <w:pStyle w:val="NormalWeb"/>
        <w:numPr>
          <w:ilvl w:val="0"/>
          <w:numId w:val="439"/>
        </w:numPr>
      </w:pPr>
      <w:r>
        <w:t>Commentaries that explain ancient customs and settings</w:t>
      </w:r>
    </w:p>
    <w:p w14:paraId="016A16EE" w14:textId="77777777" w:rsidR="00C12A54" w:rsidRDefault="00000000">
      <w:r>
        <w:pict w14:anchorId="6448A0F8">
          <v:rect id="_x0000_i1362" style="width:0;height:1.5pt" o:hralign="center" o:hrstd="t" o:hr="t" fillcolor="#a0a0a0" stroked="f"/>
        </w:pict>
      </w:r>
    </w:p>
    <w:p w14:paraId="5DFE46A8" w14:textId="77777777" w:rsidR="00C12A54" w:rsidRDefault="008F6C8A">
      <w:pPr>
        <w:pStyle w:val="Heading3"/>
      </w:pPr>
      <w:r>
        <w:rPr>
          <w:rStyle w:val="Strong"/>
          <w:b/>
          <w:bCs/>
        </w:rPr>
        <w:t>Conclusion</w:t>
      </w:r>
    </w:p>
    <w:p w14:paraId="7EE97C96" w14:textId="77777777" w:rsidR="00C12A54" w:rsidRDefault="008F6C8A">
      <w:pPr>
        <w:pStyle w:val="NormalWeb"/>
      </w:pPr>
      <w:r>
        <w:t xml:space="preserve">Understanding the </w:t>
      </w:r>
      <w:r>
        <w:rPr>
          <w:rStyle w:val="Strong"/>
        </w:rPr>
        <w:t>historical and cultural context</w:t>
      </w:r>
      <w:r>
        <w:t xml:space="preserve"> is essential for faithful and accurate interpretation of Scripture. It allows readers to bridge the gap between the </w:t>
      </w:r>
      <w:r>
        <w:rPr>
          <w:rStyle w:val="Strong"/>
        </w:rPr>
        <w:t>ancient world of the Bible</w:t>
      </w:r>
      <w:r>
        <w:t xml:space="preserve"> and the </w:t>
      </w:r>
      <w:r>
        <w:rPr>
          <w:rStyle w:val="Strong"/>
        </w:rPr>
        <w:t>modern world</w:t>
      </w:r>
      <w:r>
        <w:t xml:space="preserve">, revealing the true meaning of God’s Word as it was originally intended. By doing so, believers can apply biblical truths in ways that are both </w:t>
      </w:r>
      <w:r>
        <w:rPr>
          <w:rStyle w:val="Strong"/>
        </w:rPr>
        <w:t>authentic and relevant</w:t>
      </w:r>
      <w:r>
        <w:t xml:space="preserve"> to their lives today.</w:t>
      </w:r>
    </w:p>
    <w:p w14:paraId="5E5D7ED3" w14:textId="77777777" w:rsidR="00C12A54" w:rsidRDefault="008F6C8A">
      <w:r>
        <w:t>_________________________________________________________________________________________________________</w:t>
      </w:r>
    </w:p>
    <w:p w14:paraId="43D75A11" w14:textId="77777777" w:rsidR="00C12A54" w:rsidRDefault="008F6C8A">
      <w:r>
        <w:lastRenderedPageBreak/>
        <w:t>12. Cultural Context — Week 21 (Due by: 24 November)</w:t>
      </w:r>
    </w:p>
    <w:p w14:paraId="37A709DB" w14:textId="77777777" w:rsidR="00C12A54" w:rsidRDefault="008F6C8A">
      <w:r>
        <w:t>☐ Completed</w:t>
      </w:r>
    </w:p>
    <w:p w14:paraId="1E31DB92" w14:textId="77777777" w:rsidR="00C12A54" w:rsidRDefault="008F6C8A">
      <w:r>
        <w:t>Comments:</w:t>
      </w:r>
    </w:p>
    <w:p w14:paraId="79C12EAD" w14:textId="77777777" w:rsidR="00C12A54" w:rsidRDefault="008F6C8A">
      <w:pPr>
        <w:pStyle w:val="Heading3"/>
      </w:pPr>
      <w:r>
        <w:rPr>
          <w:rStyle w:val="Strong"/>
          <w:b/>
          <w:bCs/>
        </w:rPr>
        <w:t>Cultural Context</w:t>
      </w:r>
    </w:p>
    <w:p w14:paraId="03289D5C" w14:textId="77777777" w:rsidR="00C12A54" w:rsidRDefault="008F6C8A">
      <w:pPr>
        <w:pStyle w:val="NormalWeb"/>
      </w:pPr>
      <w:r>
        <w:rPr>
          <w:rStyle w:val="Strong"/>
        </w:rPr>
        <w:t>Cultural context</w:t>
      </w:r>
      <w:r>
        <w:t xml:space="preserve"> refers to the </w:t>
      </w:r>
      <w:r>
        <w:rPr>
          <w:rStyle w:val="Strong"/>
        </w:rPr>
        <w:t>customs, beliefs, social practices, and traditions</w:t>
      </w:r>
      <w:r>
        <w:t xml:space="preserve"> of the people living at the time when the Bible was written. It helps readers understand how people thought, behaved, and related to one another in their specific societies. Studying cultural context allows us to interpret Scripture more accurately by seeing how the </w:t>
      </w:r>
      <w:r>
        <w:rPr>
          <w:rStyle w:val="Strong"/>
        </w:rPr>
        <w:t>original audience</w:t>
      </w:r>
      <w:r>
        <w:t xml:space="preserve"> would have understood it.</w:t>
      </w:r>
    </w:p>
    <w:p w14:paraId="4829854C" w14:textId="77777777" w:rsidR="00C12A54" w:rsidRDefault="00000000">
      <w:r>
        <w:pict w14:anchorId="0FD644C4">
          <v:rect id="_x0000_i1363" style="width:0;height:1.5pt" o:hralign="center" o:hrstd="t" o:hr="t" fillcolor="#a0a0a0" stroked="f"/>
        </w:pict>
      </w:r>
    </w:p>
    <w:p w14:paraId="7BEB9B43" w14:textId="77777777" w:rsidR="00C12A54" w:rsidRDefault="008F6C8A">
      <w:pPr>
        <w:pStyle w:val="Heading3"/>
      </w:pPr>
      <w:r>
        <w:rPr>
          <w:rStyle w:val="Strong"/>
          <w:b/>
          <w:bCs/>
        </w:rPr>
        <w:t>1. Understanding Culture in the Bible</w:t>
      </w:r>
    </w:p>
    <w:p w14:paraId="18B04457" w14:textId="77777777" w:rsidR="00C12A54" w:rsidRDefault="008F6C8A">
      <w:pPr>
        <w:pStyle w:val="NormalWeb"/>
      </w:pPr>
      <w:r>
        <w:t xml:space="preserve">The Bible was written in different cultural settings — mainly </w:t>
      </w:r>
      <w:r>
        <w:rPr>
          <w:rStyle w:val="Strong"/>
        </w:rPr>
        <w:t>Hebrew, Greek, and Roman</w:t>
      </w:r>
      <w:r>
        <w:t xml:space="preserve"> societies. Each of these cultures had unique traditions regarding family life, religion, gender roles, law, and social structure. Recognizing these cultural details helps us better understand the meaning behind certain words, actions, or teachings.</w:t>
      </w:r>
    </w:p>
    <w:p w14:paraId="3D3A7FC5" w14:textId="77777777" w:rsidR="00C12A54" w:rsidRDefault="008F6C8A">
      <w:pPr>
        <w:pStyle w:val="NormalWeb"/>
      </w:pPr>
      <w:r>
        <w:rPr>
          <w:rStyle w:val="Emphasis"/>
        </w:rPr>
        <w:t>Example:</w:t>
      </w:r>
      <w:r>
        <w:t xml:space="preserve"> In John 13, Jesus washing His disciples’ feet makes more sense when we know that foot washing was a humble servant’s duty in first-century Jewish culture. By performing this act, Jesus taught a powerful lesson on humility and servant leadership.</w:t>
      </w:r>
    </w:p>
    <w:p w14:paraId="08446AF5" w14:textId="77777777" w:rsidR="00C12A54" w:rsidRDefault="00000000">
      <w:r>
        <w:pict w14:anchorId="21B2C66D">
          <v:rect id="_x0000_i1364" style="width:0;height:1.5pt" o:hralign="center" o:hrstd="t" o:hr="t" fillcolor="#a0a0a0" stroked="f"/>
        </w:pict>
      </w:r>
    </w:p>
    <w:p w14:paraId="43C7E9EF" w14:textId="77777777" w:rsidR="00C12A54" w:rsidRDefault="008F6C8A">
      <w:pPr>
        <w:pStyle w:val="Heading3"/>
      </w:pPr>
      <w:r>
        <w:rPr>
          <w:rStyle w:val="Strong"/>
          <w:b/>
          <w:bCs/>
        </w:rPr>
        <w:t>2. Importance of Cultural Context in Interpretation</w:t>
      </w:r>
    </w:p>
    <w:p w14:paraId="676640C0" w14:textId="77777777" w:rsidR="00C12A54" w:rsidRDefault="008F6C8A">
      <w:pPr>
        <w:pStyle w:val="NormalWeb"/>
      </w:pPr>
      <w:r>
        <w:t>Understanding cultural context helps interpreters to:</w:t>
      </w:r>
    </w:p>
    <w:p w14:paraId="58CEF82A" w14:textId="77777777" w:rsidR="00C12A54" w:rsidRDefault="008F6C8A" w:rsidP="00C83030">
      <w:pPr>
        <w:pStyle w:val="NormalWeb"/>
        <w:numPr>
          <w:ilvl w:val="0"/>
          <w:numId w:val="440"/>
        </w:numPr>
      </w:pPr>
      <w:r>
        <w:rPr>
          <w:rStyle w:val="Strong"/>
        </w:rPr>
        <w:t>Avoid misunderstanding</w:t>
      </w:r>
      <w:r>
        <w:t xml:space="preserve"> the Bible by reading modern ideas into ancient settings.</w:t>
      </w:r>
    </w:p>
    <w:p w14:paraId="17134B1C" w14:textId="77777777" w:rsidR="00C12A54" w:rsidRDefault="008F6C8A" w:rsidP="00C83030">
      <w:pPr>
        <w:pStyle w:val="NormalWeb"/>
        <w:numPr>
          <w:ilvl w:val="0"/>
          <w:numId w:val="440"/>
        </w:numPr>
      </w:pPr>
      <w:r>
        <w:rPr>
          <w:rStyle w:val="Strong"/>
        </w:rPr>
        <w:t>Grasp the real significance</w:t>
      </w:r>
      <w:r>
        <w:t xml:space="preserve"> of actions, symbols, and parables.</w:t>
      </w:r>
    </w:p>
    <w:p w14:paraId="5A354192" w14:textId="77777777" w:rsidR="00C12A54" w:rsidRDefault="008F6C8A" w:rsidP="00C83030">
      <w:pPr>
        <w:pStyle w:val="NormalWeb"/>
        <w:numPr>
          <w:ilvl w:val="0"/>
          <w:numId w:val="440"/>
        </w:numPr>
      </w:pPr>
      <w:r>
        <w:rPr>
          <w:rStyle w:val="Strong"/>
        </w:rPr>
        <w:t>Distinguish between timeless truths</w:t>
      </w:r>
      <w:r>
        <w:t xml:space="preserve"> (spiritual principles) and </w:t>
      </w:r>
      <w:r>
        <w:rPr>
          <w:rStyle w:val="Strong"/>
        </w:rPr>
        <w:t>temporary cultural practices</w:t>
      </w:r>
      <w:r>
        <w:t xml:space="preserve"> (such as head coverings or greeting customs).</w:t>
      </w:r>
    </w:p>
    <w:p w14:paraId="4821540E" w14:textId="77777777" w:rsidR="00C12A54" w:rsidRDefault="008F6C8A" w:rsidP="00C83030">
      <w:pPr>
        <w:pStyle w:val="NormalWeb"/>
        <w:numPr>
          <w:ilvl w:val="0"/>
          <w:numId w:val="440"/>
        </w:numPr>
      </w:pPr>
      <w:r>
        <w:rPr>
          <w:rStyle w:val="Strong"/>
        </w:rPr>
        <w:t>Apply Scripture correctly</w:t>
      </w:r>
      <w:r>
        <w:t xml:space="preserve"> in today’s context without distorting its original meaning.</w:t>
      </w:r>
    </w:p>
    <w:p w14:paraId="41A28B02" w14:textId="77777777" w:rsidR="00C12A54" w:rsidRDefault="00000000">
      <w:r>
        <w:pict w14:anchorId="61B9C615">
          <v:rect id="_x0000_i1365" style="width:0;height:1.5pt" o:hralign="center" o:hrstd="t" o:hr="t" fillcolor="#a0a0a0" stroked="f"/>
        </w:pict>
      </w:r>
    </w:p>
    <w:p w14:paraId="13BB911D" w14:textId="77777777" w:rsidR="00C12A54" w:rsidRDefault="008F6C8A">
      <w:pPr>
        <w:pStyle w:val="Heading3"/>
      </w:pPr>
      <w:r>
        <w:rPr>
          <w:rStyle w:val="Strong"/>
          <w:b/>
          <w:bCs/>
        </w:rPr>
        <w:t>3. Examples of Cultural Context in the Bible</w:t>
      </w:r>
    </w:p>
    <w:p w14:paraId="1DBAC0A8" w14:textId="77777777" w:rsidR="00C12A54" w:rsidRDefault="008F6C8A" w:rsidP="00C83030">
      <w:pPr>
        <w:pStyle w:val="NormalWeb"/>
        <w:numPr>
          <w:ilvl w:val="0"/>
          <w:numId w:val="441"/>
        </w:numPr>
      </w:pPr>
      <w:r>
        <w:t>In Ruth 4, the exchange of sandals during a legal agreement reflects an ancient Israelite custom for confirming property transactions.</w:t>
      </w:r>
    </w:p>
    <w:p w14:paraId="207DAC93" w14:textId="77777777" w:rsidR="00C12A54" w:rsidRDefault="008F6C8A" w:rsidP="00C83030">
      <w:pPr>
        <w:pStyle w:val="NormalWeb"/>
        <w:numPr>
          <w:ilvl w:val="0"/>
          <w:numId w:val="441"/>
        </w:numPr>
      </w:pPr>
      <w:r>
        <w:lastRenderedPageBreak/>
        <w:t>Paul’s instruction for women to cover their heads (1 Corinthians 11) relates to cultural expectations of modesty and honor in Corinth, not necessarily a universal command.</w:t>
      </w:r>
    </w:p>
    <w:p w14:paraId="10523815" w14:textId="77777777" w:rsidR="00C12A54" w:rsidRDefault="008F6C8A" w:rsidP="00C83030">
      <w:pPr>
        <w:pStyle w:val="NormalWeb"/>
        <w:numPr>
          <w:ilvl w:val="0"/>
          <w:numId w:val="441"/>
        </w:numPr>
      </w:pPr>
      <w:r>
        <w:t xml:space="preserve">Jesus’ parables often used </w:t>
      </w:r>
      <w:r>
        <w:rPr>
          <w:rStyle w:val="Strong"/>
        </w:rPr>
        <w:t>agricultural or social images</w:t>
      </w:r>
      <w:r>
        <w:t>—like sowing seeds or wedding feasts—familiar to His audience but sometimes unfamiliar to modern readers.</w:t>
      </w:r>
    </w:p>
    <w:p w14:paraId="3D3E2557" w14:textId="77777777" w:rsidR="00C12A54" w:rsidRDefault="00000000">
      <w:r>
        <w:pict w14:anchorId="7C348DEF">
          <v:rect id="_x0000_i1366" style="width:0;height:1.5pt" o:hralign="center" o:hrstd="t" o:hr="t" fillcolor="#a0a0a0" stroked="f"/>
        </w:pict>
      </w:r>
    </w:p>
    <w:p w14:paraId="142B5ECA" w14:textId="77777777" w:rsidR="00C12A54" w:rsidRDefault="008F6C8A">
      <w:pPr>
        <w:pStyle w:val="Heading3"/>
      </w:pPr>
      <w:r>
        <w:rPr>
          <w:rStyle w:val="Strong"/>
          <w:b/>
          <w:bCs/>
        </w:rPr>
        <w:t>Conclusion</w:t>
      </w:r>
    </w:p>
    <w:p w14:paraId="5EE0193D" w14:textId="77777777" w:rsidR="00C12A54" w:rsidRDefault="008F6C8A">
      <w:pPr>
        <w:pStyle w:val="NormalWeb"/>
      </w:pPr>
      <w:r>
        <w:t xml:space="preserve">Understanding </w:t>
      </w:r>
      <w:r>
        <w:rPr>
          <w:rStyle w:val="Strong"/>
        </w:rPr>
        <w:t>cultural context</w:t>
      </w:r>
      <w:r>
        <w:t xml:space="preserve"> is essential for interpreting Scripture faithfully. It helps readers bridge the gap between the ancient world and today’s world, allowing the timeless message of God’s Word to be understood and applied accurately. By studying the culture behind the text, we see that the Bible is not just a book from the past, but a living message that speaks meaningfully to every generation.</w:t>
      </w:r>
    </w:p>
    <w:p w14:paraId="5635194B" w14:textId="77777777" w:rsidR="00C12A54" w:rsidRDefault="008F6C8A">
      <w:r>
        <w:t>_________________________________________________________________________________________________________</w:t>
      </w:r>
    </w:p>
    <w:p w14:paraId="4E182DCF" w14:textId="77777777" w:rsidR="00C12A54" w:rsidRDefault="008F6C8A">
      <w:r>
        <w:t>13. Word Meanings and Word Studies — Week 21 (Due by: 24 November)</w:t>
      </w:r>
    </w:p>
    <w:p w14:paraId="10A236B1" w14:textId="77777777" w:rsidR="00C12A54" w:rsidRDefault="008F6C8A">
      <w:r>
        <w:t>☐ Completed</w:t>
      </w:r>
    </w:p>
    <w:p w14:paraId="3A18EBA2" w14:textId="77777777" w:rsidR="00C12A54" w:rsidRDefault="008F6C8A">
      <w:r>
        <w:t>Comments:</w:t>
      </w:r>
    </w:p>
    <w:p w14:paraId="69147CB1" w14:textId="77777777" w:rsidR="00C12A54" w:rsidRDefault="008F6C8A">
      <w:pPr>
        <w:pStyle w:val="Heading3"/>
      </w:pPr>
      <w:r>
        <w:rPr>
          <w:rStyle w:val="Strong"/>
          <w:b/>
          <w:bCs/>
        </w:rPr>
        <w:t>Word Meanings and Word Studies</w:t>
      </w:r>
    </w:p>
    <w:p w14:paraId="52008025" w14:textId="77777777" w:rsidR="00C12A54" w:rsidRDefault="008F6C8A">
      <w:pPr>
        <w:pStyle w:val="NormalWeb"/>
      </w:pPr>
      <w:r>
        <w:rPr>
          <w:rStyle w:val="Strong"/>
        </w:rPr>
        <w:t>Word meanings and word studies</w:t>
      </w:r>
      <w:r>
        <w:t xml:space="preserve"> are essential tools in biblical interpretation that help readers understand what the </w:t>
      </w:r>
      <w:r>
        <w:rPr>
          <w:rStyle w:val="Strong"/>
        </w:rPr>
        <w:t>original words of Scripture</w:t>
      </w:r>
      <w:r>
        <w:t xml:space="preserve"> meant in their original languages—</w:t>
      </w:r>
      <w:r>
        <w:rPr>
          <w:rStyle w:val="Strong"/>
        </w:rPr>
        <w:t>Hebrew, Aramaic, and Greek</w:t>
      </w:r>
      <w:r>
        <w:t xml:space="preserve">—and how those meanings shape the message of a passage. Because every word carries weight and contributes to the overall meaning of a verse, studying words carefully allows interpreters to grasp the </w:t>
      </w:r>
      <w:r>
        <w:rPr>
          <w:rStyle w:val="Strong"/>
        </w:rPr>
        <w:t>true intent</w:t>
      </w:r>
      <w:r>
        <w:t xml:space="preserve"> of the biblical authors.</w:t>
      </w:r>
    </w:p>
    <w:p w14:paraId="7840F038" w14:textId="77777777" w:rsidR="00C12A54" w:rsidRDefault="00000000">
      <w:r>
        <w:pict w14:anchorId="5B6B7F13">
          <v:rect id="_x0000_i1367" style="width:0;height:1.5pt" o:hralign="center" o:hrstd="t" o:hr="t" fillcolor="#a0a0a0" stroked="f"/>
        </w:pict>
      </w:r>
    </w:p>
    <w:p w14:paraId="6E4C79F2" w14:textId="77777777" w:rsidR="00C12A54" w:rsidRDefault="008F6C8A">
      <w:pPr>
        <w:pStyle w:val="Heading3"/>
      </w:pPr>
      <w:r>
        <w:rPr>
          <w:rStyle w:val="Strong"/>
          <w:b/>
          <w:bCs/>
        </w:rPr>
        <w:t>1. The Importance of Word Meanings</w:t>
      </w:r>
    </w:p>
    <w:p w14:paraId="06EF1E72" w14:textId="77777777" w:rsidR="00C12A54" w:rsidRDefault="008F6C8A">
      <w:pPr>
        <w:pStyle w:val="NormalWeb"/>
      </w:pPr>
      <w:r>
        <w:t xml:space="preserve">Each word in the Bible has meaning based on its </w:t>
      </w:r>
      <w:r>
        <w:rPr>
          <w:rStyle w:val="Strong"/>
        </w:rPr>
        <w:t>usage, context, and time period</w:t>
      </w:r>
      <w:r>
        <w:t>. A word may have multiple meanings, and its exact sense must be determined by how it is used in a specific passage.</w:t>
      </w:r>
    </w:p>
    <w:p w14:paraId="1E6FB3B0" w14:textId="77777777" w:rsidR="00C12A54" w:rsidRDefault="008F6C8A">
      <w:pPr>
        <w:pStyle w:val="NormalWeb"/>
      </w:pPr>
      <w:r>
        <w:rPr>
          <w:rStyle w:val="Emphasis"/>
        </w:rPr>
        <w:t>Example:</w:t>
      </w:r>
      <w:r>
        <w:t xml:space="preserve"> The Greek word </w:t>
      </w:r>
      <w:r>
        <w:rPr>
          <w:rStyle w:val="Emphasis"/>
        </w:rPr>
        <w:t>logos</w:t>
      </w:r>
      <w:r>
        <w:t xml:space="preserve"> can mean </w:t>
      </w:r>
      <w:r>
        <w:rPr>
          <w:rStyle w:val="Emphasis"/>
        </w:rPr>
        <w:t>word</w:t>
      </w:r>
      <w:r>
        <w:t xml:space="preserve">, </w:t>
      </w:r>
      <w:r>
        <w:rPr>
          <w:rStyle w:val="Emphasis"/>
        </w:rPr>
        <w:t>reason</w:t>
      </w:r>
      <w:r>
        <w:t xml:space="preserve">, </w:t>
      </w:r>
      <w:r>
        <w:rPr>
          <w:rStyle w:val="Emphasis"/>
        </w:rPr>
        <w:t>message</w:t>
      </w:r>
      <w:r>
        <w:t xml:space="preserve">, or </w:t>
      </w:r>
      <w:r>
        <w:rPr>
          <w:rStyle w:val="Emphasis"/>
        </w:rPr>
        <w:t>truth</w:t>
      </w:r>
      <w:r>
        <w:t xml:space="preserve">, depending on the context. In John 1:1 (“In the beginning was the Word”), </w:t>
      </w:r>
      <w:r>
        <w:rPr>
          <w:rStyle w:val="Emphasis"/>
        </w:rPr>
        <w:t>logos</w:t>
      </w:r>
      <w:r>
        <w:t xml:space="preserve"> refers to </w:t>
      </w:r>
      <w:r>
        <w:rPr>
          <w:rStyle w:val="Strong"/>
        </w:rPr>
        <w:t>Jesus Christ</w:t>
      </w:r>
      <w:r>
        <w:t>, the divine Word through whom all things were made.</w:t>
      </w:r>
    </w:p>
    <w:p w14:paraId="3E4D2A39" w14:textId="77777777" w:rsidR="00C12A54" w:rsidRDefault="008F6C8A">
      <w:pPr>
        <w:pStyle w:val="NormalWeb"/>
      </w:pPr>
      <w:r>
        <w:lastRenderedPageBreak/>
        <w:t xml:space="preserve">Understanding word meanings prevents </w:t>
      </w:r>
      <w:r>
        <w:rPr>
          <w:rStyle w:val="Strong"/>
        </w:rPr>
        <w:t>misinterpretation</w:t>
      </w:r>
      <w:r>
        <w:t xml:space="preserve"> and helps clarify theological truths, such as faith, grace, love, or righteousness.</w:t>
      </w:r>
    </w:p>
    <w:p w14:paraId="3159AAE5" w14:textId="77777777" w:rsidR="00C12A54" w:rsidRDefault="00000000">
      <w:r>
        <w:pict w14:anchorId="72EB6C24">
          <v:rect id="_x0000_i1368" style="width:0;height:1.5pt" o:hralign="center" o:hrstd="t" o:hr="t" fillcolor="#a0a0a0" stroked="f"/>
        </w:pict>
      </w:r>
    </w:p>
    <w:p w14:paraId="57FDD307" w14:textId="77777777" w:rsidR="00C12A54" w:rsidRDefault="008F6C8A">
      <w:pPr>
        <w:pStyle w:val="Heading3"/>
      </w:pPr>
      <w:r>
        <w:rPr>
          <w:rStyle w:val="Strong"/>
          <w:b/>
          <w:bCs/>
        </w:rPr>
        <w:t>2. What Is a Word Study?</w:t>
      </w:r>
    </w:p>
    <w:p w14:paraId="3F95AA74" w14:textId="77777777" w:rsidR="00C12A54" w:rsidRDefault="008F6C8A">
      <w:pPr>
        <w:pStyle w:val="NormalWeb"/>
      </w:pPr>
      <w:r>
        <w:t xml:space="preserve">A </w:t>
      </w:r>
      <w:r>
        <w:rPr>
          <w:rStyle w:val="Strong"/>
        </w:rPr>
        <w:t>word study</w:t>
      </w:r>
      <w:r>
        <w:t xml:space="preserve"> is a methodical examination of how a particular word is used throughout Scripture to discover its full range of meaning. This involves:</w:t>
      </w:r>
    </w:p>
    <w:p w14:paraId="6BB90818" w14:textId="77777777" w:rsidR="00C12A54" w:rsidRDefault="008F6C8A" w:rsidP="00C83030">
      <w:pPr>
        <w:pStyle w:val="NormalWeb"/>
        <w:numPr>
          <w:ilvl w:val="0"/>
          <w:numId w:val="442"/>
        </w:numPr>
      </w:pPr>
      <w:r>
        <w:t xml:space="preserve">Identifying the </w:t>
      </w:r>
      <w:r>
        <w:rPr>
          <w:rStyle w:val="Strong"/>
        </w:rPr>
        <w:t>original word</w:t>
      </w:r>
      <w:r>
        <w:t xml:space="preserve"> in Hebrew or Greek.</w:t>
      </w:r>
    </w:p>
    <w:p w14:paraId="34786666" w14:textId="77777777" w:rsidR="00C12A54" w:rsidRDefault="008F6C8A" w:rsidP="00C83030">
      <w:pPr>
        <w:pStyle w:val="NormalWeb"/>
        <w:numPr>
          <w:ilvl w:val="0"/>
          <w:numId w:val="442"/>
        </w:numPr>
      </w:pPr>
      <w:r>
        <w:t xml:space="preserve">Examining how it is used in </w:t>
      </w:r>
      <w:r>
        <w:rPr>
          <w:rStyle w:val="Strong"/>
        </w:rPr>
        <w:t>different passages</w:t>
      </w:r>
      <w:r>
        <w:t>.</w:t>
      </w:r>
    </w:p>
    <w:p w14:paraId="09FD1D44" w14:textId="77777777" w:rsidR="00C12A54" w:rsidRDefault="008F6C8A" w:rsidP="00C83030">
      <w:pPr>
        <w:pStyle w:val="NormalWeb"/>
        <w:numPr>
          <w:ilvl w:val="0"/>
          <w:numId w:val="442"/>
        </w:numPr>
      </w:pPr>
      <w:r>
        <w:t xml:space="preserve">Studying its </w:t>
      </w:r>
      <w:r>
        <w:rPr>
          <w:rStyle w:val="Strong"/>
        </w:rPr>
        <w:t>context</w:t>
      </w:r>
      <w:r>
        <w:t xml:space="preserve">, </w:t>
      </w:r>
      <w:r>
        <w:rPr>
          <w:rStyle w:val="Strong"/>
        </w:rPr>
        <w:t>grammar</w:t>
      </w:r>
      <w:r>
        <w:t xml:space="preserve">, and </w:t>
      </w:r>
      <w:r>
        <w:rPr>
          <w:rStyle w:val="Strong"/>
        </w:rPr>
        <w:t>related terms</w:t>
      </w:r>
      <w:r>
        <w:t>.</w:t>
      </w:r>
    </w:p>
    <w:p w14:paraId="4E5874BF" w14:textId="77777777" w:rsidR="00C12A54" w:rsidRDefault="008F6C8A" w:rsidP="00C83030">
      <w:pPr>
        <w:pStyle w:val="NormalWeb"/>
        <w:numPr>
          <w:ilvl w:val="0"/>
          <w:numId w:val="442"/>
        </w:numPr>
      </w:pPr>
      <w:r>
        <w:t xml:space="preserve">Consulting </w:t>
      </w:r>
      <w:r>
        <w:rPr>
          <w:rStyle w:val="Strong"/>
        </w:rPr>
        <w:t>Bible dictionaries, concordances, or lexicons</w:t>
      </w:r>
      <w:r>
        <w:t xml:space="preserve"> for deeper insights.</w:t>
      </w:r>
    </w:p>
    <w:p w14:paraId="3283A252" w14:textId="77777777" w:rsidR="00C12A54" w:rsidRDefault="008F6C8A">
      <w:pPr>
        <w:pStyle w:val="NormalWeb"/>
      </w:pPr>
      <w:r>
        <w:rPr>
          <w:rStyle w:val="Emphasis"/>
        </w:rPr>
        <w:t>Example:</w:t>
      </w:r>
      <w:r>
        <w:t xml:space="preserve"> A study of the Hebrew word </w:t>
      </w:r>
      <w:r>
        <w:rPr>
          <w:rStyle w:val="Emphasis"/>
        </w:rPr>
        <w:t>hesed</w:t>
      </w:r>
      <w:r>
        <w:t xml:space="preserve"> (often translated “lovingkindness” or “steadfast love”) reveals its deep meaning of God’s faithful and covenantal love for His people.</w:t>
      </w:r>
    </w:p>
    <w:p w14:paraId="7EF702F2" w14:textId="77777777" w:rsidR="00C12A54" w:rsidRDefault="00000000">
      <w:r>
        <w:pict w14:anchorId="59545392">
          <v:rect id="_x0000_i1369" style="width:0;height:1.5pt" o:hralign="center" o:hrstd="t" o:hr="t" fillcolor="#a0a0a0" stroked="f"/>
        </w:pict>
      </w:r>
    </w:p>
    <w:p w14:paraId="6538F1FA" w14:textId="77777777" w:rsidR="00C12A54" w:rsidRDefault="008F6C8A">
      <w:pPr>
        <w:pStyle w:val="Heading3"/>
      </w:pPr>
      <w:r>
        <w:rPr>
          <w:rStyle w:val="Strong"/>
          <w:b/>
          <w:bCs/>
        </w:rPr>
        <w:t>3. The Role of Context in Word Meaning</w:t>
      </w:r>
    </w:p>
    <w:p w14:paraId="54A7EB98" w14:textId="77777777" w:rsidR="00C12A54" w:rsidRDefault="008F6C8A">
      <w:pPr>
        <w:pStyle w:val="NormalWeb"/>
      </w:pPr>
      <w:r>
        <w:t xml:space="preserve">A word’s meaning is shaped by its </w:t>
      </w:r>
      <w:r>
        <w:rPr>
          <w:rStyle w:val="Strong"/>
        </w:rPr>
        <w:t>context</w:t>
      </w:r>
      <w:r>
        <w:t>—the surrounding verses, the paragraph, and even the book it appears in. Taking a word out of context can lead to serious misunderstanding.</w:t>
      </w:r>
    </w:p>
    <w:p w14:paraId="49061603" w14:textId="77777777" w:rsidR="00C12A54" w:rsidRDefault="008F6C8A">
      <w:pPr>
        <w:pStyle w:val="NormalWeb"/>
      </w:pPr>
      <w:r>
        <w:rPr>
          <w:rStyle w:val="Emphasis"/>
        </w:rPr>
        <w:t>Example:</w:t>
      </w:r>
      <w:r>
        <w:t xml:space="preserve"> The word “salvation” (</w:t>
      </w:r>
      <w:proofErr w:type="spellStart"/>
      <w:r>
        <w:rPr>
          <w:rStyle w:val="Emphasis"/>
        </w:rPr>
        <w:t>sōtēria</w:t>
      </w:r>
      <w:proofErr w:type="spellEnd"/>
      <w:r>
        <w:t xml:space="preserve"> in Greek) can mean spiritual deliverance (Romans 1:16), physical rescue (Acts 27:34), or future hope (Romans 13:11), depending on where it appears.</w:t>
      </w:r>
    </w:p>
    <w:p w14:paraId="09874B3B" w14:textId="77777777" w:rsidR="00C12A54" w:rsidRDefault="00000000">
      <w:r>
        <w:pict w14:anchorId="4C1E412F">
          <v:rect id="_x0000_i1370" style="width:0;height:1.5pt" o:hralign="center" o:hrstd="t" o:hr="t" fillcolor="#a0a0a0" stroked="f"/>
        </w:pict>
      </w:r>
    </w:p>
    <w:p w14:paraId="265DDD9E" w14:textId="77777777" w:rsidR="00C12A54" w:rsidRDefault="008F6C8A">
      <w:pPr>
        <w:pStyle w:val="Heading3"/>
      </w:pPr>
      <w:r>
        <w:rPr>
          <w:rStyle w:val="Strong"/>
          <w:b/>
          <w:bCs/>
        </w:rPr>
        <w:t>4. Dangers to Avoid in Word Studies</w:t>
      </w:r>
    </w:p>
    <w:p w14:paraId="7A0BBF4D" w14:textId="77777777" w:rsidR="00C12A54" w:rsidRDefault="008F6C8A" w:rsidP="00C83030">
      <w:pPr>
        <w:pStyle w:val="NormalWeb"/>
        <w:numPr>
          <w:ilvl w:val="0"/>
          <w:numId w:val="443"/>
        </w:numPr>
      </w:pPr>
      <w:r>
        <w:rPr>
          <w:rStyle w:val="Strong"/>
        </w:rPr>
        <w:t>Overemphasis on Etymology:</w:t>
      </w:r>
      <w:r>
        <w:t xml:space="preserve"> A word’s root meaning doesn’t always determine its current meaning.</w:t>
      </w:r>
    </w:p>
    <w:p w14:paraId="2FB6E310" w14:textId="77777777" w:rsidR="00C12A54" w:rsidRDefault="008F6C8A" w:rsidP="00C83030">
      <w:pPr>
        <w:pStyle w:val="NormalWeb"/>
        <w:numPr>
          <w:ilvl w:val="0"/>
          <w:numId w:val="443"/>
        </w:numPr>
      </w:pPr>
      <w:r>
        <w:rPr>
          <w:rStyle w:val="Strong"/>
        </w:rPr>
        <w:t>Reading Modern Meanings into Ancient Texts:</w:t>
      </w:r>
      <w:r>
        <w:t xml:space="preserve"> Words change over time; we must interpret them as they were used then, not as we use them now.</w:t>
      </w:r>
    </w:p>
    <w:p w14:paraId="16319A7B" w14:textId="77777777" w:rsidR="00C12A54" w:rsidRDefault="008F6C8A" w:rsidP="00C83030">
      <w:pPr>
        <w:pStyle w:val="NormalWeb"/>
        <w:numPr>
          <w:ilvl w:val="0"/>
          <w:numId w:val="443"/>
        </w:numPr>
      </w:pPr>
      <w:r>
        <w:rPr>
          <w:rStyle w:val="Strong"/>
        </w:rPr>
        <w:t>Ignoring Context:</w:t>
      </w:r>
      <w:r>
        <w:t xml:space="preserve"> Words only have clear meaning within sentences and passages.</w:t>
      </w:r>
    </w:p>
    <w:p w14:paraId="080026F8" w14:textId="77777777" w:rsidR="00C12A54" w:rsidRDefault="00000000">
      <w:r>
        <w:pict w14:anchorId="7B4A4C6F">
          <v:rect id="_x0000_i1371" style="width:0;height:1.5pt" o:hralign="center" o:hrstd="t" o:hr="t" fillcolor="#a0a0a0" stroked="f"/>
        </w:pict>
      </w:r>
    </w:p>
    <w:p w14:paraId="08E3BA1C" w14:textId="77777777" w:rsidR="00C12A54" w:rsidRDefault="008F6C8A">
      <w:pPr>
        <w:pStyle w:val="Heading3"/>
      </w:pPr>
      <w:r>
        <w:rPr>
          <w:rStyle w:val="Strong"/>
          <w:b/>
          <w:bCs/>
        </w:rPr>
        <w:t>5. Benefits of Word Studies</w:t>
      </w:r>
    </w:p>
    <w:p w14:paraId="236778A0" w14:textId="77777777" w:rsidR="00C12A54" w:rsidRDefault="008F6C8A" w:rsidP="00C83030">
      <w:pPr>
        <w:pStyle w:val="NormalWeb"/>
        <w:numPr>
          <w:ilvl w:val="0"/>
          <w:numId w:val="444"/>
        </w:numPr>
      </w:pPr>
      <w:r>
        <w:t xml:space="preserve">Deepens understanding of </w:t>
      </w:r>
      <w:r>
        <w:rPr>
          <w:rStyle w:val="Strong"/>
        </w:rPr>
        <w:t>biblical doctrine</w:t>
      </w:r>
      <w:r>
        <w:t xml:space="preserve"> and theology.</w:t>
      </w:r>
    </w:p>
    <w:p w14:paraId="538B4B4B" w14:textId="77777777" w:rsidR="00C12A54" w:rsidRDefault="008F6C8A" w:rsidP="00C83030">
      <w:pPr>
        <w:pStyle w:val="NormalWeb"/>
        <w:numPr>
          <w:ilvl w:val="0"/>
          <w:numId w:val="444"/>
        </w:numPr>
      </w:pPr>
      <w:r>
        <w:lastRenderedPageBreak/>
        <w:t xml:space="preserve">Enhances </w:t>
      </w:r>
      <w:r>
        <w:rPr>
          <w:rStyle w:val="Strong"/>
        </w:rPr>
        <w:t>preaching and teaching</w:t>
      </w:r>
      <w:r>
        <w:t xml:space="preserve"> accuracy.</w:t>
      </w:r>
    </w:p>
    <w:p w14:paraId="21D46CCA" w14:textId="77777777" w:rsidR="00C12A54" w:rsidRDefault="008F6C8A" w:rsidP="00C83030">
      <w:pPr>
        <w:pStyle w:val="NormalWeb"/>
        <w:numPr>
          <w:ilvl w:val="0"/>
          <w:numId w:val="444"/>
        </w:numPr>
      </w:pPr>
      <w:r>
        <w:t xml:space="preserve">Strengthens personal Bible study and </w:t>
      </w:r>
      <w:r>
        <w:rPr>
          <w:rStyle w:val="Strong"/>
        </w:rPr>
        <w:t>spiritual growth</w:t>
      </w:r>
      <w:r>
        <w:t>.</w:t>
      </w:r>
    </w:p>
    <w:p w14:paraId="6D5E547A" w14:textId="77777777" w:rsidR="00C12A54" w:rsidRDefault="008F6C8A" w:rsidP="00C83030">
      <w:pPr>
        <w:pStyle w:val="NormalWeb"/>
        <w:numPr>
          <w:ilvl w:val="0"/>
          <w:numId w:val="444"/>
        </w:numPr>
      </w:pPr>
      <w:r>
        <w:t xml:space="preserve">Helps uncover </w:t>
      </w:r>
      <w:r>
        <w:rPr>
          <w:rStyle w:val="Strong"/>
        </w:rPr>
        <w:t>rich layers of meaning</w:t>
      </w:r>
      <w:r>
        <w:t xml:space="preserve"> often hidden in translation.</w:t>
      </w:r>
    </w:p>
    <w:p w14:paraId="56DBB704" w14:textId="77777777" w:rsidR="00C12A54" w:rsidRDefault="00000000">
      <w:r>
        <w:pict w14:anchorId="6B56E12C">
          <v:rect id="_x0000_i1372" style="width:0;height:1.5pt" o:hralign="center" o:hrstd="t" o:hr="t" fillcolor="#a0a0a0" stroked="f"/>
        </w:pict>
      </w:r>
    </w:p>
    <w:p w14:paraId="46090778" w14:textId="77777777" w:rsidR="00C12A54" w:rsidRDefault="008F6C8A">
      <w:pPr>
        <w:pStyle w:val="Heading3"/>
      </w:pPr>
      <w:r>
        <w:rPr>
          <w:rStyle w:val="Strong"/>
          <w:b/>
          <w:bCs/>
        </w:rPr>
        <w:t>Conclusion</w:t>
      </w:r>
    </w:p>
    <w:p w14:paraId="63705976" w14:textId="77777777" w:rsidR="00C12A54" w:rsidRDefault="008F6C8A">
      <w:pPr>
        <w:pStyle w:val="NormalWeb"/>
      </w:pPr>
      <w:r>
        <w:rPr>
          <w:rStyle w:val="Strong"/>
        </w:rPr>
        <w:t>Word meanings and word studies</w:t>
      </w:r>
      <w:r>
        <w:t xml:space="preserve"> are vital for sound hermeneutics because they lead to accurate and faithful interpretation of Scripture. By studying how words were used in their </w:t>
      </w:r>
      <w:r>
        <w:rPr>
          <w:rStyle w:val="Strong"/>
        </w:rPr>
        <w:t>original languages and contexts</w:t>
      </w:r>
      <w:r>
        <w:t xml:space="preserve">, interpreters can better understand God’s message and apply it correctly today. Careful word study transforms Bible reading from surface understanding to a </w:t>
      </w:r>
      <w:r>
        <w:rPr>
          <w:rStyle w:val="Strong"/>
        </w:rPr>
        <w:t>deep encounter with God’s revealed truth.</w:t>
      </w:r>
    </w:p>
    <w:p w14:paraId="68250005" w14:textId="77777777" w:rsidR="00C12A54" w:rsidRDefault="00C12A54"/>
    <w:p w14:paraId="6E7EBF31" w14:textId="77777777" w:rsidR="00C12A54" w:rsidRDefault="008F6C8A">
      <w:r>
        <w:t>_________________________________________________________________________________________________________</w:t>
      </w:r>
    </w:p>
    <w:p w14:paraId="0F79B2EA" w14:textId="77777777" w:rsidR="00C12A54" w:rsidRDefault="008F6C8A">
      <w:r>
        <w:t>14. Implications of Genre — Week 21 (Due by: 24 November)</w:t>
      </w:r>
    </w:p>
    <w:p w14:paraId="4AD17514" w14:textId="77777777" w:rsidR="00C12A54" w:rsidRDefault="008F6C8A">
      <w:r>
        <w:t>☐ Completed</w:t>
      </w:r>
    </w:p>
    <w:p w14:paraId="60855156" w14:textId="77777777" w:rsidR="00C12A54" w:rsidRDefault="008F6C8A">
      <w:r>
        <w:t>Comments:</w:t>
      </w:r>
    </w:p>
    <w:p w14:paraId="758E3E9C" w14:textId="77777777" w:rsidR="00C12A54" w:rsidRDefault="008F6C8A">
      <w:pPr>
        <w:pStyle w:val="Heading3"/>
      </w:pPr>
      <w:proofErr w:type="spellStart"/>
      <w:r>
        <w:rPr>
          <w:rStyle w:val="Strong"/>
          <w:b/>
          <w:bCs/>
        </w:rPr>
        <w:t>mplications</w:t>
      </w:r>
      <w:proofErr w:type="spellEnd"/>
      <w:r>
        <w:rPr>
          <w:rStyle w:val="Strong"/>
          <w:b/>
          <w:bCs/>
        </w:rPr>
        <w:t xml:space="preserve"> of Genre</w:t>
      </w:r>
    </w:p>
    <w:p w14:paraId="6D04D5DD" w14:textId="77777777" w:rsidR="00C12A54" w:rsidRDefault="008F6C8A">
      <w:pPr>
        <w:pStyle w:val="NormalWeb"/>
      </w:pPr>
      <w:r>
        <w:rPr>
          <w:rStyle w:val="Strong"/>
        </w:rPr>
        <w:t>Genre</w:t>
      </w:r>
      <w:r>
        <w:t xml:space="preserve"> refers to the </w:t>
      </w:r>
      <w:r>
        <w:rPr>
          <w:rStyle w:val="Strong"/>
        </w:rPr>
        <w:t>literary type or style</w:t>
      </w:r>
      <w:r>
        <w:t xml:space="preserve"> of writing used in a particular portion of Scripture. The Bible contains many genres—such as history, poetry, prophecy, law, parable, gospel, and epistle—each with its own form, purpose, and method of communication. Understanding the genre of a biblical passage is essential because </w:t>
      </w:r>
      <w:r>
        <w:rPr>
          <w:rStyle w:val="Strong"/>
        </w:rPr>
        <w:t>genre determines how we should interpret the text</w:t>
      </w:r>
      <w:r>
        <w:t>.</w:t>
      </w:r>
    </w:p>
    <w:p w14:paraId="6D8D6E67" w14:textId="77777777" w:rsidR="00C12A54" w:rsidRDefault="008F6C8A">
      <w:pPr>
        <w:pStyle w:val="NormalWeb"/>
      </w:pPr>
      <w:r>
        <w:t xml:space="preserve">Failing to recognize genre can lead to serious misinterpretation or misuse of Scripture. Therefore, genre awareness is a crucial hermeneutical principle that helps readers interpret the Bible </w:t>
      </w:r>
      <w:r>
        <w:rPr>
          <w:rStyle w:val="Strong"/>
        </w:rPr>
        <w:t>accurately and faithfully</w:t>
      </w:r>
      <w:r>
        <w:t>.</w:t>
      </w:r>
    </w:p>
    <w:p w14:paraId="65D14DA4" w14:textId="77777777" w:rsidR="00C12A54" w:rsidRDefault="00000000">
      <w:r>
        <w:pict w14:anchorId="05D1006E">
          <v:rect id="_x0000_i1373" style="width:0;height:1.5pt" o:hralign="center" o:hrstd="t" o:hr="t" fillcolor="#a0a0a0" stroked="f"/>
        </w:pict>
      </w:r>
    </w:p>
    <w:p w14:paraId="299C7FE5" w14:textId="77777777" w:rsidR="00C12A54" w:rsidRDefault="008F6C8A">
      <w:pPr>
        <w:pStyle w:val="Heading3"/>
      </w:pPr>
      <w:r>
        <w:rPr>
          <w:rStyle w:val="Strong"/>
          <w:b/>
          <w:bCs/>
        </w:rPr>
        <w:t>1. Importance of Genre in Interpretation</w:t>
      </w:r>
    </w:p>
    <w:p w14:paraId="73E33C92" w14:textId="77777777" w:rsidR="00C12A54" w:rsidRDefault="008F6C8A">
      <w:pPr>
        <w:pStyle w:val="NormalWeb"/>
      </w:pPr>
      <w:r>
        <w:t>Different genres communicate truth in different ways. The same words or expressions can have very different meanings depending on the form of writing. Recognizing genre helps interpreters ask the right questions and draw correct conclusions about the author’s message.</w:t>
      </w:r>
    </w:p>
    <w:p w14:paraId="6F9798B5" w14:textId="77777777" w:rsidR="00C12A54" w:rsidRDefault="008F6C8A">
      <w:pPr>
        <w:pStyle w:val="NormalWeb"/>
      </w:pPr>
      <w:r>
        <w:rPr>
          <w:rStyle w:val="Emphasis"/>
        </w:rPr>
        <w:t>Example:</w:t>
      </w:r>
    </w:p>
    <w:p w14:paraId="25CA58B5" w14:textId="77777777" w:rsidR="00C12A54" w:rsidRDefault="008F6C8A" w:rsidP="00C83030">
      <w:pPr>
        <w:pStyle w:val="NormalWeb"/>
        <w:numPr>
          <w:ilvl w:val="0"/>
          <w:numId w:val="445"/>
        </w:numPr>
      </w:pPr>
      <w:r>
        <w:lastRenderedPageBreak/>
        <w:t xml:space="preserve">The Psalms use </w:t>
      </w:r>
      <w:r>
        <w:rPr>
          <w:rStyle w:val="Strong"/>
        </w:rPr>
        <w:t>poetry</w:t>
      </w:r>
      <w:r>
        <w:t xml:space="preserve"> and </w:t>
      </w:r>
      <w:r>
        <w:rPr>
          <w:rStyle w:val="Strong"/>
        </w:rPr>
        <w:t>imagery</w:t>
      </w:r>
      <w:r>
        <w:t>, so verses like “The Lord is my rock” (Psalm 18:2) should be understood symbolically, not literally.</w:t>
      </w:r>
    </w:p>
    <w:p w14:paraId="5EB9E275" w14:textId="77777777" w:rsidR="00C12A54" w:rsidRDefault="008F6C8A" w:rsidP="00C83030">
      <w:pPr>
        <w:pStyle w:val="NormalWeb"/>
        <w:numPr>
          <w:ilvl w:val="0"/>
          <w:numId w:val="445"/>
        </w:numPr>
      </w:pPr>
      <w:r>
        <w:t xml:space="preserve">The </w:t>
      </w:r>
      <w:r>
        <w:rPr>
          <w:rStyle w:val="Strong"/>
        </w:rPr>
        <w:t>historical books</w:t>
      </w:r>
      <w:r>
        <w:t xml:space="preserve"> like Kings or Acts, on the other hand, report real events and should be read as factual history.</w:t>
      </w:r>
    </w:p>
    <w:p w14:paraId="1C318004" w14:textId="77777777" w:rsidR="00C12A54" w:rsidRDefault="00000000">
      <w:r>
        <w:pict w14:anchorId="7FB456BC">
          <v:rect id="_x0000_i1374" style="width:0;height:1.5pt" o:hralign="center" o:hrstd="t" o:hr="t" fillcolor="#a0a0a0" stroked="f"/>
        </w:pict>
      </w:r>
    </w:p>
    <w:p w14:paraId="3208E74E" w14:textId="77777777" w:rsidR="00C12A54" w:rsidRDefault="008F6C8A">
      <w:pPr>
        <w:pStyle w:val="Heading3"/>
      </w:pPr>
      <w:r>
        <w:rPr>
          <w:rStyle w:val="Strong"/>
          <w:b/>
          <w:bCs/>
        </w:rPr>
        <w:t>2. Major Biblical Genres and Their Implications</w:t>
      </w:r>
    </w:p>
    <w:p w14:paraId="1A9E6A9D" w14:textId="77777777" w:rsidR="00C12A54" w:rsidRDefault="008F6C8A" w:rsidP="00C83030">
      <w:pPr>
        <w:pStyle w:val="NormalWeb"/>
        <w:numPr>
          <w:ilvl w:val="0"/>
          <w:numId w:val="446"/>
        </w:numPr>
      </w:pPr>
      <w:r>
        <w:rPr>
          <w:rStyle w:val="Strong"/>
        </w:rPr>
        <w:t>Narrative (Historical Books, Gospels, Acts):</w:t>
      </w:r>
      <w:r>
        <w:t xml:space="preserve"> Focuses on God’s actions in history. Interpreters should look for lessons and theological truths within real-life events, not treat every detail as a direct command.</w:t>
      </w:r>
    </w:p>
    <w:p w14:paraId="4A6CC341" w14:textId="77777777" w:rsidR="00C12A54" w:rsidRDefault="008F6C8A" w:rsidP="00C83030">
      <w:pPr>
        <w:pStyle w:val="NormalWeb"/>
        <w:numPr>
          <w:ilvl w:val="0"/>
          <w:numId w:val="446"/>
        </w:numPr>
      </w:pPr>
      <w:r>
        <w:rPr>
          <w:rStyle w:val="Strong"/>
        </w:rPr>
        <w:t>Law (Exodus, Leviticus, Deuteronomy):</w:t>
      </w:r>
      <w:r>
        <w:t xml:space="preserve"> Contains God’s commandments to Israel. These must be understood within their </w:t>
      </w:r>
      <w:r>
        <w:rPr>
          <w:rStyle w:val="Strong"/>
        </w:rPr>
        <w:t>covenantal and cultural context</w:t>
      </w:r>
      <w:r>
        <w:t>, while recognizing the enduring moral principles that still apply today.</w:t>
      </w:r>
    </w:p>
    <w:p w14:paraId="498B739F" w14:textId="77777777" w:rsidR="00C12A54" w:rsidRDefault="008F6C8A" w:rsidP="00C83030">
      <w:pPr>
        <w:pStyle w:val="NormalWeb"/>
        <w:numPr>
          <w:ilvl w:val="0"/>
          <w:numId w:val="446"/>
        </w:numPr>
      </w:pPr>
      <w:r>
        <w:rPr>
          <w:rStyle w:val="Strong"/>
        </w:rPr>
        <w:t>Poetry and Wisdom (Psalms, Proverbs, Job):</w:t>
      </w:r>
      <w:r>
        <w:t xml:space="preserve"> Uses figurative language, parallelism, and symbolism. Readers should interpret imagery carefully and appreciate emotional and artistic expression rather than literal statements.</w:t>
      </w:r>
    </w:p>
    <w:p w14:paraId="05DF80E5" w14:textId="77777777" w:rsidR="00C12A54" w:rsidRDefault="008F6C8A" w:rsidP="00C83030">
      <w:pPr>
        <w:pStyle w:val="NormalWeb"/>
        <w:numPr>
          <w:ilvl w:val="0"/>
          <w:numId w:val="446"/>
        </w:numPr>
      </w:pPr>
      <w:r>
        <w:rPr>
          <w:rStyle w:val="Strong"/>
        </w:rPr>
        <w:t>Prophecy:</w:t>
      </w:r>
      <w:r>
        <w:t xml:space="preserve"> Often includes symbols, visions, and future predictions. Interpreters should distinguish between </w:t>
      </w:r>
      <w:r>
        <w:rPr>
          <w:rStyle w:val="Strong"/>
        </w:rPr>
        <w:t>immediate historical meaning</w:t>
      </w:r>
      <w:r>
        <w:t xml:space="preserve"> and </w:t>
      </w:r>
      <w:r>
        <w:rPr>
          <w:rStyle w:val="Strong"/>
        </w:rPr>
        <w:t>future fulfillment</w:t>
      </w:r>
      <w:r>
        <w:t>, and avoid over-speculative interpretations.</w:t>
      </w:r>
    </w:p>
    <w:p w14:paraId="6A607468" w14:textId="77777777" w:rsidR="00C12A54" w:rsidRDefault="008F6C8A" w:rsidP="00C83030">
      <w:pPr>
        <w:pStyle w:val="NormalWeb"/>
        <w:numPr>
          <w:ilvl w:val="0"/>
          <w:numId w:val="446"/>
        </w:numPr>
      </w:pPr>
      <w:r>
        <w:rPr>
          <w:rStyle w:val="Strong"/>
        </w:rPr>
        <w:t>Gospels:</w:t>
      </w:r>
      <w:r>
        <w:t xml:space="preserve"> Present the life and teachings of Jesus. Readers should consider the </w:t>
      </w:r>
      <w:r>
        <w:rPr>
          <w:rStyle w:val="Strong"/>
        </w:rPr>
        <w:t>historical setting</w:t>
      </w:r>
      <w:r>
        <w:t xml:space="preserve"> and the </w:t>
      </w:r>
      <w:r>
        <w:rPr>
          <w:rStyle w:val="Strong"/>
        </w:rPr>
        <w:t>theological focus</w:t>
      </w:r>
      <w:r>
        <w:t xml:space="preserve"> of each Gospel writer.</w:t>
      </w:r>
    </w:p>
    <w:p w14:paraId="115EA1DC" w14:textId="77777777" w:rsidR="00C12A54" w:rsidRDefault="008F6C8A" w:rsidP="00C83030">
      <w:pPr>
        <w:pStyle w:val="NormalWeb"/>
        <w:numPr>
          <w:ilvl w:val="0"/>
          <w:numId w:val="446"/>
        </w:numPr>
      </w:pPr>
      <w:r>
        <w:rPr>
          <w:rStyle w:val="Strong"/>
        </w:rPr>
        <w:t>Epistles (Letters):</w:t>
      </w:r>
      <w:r>
        <w:t xml:space="preserve"> Offer theological instruction and practical guidance to early Christian communities. They must be interpreted by understanding the </w:t>
      </w:r>
      <w:r>
        <w:rPr>
          <w:rStyle w:val="Strong"/>
        </w:rPr>
        <w:t>specific audience and situation</w:t>
      </w:r>
      <w:r>
        <w:t xml:space="preserve"> addressed.</w:t>
      </w:r>
    </w:p>
    <w:p w14:paraId="767433DC" w14:textId="77777777" w:rsidR="00C12A54" w:rsidRDefault="008F6C8A" w:rsidP="00C83030">
      <w:pPr>
        <w:pStyle w:val="NormalWeb"/>
        <w:numPr>
          <w:ilvl w:val="0"/>
          <w:numId w:val="446"/>
        </w:numPr>
      </w:pPr>
      <w:r>
        <w:rPr>
          <w:rStyle w:val="Strong"/>
        </w:rPr>
        <w:t>Apocalyptic Literature (Daniel, Revelation):</w:t>
      </w:r>
      <w:r>
        <w:t xml:space="preserve"> Rich in symbolism and visions about God’s final victory. Such texts require careful interpretation of imagery and should not be read as literal descriptions.</w:t>
      </w:r>
    </w:p>
    <w:p w14:paraId="62F66EF0" w14:textId="77777777" w:rsidR="00C12A54" w:rsidRDefault="00000000">
      <w:r>
        <w:pict w14:anchorId="1434ED3F">
          <v:rect id="_x0000_i1375" style="width:0;height:1.5pt" o:hralign="center" o:hrstd="t" o:hr="t" fillcolor="#a0a0a0" stroked="f"/>
        </w:pict>
      </w:r>
    </w:p>
    <w:p w14:paraId="230ADC4F" w14:textId="77777777" w:rsidR="00C12A54" w:rsidRDefault="008F6C8A">
      <w:pPr>
        <w:pStyle w:val="Heading3"/>
      </w:pPr>
      <w:r>
        <w:rPr>
          <w:rStyle w:val="Strong"/>
          <w:b/>
          <w:bCs/>
        </w:rPr>
        <w:t>3. Theological and Practical Implications</w:t>
      </w:r>
    </w:p>
    <w:p w14:paraId="72B2847C" w14:textId="77777777" w:rsidR="00C12A54" w:rsidRDefault="008F6C8A">
      <w:pPr>
        <w:pStyle w:val="NormalWeb"/>
      </w:pPr>
      <w:r>
        <w:t>Recognizing genre helps readers:</w:t>
      </w:r>
    </w:p>
    <w:p w14:paraId="45917551" w14:textId="77777777" w:rsidR="00C12A54" w:rsidRDefault="008F6C8A" w:rsidP="00C83030">
      <w:pPr>
        <w:pStyle w:val="NormalWeb"/>
        <w:numPr>
          <w:ilvl w:val="0"/>
          <w:numId w:val="447"/>
        </w:numPr>
      </w:pPr>
      <w:r>
        <w:t xml:space="preserve">Respect the </w:t>
      </w:r>
      <w:r>
        <w:rPr>
          <w:rStyle w:val="Strong"/>
        </w:rPr>
        <w:t>intended meaning</w:t>
      </w:r>
      <w:r>
        <w:t xml:space="preserve"> of the biblical author.</w:t>
      </w:r>
    </w:p>
    <w:p w14:paraId="784E9065" w14:textId="77777777" w:rsidR="00C12A54" w:rsidRDefault="008F6C8A" w:rsidP="00C83030">
      <w:pPr>
        <w:pStyle w:val="NormalWeb"/>
        <w:numPr>
          <w:ilvl w:val="0"/>
          <w:numId w:val="447"/>
        </w:numPr>
      </w:pPr>
      <w:r>
        <w:t xml:space="preserve">Distinguish between </w:t>
      </w:r>
      <w:r>
        <w:rPr>
          <w:rStyle w:val="Strong"/>
        </w:rPr>
        <w:t>universal principles</w:t>
      </w:r>
      <w:r>
        <w:t xml:space="preserve"> and </w:t>
      </w:r>
      <w:r>
        <w:rPr>
          <w:rStyle w:val="Strong"/>
        </w:rPr>
        <w:t>cultural expressions</w:t>
      </w:r>
      <w:r>
        <w:t>.</w:t>
      </w:r>
    </w:p>
    <w:p w14:paraId="79066913" w14:textId="77777777" w:rsidR="00C12A54" w:rsidRDefault="008F6C8A" w:rsidP="00C83030">
      <w:pPr>
        <w:pStyle w:val="NormalWeb"/>
        <w:numPr>
          <w:ilvl w:val="0"/>
          <w:numId w:val="447"/>
        </w:numPr>
      </w:pPr>
      <w:r>
        <w:t>Interpret symbols and figures appropriately.</w:t>
      </w:r>
    </w:p>
    <w:p w14:paraId="05F9FDCF" w14:textId="77777777" w:rsidR="00C12A54" w:rsidRDefault="008F6C8A" w:rsidP="00C83030">
      <w:pPr>
        <w:pStyle w:val="NormalWeb"/>
        <w:numPr>
          <w:ilvl w:val="0"/>
          <w:numId w:val="447"/>
        </w:numPr>
      </w:pPr>
      <w:r>
        <w:t>Avoid distortion or misuse of Scripture in teaching and preaching.</w:t>
      </w:r>
    </w:p>
    <w:p w14:paraId="628AA412" w14:textId="77777777" w:rsidR="00C12A54" w:rsidRDefault="00000000">
      <w:r>
        <w:pict w14:anchorId="1A19B74E">
          <v:rect id="_x0000_i1376" style="width:0;height:1.5pt" o:hralign="center" o:hrstd="t" o:hr="t" fillcolor="#a0a0a0" stroked="f"/>
        </w:pict>
      </w:r>
    </w:p>
    <w:p w14:paraId="7BC53761" w14:textId="77777777" w:rsidR="00C12A54" w:rsidRDefault="008F6C8A">
      <w:pPr>
        <w:pStyle w:val="Heading3"/>
      </w:pPr>
      <w:r>
        <w:rPr>
          <w:rStyle w:val="Strong"/>
          <w:b/>
          <w:bCs/>
        </w:rPr>
        <w:t>4. Example of Genre Misinterpretation</w:t>
      </w:r>
    </w:p>
    <w:p w14:paraId="57EA7335" w14:textId="77777777" w:rsidR="00C12A54" w:rsidRDefault="008F6C8A">
      <w:pPr>
        <w:pStyle w:val="NormalWeb"/>
      </w:pPr>
      <w:r>
        <w:t xml:space="preserve">If a person reads the </w:t>
      </w:r>
      <w:r>
        <w:rPr>
          <w:rStyle w:val="Strong"/>
        </w:rPr>
        <w:t>Song of Solomon</w:t>
      </w:r>
      <w:r>
        <w:t xml:space="preserve"> (a love poem) as a </w:t>
      </w:r>
      <w:r>
        <w:rPr>
          <w:rStyle w:val="Strong"/>
        </w:rPr>
        <w:t>historical account</w:t>
      </w:r>
      <w:r>
        <w:t xml:space="preserve">, or takes </w:t>
      </w:r>
      <w:r>
        <w:rPr>
          <w:rStyle w:val="Strong"/>
        </w:rPr>
        <w:t>Revelation’s symbols</w:t>
      </w:r>
      <w:r>
        <w:t xml:space="preserve"> as literal descriptions, they miss the true meaning. Understanding </w:t>
      </w:r>
      <w:r>
        <w:lastRenderedPageBreak/>
        <w:t>the genre clarifies that the Song expresses romantic and covenant love through poetry, while Revelation uses imagery to reveal God’s ultimate triumph.</w:t>
      </w:r>
    </w:p>
    <w:p w14:paraId="5852928B" w14:textId="77777777" w:rsidR="00C12A54" w:rsidRDefault="00000000">
      <w:r>
        <w:pict w14:anchorId="24F0BE20">
          <v:rect id="_x0000_i1377" style="width:0;height:1.5pt" o:hralign="center" o:hrstd="t" o:hr="t" fillcolor="#a0a0a0" stroked="f"/>
        </w:pict>
      </w:r>
    </w:p>
    <w:p w14:paraId="72CCB39D" w14:textId="77777777" w:rsidR="00C12A54" w:rsidRDefault="008F6C8A">
      <w:pPr>
        <w:pStyle w:val="Heading3"/>
      </w:pPr>
      <w:r>
        <w:rPr>
          <w:rStyle w:val="Strong"/>
          <w:b/>
          <w:bCs/>
        </w:rPr>
        <w:t>Conclusion</w:t>
      </w:r>
    </w:p>
    <w:p w14:paraId="32137510" w14:textId="77777777" w:rsidR="00C12A54" w:rsidRDefault="008F6C8A">
      <w:pPr>
        <w:pStyle w:val="NormalWeb"/>
      </w:pPr>
      <w:r>
        <w:t xml:space="preserve">Understanding the </w:t>
      </w:r>
      <w:r>
        <w:rPr>
          <w:rStyle w:val="Strong"/>
        </w:rPr>
        <w:t>implications of genre</w:t>
      </w:r>
      <w:r>
        <w:t xml:space="preserve"> is vital for proper biblical interpretation. Each genre has unique features that guide how truth is communicated and understood. By identifying and respecting the genre of a passage, interpreters honor the </w:t>
      </w:r>
      <w:r>
        <w:rPr>
          <w:rStyle w:val="Strong"/>
        </w:rPr>
        <w:t>author’s intent</w:t>
      </w:r>
      <w:r>
        <w:t xml:space="preserve">, grasp the </w:t>
      </w:r>
      <w:r>
        <w:rPr>
          <w:rStyle w:val="Strong"/>
        </w:rPr>
        <w:t>message accurately</w:t>
      </w:r>
      <w:r>
        <w:t>, and apply God’s Word faithfully in today’s context.</w:t>
      </w:r>
    </w:p>
    <w:p w14:paraId="2F7EB75D" w14:textId="77777777" w:rsidR="00C12A54" w:rsidRDefault="008F6C8A">
      <w:r>
        <w:t>_________________________________________________________________________________________________________</w:t>
      </w:r>
    </w:p>
    <w:p w14:paraId="2B4D2861" w14:textId="77777777" w:rsidR="00C12A54" w:rsidRDefault="008F6C8A">
      <w:r>
        <w:t>15. Interpreting Biblical Narrative (Part 1) — Week 21 (Due by: 24 November)</w:t>
      </w:r>
    </w:p>
    <w:p w14:paraId="4A12D08D" w14:textId="77777777" w:rsidR="00C12A54" w:rsidRDefault="008F6C8A">
      <w:r>
        <w:t>☐ Completed</w:t>
      </w:r>
    </w:p>
    <w:p w14:paraId="4ED79DB8" w14:textId="77777777" w:rsidR="00C12A54" w:rsidRDefault="008F6C8A">
      <w:r>
        <w:t>Comments:</w:t>
      </w:r>
    </w:p>
    <w:p w14:paraId="40CA7648" w14:textId="77777777" w:rsidR="00C12A54" w:rsidRDefault="008F6C8A">
      <w:pPr>
        <w:pStyle w:val="Heading3"/>
      </w:pPr>
      <w:r>
        <w:rPr>
          <w:rStyle w:val="Strong"/>
          <w:b/>
          <w:bCs/>
        </w:rPr>
        <w:t>Interpreting Biblical Narrative (Part 1)</w:t>
      </w:r>
    </w:p>
    <w:p w14:paraId="32288B36" w14:textId="77777777" w:rsidR="00C12A54" w:rsidRDefault="008F6C8A">
      <w:pPr>
        <w:pStyle w:val="NormalWeb"/>
      </w:pPr>
      <w:r>
        <w:rPr>
          <w:rStyle w:val="Strong"/>
        </w:rPr>
        <w:t>Biblical narrative</w:t>
      </w:r>
      <w:r>
        <w:t xml:space="preserve"> is the most common literary genre in Scripture. It makes up a large portion of the Old and New Testaments, including the books of </w:t>
      </w:r>
      <w:r>
        <w:rPr>
          <w:rStyle w:val="Strong"/>
        </w:rPr>
        <w:t>Genesis, Exodus, Joshua, Samuel, Kings, the Gospels, and Acts</w:t>
      </w:r>
      <w:r>
        <w:t xml:space="preserve">. A narrative is a </w:t>
      </w:r>
      <w:r>
        <w:rPr>
          <w:rStyle w:val="Strong"/>
        </w:rPr>
        <w:t>story with characters, setting, and plot</w:t>
      </w:r>
      <w:r>
        <w:t>, used to reveal how God works in human history.</w:t>
      </w:r>
    </w:p>
    <w:p w14:paraId="58717566" w14:textId="77777777" w:rsidR="00C12A54" w:rsidRDefault="008F6C8A">
      <w:pPr>
        <w:pStyle w:val="NormalWeb"/>
      </w:pPr>
      <w:r>
        <w:t xml:space="preserve">Interpreting biblical narrative correctly is important because these stories do not merely record historical events—they also communicate </w:t>
      </w:r>
      <w:r>
        <w:rPr>
          <w:rStyle w:val="Strong"/>
        </w:rPr>
        <w:t>theological truths</w:t>
      </w:r>
      <w:r>
        <w:t xml:space="preserve"> about God’s character, His covenant with His people, and His plan of redemption.</w:t>
      </w:r>
    </w:p>
    <w:p w14:paraId="13B1C1A5" w14:textId="77777777" w:rsidR="00C12A54" w:rsidRDefault="00000000">
      <w:r>
        <w:pict w14:anchorId="5210F69C">
          <v:rect id="_x0000_i1378" style="width:0;height:1.5pt" o:hralign="center" o:hrstd="t" o:hr="t" fillcolor="#a0a0a0" stroked="f"/>
        </w:pict>
      </w:r>
    </w:p>
    <w:p w14:paraId="255E8686" w14:textId="77777777" w:rsidR="00C12A54" w:rsidRDefault="008F6C8A">
      <w:pPr>
        <w:pStyle w:val="Heading3"/>
      </w:pPr>
      <w:r>
        <w:rPr>
          <w:rStyle w:val="Strong"/>
          <w:b/>
          <w:bCs/>
        </w:rPr>
        <w:t>1. The Nature of Biblical Narrative</w:t>
      </w:r>
    </w:p>
    <w:p w14:paraId="365B8345" w14:textId="77777777" w:rsidR="00C12A54" w:rsidRDefault="008F6C8A">
      <w:pPr>
        <w:pStyle w:val="NormalWeb"/>
      </w:pPr>
      <w:r>
        <w:t xml:space="preserve">Biblical narratives are </w:t>
      </w:r>
      <w:r>
        <w:rPr>
          <w:rStyle w:val="Strong"/>
        </w:rPr>
        <w:t>selective and purposeful stories</w:t>
      </w:r>
      <w:r>
        <w:t xml:space="preserve"> inspired by God to teach spiritual truths. They are not fictional but </w:t>
      </w:r>
      <w:r>
        <w:rPr>
          <w:rStyle w:val="Strong"/>
        </w:rPr>
        <w:t>historical accounts</w:t>
      </w:r>
      <w:r>
        <w:t xml:space="preserve"> that reveal God’s actions and relationships with humanity.</w:t>
      </w:r>
    </w:p>
    <w:p w14:paraId="6FC7B792" w14:textId="77777777" w:rsidR="00C12A54" w:rsidRDefault="008F6C8A">
      <w:pPr>
        <w:pStyle w:val="NormalWeb"/>
      </w:pPr>
      <w:r>
        <w:t>Each narrative includes three main elements:</w:t>
      </w:r>
    </w:p>
    <w:p w14:paraId="5BDA3D25" w14:textId="77777777" w:rsidR="00C12A54" w:rsidRDefault="008F6C8A" w:rsidP="00C83030">
      <w:pPr>
        <w:pStyle w:val="NormalWeb"/>
        <w:numPr>
          <w:ilvl w:val="0"/>
          <w:numId w:val="448"/>
        </w:numPr>
      </w:pPr>
      <w:r>
        <w:rPr>
          <w:rStyle w:val="Strong"/>
        </w:rPr>
        <w:t>Characters</w:t>
      </w:r>
      <w:r>
        <w:t xml:space="preserve"> – the people involved in the story (for example, Abraham, Moses, David, or Jesus).</w:t>
      </w:r>
    </w:p>
    <w:p w14:paraId="5E689DDD" w14:textId="77777777" w:rsidR="00C12A54" w:rsidRDefault="008F6C8A" w:rsidP="00C83030">
      <w:pPr>
        <w:pStyle w:val="NormalWeb"/>
        <w:numPr>
          <w:ilvl w:val="0"/>
          <w:numId w:val="448"/>
        </w:numPr>
      </w:pPr>
      <w:r>
        <w:rPr>
          <w:rStyle w:val="Strong"/>
        </w:rPr>
        <w:t>Plot</w:t>
      </w:r>
      <w:r>
        <w:t xml:space="preserve"> – the sequence of events showing conflict, resolution, and God’s involvement.</w:t>
      </w:r>
    </w:p>
    <w:p w14:paraId="6E7D16ED" w14:textId="77777777" w:rsidR="00C12A54" w:rsidRDefault="008F6C8A" w:rsidP="00C83030">
      <w:pPr>
        <w:pStyle w:val="NormalWeb"/>
        <w:numPr>
          <w:ilvl w:val="0"/>
          <w:numId w:val="448"/>
        </w:numPr>
      </w:pPr>
      <w:r>
        <w:rPr>
          <w:rStyle w:val="Strong"/>
        </w:rPr>
        <w:t>Setting</w:t>
      </w:r>
      <w:r>
        <w:t xml:space="preserve"> – the time and place where the events occur.</w:t>
      </w:r>
    </w:p>
    <w:p w14:paraId="4FE574AA" w14:textId="77777777" w:rsidR="00C12A54" w:rsidRDefault="008F6C8A">
      <w:pPr>
        <w:pStyle w:val="NormalWeb"/>
      </w:pPr>
      <w:r>
        <w:lastRenderedPageBreak/>
        <w:t xml:space="preserve">These elements work together to communicate a message about </w:t>
      </w:r>
      <w:r>
        <w:rPr>
          <w:rStyle w:val="Strong"/>
        </w:rPr>
        <w:t>who God is and how He interacts with His people</w:t>
      </w:r>
      <w:r>
        <w:t>.</w:t>
      </w:r>
    </w:p>
    <w:p w14:paraId="30B96D42" w14:textId="77777777" w:rsidR="00C12A54" w:rsidRDefault="00000000">
      <w:r>
        <w:pict w14:anchorId="1FB3A77B">
          <v:rect id="_x0000_i1379" style="width:0;height:1.5pt" o:hralign="center" o:hrstd="t" o:hr="t" fillcolor="#a0a0a0" stroked="f"/>
        </w:pict>
      </w:r>
    </w:p>
    <w:p w14:paraId="54A14C1A" w14:textId="77777777" w:rsidR="00C12A54" w:rsidRDefault="008F6C8A">
      <w:pPr>
        <w:pStyle w:val="Heading3"/>
      </w:pPr>
      <w:r>
        <w:rPr>
          <w:rStyle w:val="Strong"/>
          <w:b/>
          <w:bCs/>
        </w:rPr>
        <w:t>2. Purpose of Biblical Narratives</w:t>
      </w:r>
    </w:p>
    <w:p w14:paraId="4AF15417" w14:textId="77777777" w:rsidR="00C12A54" w:rsidRDefault="008F6C8A">
      <w:pPr>
        <w:pStyle w:val="NormalWeb"/>
      </w:pPr>
      <w:r>
        <w:t xml:space="preserve">The primary purpose of biblical narratives is </w:t>
      </w:r>
      <w:r>
        <w:rPr>
          <w:rStyle w:val="Strong"/>
        </w:rPr>
        <w:t>theological, not merely historical</w:t>
      </w:r>
      <w:r>
        <w:t>. They reveal God’s nature, His faithfulness, His justice, and His redemptive plan.</w:t>
      </w:r>
    </w:p>
    <w:p w14:paraId="2733DD9C" w14:textId="77777777" w:rsidR="00C12A54" w:rsidRDefault="008F6C8A">
      <w:pPr>
        <w:pStyle w:val="NormalWeb"/>
      </w:pPr>
      <w:r>
        <w:rPr>
          <w:rStyle w:val="Emphasis"/>
        </w:rPr>
        <w:t>Example:</w:t>
      </w:r>
      <w:r>
        <w:t xml:space="preserve"> The story of David and Goliath (1 Samuel 17) is not just about courage but about </w:t>
      </w:r>
      <w:r>
        <w:rPr>
          <w:rStyle w:val="Strong"/>
        </w:rPr>
        <w:t>trusting in God’s power</w:t>
      </w:r>
      <w:r>
        <w:t xml:space="preserve"> to overcome impossible challenges.</w:t>
      </w:r>
    </w:p>
    <w:p w14:paraId="0BC968B1" w14:textId="77777777" w:rsidR="00C12A54" w:rsidRDefault="008F6C8A">
      <w:pPr>
        <w:pStyle w:val="NormalWeb"/>
      </w:pPr>
      <w:r>
        <w:t xml:space="preserve">Narratives often teach by </w:t>
      </w:r>
      <w:r>
        <w:rPr>
          <w:rStyle w:val="Strong"/>
        </w:rPr>
        <w:t>example</w:t>
      </w:r>
      <w:r>
        <w:t>—showing both positive and negative models of faith, obedience, and failure—rather than through direct commands.</w:t>
      </w:r>
    </w:p>
    <w:p w14:paraId="48C1F88F" w14:textId="77777777" w:rsidR="00C12A54" w:rsidRDefault="00000000">
      <w:r>
        <w:pict w14:anchorId="563E1C71">
          <v:rect id="_x0000_i1380" style="width:0;height:1.5pt" o:hralign="center" o:hrstd="t" o:hr="t" fillcolor="#a0a0a0" stroked="f"/>
        </w:pict>
      </w:r>
    </w:p>
    <w:p w14:paraId="546970DF" w14:textId="77777777" w:rsidR="00C12A54" w:rsidRDefault="008F6C8A">
      <w:pPr>
        <w:pStyle w:val="Heading3"/>
      </w:pPr>
      <w:r>
        <w:rPr>
          <w:rStyle w:val="Strong"/>
          <w:b/>
          <w:bCs/>
        </w:rPr>
        <w:t>3. Key Principles for Interpreting Biblical Narratives</w:t>
      </w:r>
    </w:p>
    <w:p w14:paraId="6C1BFC91" w14:textId="77777777" w:rsidR="00C12A54" w:rsidRDefault="008F6C8A">
      <w:pPr>
        <w:pStyle w:val="Heading4"/>
      </w:pPr>
      <w:r>
        <w:rPr>
          <w:rStyle w:val="Strong"/>
          <w:b/>
          <w:bCs/>
        </w:rPr>
        <w:t>a. Read Narratives as Part of a Larger Story</w:t>
      </w:r>
    </w:p>
    <w:p w14:paraId="08B5338D" w14:textId="77777777" w:rsidR="00C12A54" w:rsidRDefault="008F6C8A">
      <w:pPr>
        <w:pStyle w:val="NormalWeb"/>
      </w:pPr>
      <w:r>
        <w:t xml:space="preserve">Each story fits into the </w:t>
      </w:r>
      <w:r>
        <w:rPr>
          <w:rStyle w:val="Strong"/>
        </w:rPr>
        <w:t>grand narrative of redemption</w:t>
      </w:r>
      <w:r>
        <w:t xml:space="preserve">—from creation and fall to redemption and restoration. Always ask: </w:t>
      </w:r>
      <w:r>
        <w:rPr>
          <w:rStyle w:val="Emphasis"/>
        </w:rPr>
        <w:t>How does this story reveal God’s work in His plan of salvation?</w:t>
      </w:r>
    </w:p>
    <w:p w14:paraId="2A8758DA" w14:textId="77777777" w:rsidR="00C12A54" w:rsidRDefault="008F6C8A">
      <w:pPr>
        <w:pStyle w:val="Heading4"/>
      </w:pPr>
      <w:r>
        <w:rPr>
          <w:rStyle w:val="Strong"/>
          <w:b/>
          <w:bCs/>
        </w:rPr>
        <w:t>b. Focus on God’s Role</w:t>
      </w:r>
    </w:p>
    <w:p w14:paraId="2568789E" w14:textId="77777777" w:rsidR="00C12A54" w:rsidRDefault="008F6C8A">
      <w:pPr>
        <w:pStyle w:val="NormalWeb"/>
      </w:pPr>
      <w:r>
        <w:t xml:space="preserve">God is the </w:t>
      </w:r>
      <w:r>
        <w:rPr>
          <w:rStyle w:val="Strong"/>
        </w:rPr>
        <w:t>main character</w:t>
      </w:r>
      <w:r>
        <w:t xml:space="preserve"> in every biblical story, even when He seems silent or unseen. Look for what the story teaches about </w:t>
      </w:r>
      <w:r>
        <w:rPr>
          <w:rStyle w:val="Strong"/>
        </w:rPr>
        <w:t>God’s character, purposes, and faithfulness.</w:t>
      </w:r>
    </w:p>
    <w:p w14:paraId="33E7FB93" w14:textId="77777777" w:rsidR="00C12A54" w:rsidRDefault="008F6C8A">
      <w:pPr>
        <w:pStyle w:val="Heading4"/>
      </w:pPr>
      <w:r>
        <w:rPr>
          <w:rStyle w:val="Strong"/>
          <w:b/>
          <w:bCs/>
        </w:rPr>
        <w:t>c. Understand Historical and Cultural Context</w:t>
      </w:r>
    </w:p>
    <w:p w14:paraId="65AAF664" w14:textId="77777777" w:rsidR="00C12A54" w:rsidRDefault="008F6C8A">
      <w:pPr>
        <w:pStyle w:val="NormalWeb"/>
      </w:pPr>
      <w:r>
        <w:t>Knowing the customs, geography, and culture of the time helps clarify meaning.</w:t>
      </w:r>
      <w:r>
        <w:br/>
      </w:r>
      <w:r>
        <w:rPr>
          <w:rStyle w:val="Emphasis"/>
        </w:rPr>
        <w:t>Example:</w:t>
      </w:r>
      <w:r>
        <w:t xml:space="preserve"> Understanding the role of kings in ancient Israel helps explain why the Israelites’ demand for a king in 1 Samuel 8 displeased God.</w:t>
      </w:r>
    </w:p>
    <w:p w14:paraId="6ABB38CF" w14:textId="77777777" w:rsidR="00C12A54" w:rsidRDefault="008F6C8A">
      <w:pPr>
        <w:pStyle w:val="Heading4"/>
      </w:pPr>
      <w:r>
        <w:rPr>
          <w:rStyle w:val="Strong"/>
          <w:b/>
          <w:bCs/>
        </w:rPr>
        <w:t>d. Identify the Theological Message</w:t>
      </w:r>
    </w:p>
    <w:p w14:paraId="2B7F5F47" w14:textId="77777777" w:rsidR="00C12A54" w:rsidRDefault="008F6C8A">
      <w:pPr>
        <w:pStyle w:val="NormalWeb"/>
      </w:pPr>
      <w:r>
        <w:t xml:space="preserve">Each narrative communicates a timeless truth about God or human nature. Avoid focusing only on moral lessons; instead, seek the </w:t>
      </w:r>
      <w:r>
        <w:rPr>
          <w:rStyle w:val="Strong"/>
        </w:rPr>
        <w:t>theological message</w:t>
      </w:r>
      <w:r>
        <w:t>—what the story reveals about God’s relationship with His people.</w:t>
      </w:r>
    </w:p>
    <w:p w14:paraId="5076E6DB" w14:textId="77777777" w:rsidR="00C12A54" w:rsidRDefault="00000000">
      <w:r>
        <w:pict w14:anchorId="29EE8440">
          <v:rect id="_x0000_i1381" style="width:0;height:1.5pt" o:hralign="center" o:hrstd="t" o:hr="t" fillcolor="#a0a0a0" stroked="f"/>
        </w:pict>
      </w:r>
    </w:p>
    <w:p w14:paraId="7C834502" w14:textId="77777777" w:rsidR="00C12A54" w:rsidRDefault="008F6C8A">
      <w:pPr>
        <w:pStyle w:val="Heading3"/>
      </w:pPr>
      <w:r>
        <w:rPr>
          <w:rStyle w:val="Strong"/>
          <w:b/>
          <w:bCs/>
        </w:rPr>
        <w:lastRenderedPageBreak/>
        <w:t>4. Common Mistakes to Avoid</w:t>
      </w:r>
    </w:p>
    <w:p w14:paraId="52FB5BAE" w14:textId="77777777" w:rsidR="00C12A54" w:rsidRDefault="008F6C8A" w:rsidP="00C83030">
      <w:pPr>
        <w:pStyle w:val="NormalWeb"/>
        <w:numPr>
          <w:ilvl w:val="0"/>
          <w:numId w:val="449"/>
        </w:numPr>
      </w:pPr>
      <w:r>
        <w:t xml:space="preserve">Treating narratives as </w:t>
      </w:r>
      <w:r>
        <w:rPr>
          <w:rStyle w:val="Strong"/>
        </w:rPr>
        <w:t>allegories</w:t>
      </w:r>
      <w:r>
        <w:t xml:space="preserve"> or hidden codes instead of real events.</w:t>
      </w:r>
    </w:p>
    <w:p w14:paraId="0FF90917" w14:textId="77777777" w:rsidR="00C12A54" w:rsidRDefault="008F6C8A" w:rsidP="00C83030">
      <w:pPr>
        <w:pStyle w:val="NormalWeb"/>
        <w:numPr>
          <w:ilvl w:val="0"/>
          <w:numId w:val="449"/>
        </w:numPr>
      </w:pPr>
      <w:r>
        <w:t xml:space="preserve">Assuming that everything described is </w:t>
      </w:r>
      <w:r>
        <w:rPr>
          <w:rStyle w:val="Strong"/>
        </w:rPr>
        <w:t>prescriptive</w:t>
      </w:r>
      <w:r>
        <w:t xml:space="preserve"> (a command to follow) rather than </w:t>
      </w:r>
      <w:r>
        <w:rPr>
          <w:rStyle w:val="Strong"/>
        </w:rPr>
        <w:t>descriptive</w:t>
      </w:r>
      <w:r>
        <w:t xml:space="preserve"> (a record of what happened).</w:t>
      </w:r>
    </w:p>
    <w:p w14:paraId="5FDE79E4" w14:textId="77777777" w:rsidR="00C12A54" w:rsidRDefault="008F6C8A" w:rsidP="00C83030">
      <w:pPr>
        <w:pStyle w:val="NormalWeb"/>
        <w:numPr>
          <w:ilvl w:val="0"/>
          <w:numId w:val="449"/>
        </w:numPr>
      </w:pPr>
      <w:r>
        <w:t xml:space="preserve">Ignoring the </w:t>
      </w:r>
      <w:r>
        <w:rPr>
          <w:rStyle w:val="Strong"/>
        </w:rPr>
        <w:t>larger biblical context</w:t>
      </w:r>
      <w:r>
        <w:t xml:space="preserve"> and focusing only on isolated stories.</w:t>
      </w:r>
    </w:p>
    <w:p w14:paraId="74F7050E" w14:textId="77777777" w:rsidR="00C12A54" w:rsidRDefault="00000000">
      <w:r>
        <w:pict w14:anchorId="494FFB4E">
          <v:rect id="_x0000_i1382" style="width:0;height:1.5pt" o:hralign="center" o:hrstd="t" o:hr="t" fillcolor="#a0a0a0" stroked="f"/>
        </w:pict>
      </w:r>
    </w:p>
    <w:p w14:paraId="4389D323" w14:textId="77777777" w:rsidR="00C12A54" w:rsidRDefault="008F6C8A">
      <w:pPr>
        <w:pStyle w:val="Heading3"/>
      </w:pPr>
      <w:r>
        <w:rPr>
          <w:rStyle w:val="Strong"/>
          <w:b/>
          <w:bCs/>
        </w:rPr>
        <w:t>Conclusion</w:t>
      </w:r>
    </w:p>
    <w:p w14:paraId="1975B2AB" w14:textId="77777777" w:rsidR="00C12A54" w:rsidRDefault="008F6C8A">
      <w:pPr>
        <w:pStyle w:val="NormalWeb"/>
      </w:pPr>
      <w:r>
        <w:t xml:space="preserve">Interpreting biblical narrative requires understanding that these stories are not merely historical records but </w:t>
      </w:r>
      <w:r>
        <w:rPr>
          <w:rStyle w:val="Strong"/>
        </w:rPr>
        <w:t>theological accounts</w:t>
      </w:r>
      <w:r>
        <w:t xml:space="preserve"> of God’s actions in human history. Each narrative reveals who God is, how He works, and how His people should respond in faith. In reading these stories within the larger framework of redemptive history, interpreters discover the unchanging truths of God’s Word revealed through real human experiences.</w:t>
      </w:r>
    </w:p>
    <w:p w14:paraId="53541280" w14:textId="77777777" w:rsidR="00C12A54" w:rsidRDefault="008F6C8A">
      <w:r>
        <w:t>_________________________________________________________________________________________________________</w:t>
      </w:r>
    </w:p>
    <w:p w14:paraId="5B56A42C" w14:textId="77777777" w:rsidR="00C12A54" w:rsidRDefault="008F6C8A">
      <w:r>
        <w:t>16. Interpreting Biblical Narrative (Part 2) — Week 21 (Due by: 24 November)</w:t>
      </w:r>
    </w:p>
    <w:p w14:paraId="25E50680" w14:textId="77777777" w:rsidR="00C12A54" w:rsidRDefault="008F6C8A">
      <w:r>
        <w:t>☐ Completed</w:t>
      </w:r>
    </w:p>
    <w:p w14:paraId="5E372029" w14:textId="77777777" w:rsidR="00C12A54" w:rsidRDefault="008F6C8A">
      <w:r>
        <w:t>Comments:</w:t>
      </w:r>
    </w:p>
    <w:p w14:paraId="03D99F90" w14:textId="77777777" w:rsidR="00C12A54" w:rsidRDefault="008F6C8A">
      <w:pPr>
        <w:pStyle w:val="Heading3"/>
      </w:pPr>
      <w:r>
        <w:rPr>
          <w:rStyle w:val="Strong"/>
          <w:b/>
          <w:bCs/>
        </w:rPr>
        <w:t>Interpreting Biblical Narrative (Part 2)</w:t>
      </w:r>
    </w:p>
    <w:p w14:paraId="4ECB028C" w14:textId="77777777" w:rsidR="00C12A54" w:rsidRDefault="008F6C8A">
      <w:pPr>
        <w:pStyle w:val="NormalWeb"/>
      </w:pPr>
      <w:r>
        <w:t xml:space="preserve">In </w:t>
      </w:r>
      <w:r>
        <w:rPr>
          <w:rStyle w:val="Strong"/>
        </w:rPr>
        <w:t>Part 1</w:t>
      </w:r>
      <w:r>
        <w:t xml:space="preserve">, we saw that biblical narratives are real, God-inspired stories meant to reveal His nature, purposes, and redemptive work in history. In </w:t>
      </w:r>
      <w:r>
        <w:rPr>
          <w:rStyle w:val="Strong"/>
        </w:rPr>
        <w:t>Part 2</w:t>
      </w:r>
      <w:r>
        <w:t xml:space="preserve">, we move deeper into </w:t>
      </w:r>
      <w:r>
        <w:rPr>
          <w:rStyle w:val="Strong"/>
        </w:rPr>
        <w:t>how to interpret narrative structure, literary techniques, and theological themes</w:t>
      </w:r>
      <w:r>
        <w:t xml:space="preserve"> so that we can understand the full message God intends.</w:t>
      </w:r>
    </w:p>
    <w:p w14:paraId="5D2D8747" w14:textId="77777777" w:rsidR="00C12A54" w:rsidRDefault="00000000">
      <w:r>
        <w:pict w14:anchorId="21435EE7">
          <v:rect id="_x0000_i1383" style="width:0;height:1.5pt" o:hralign="center" o:hrstd="t" o:hr="t" fillcolor="#a0a0a0" stroked="f"/>
        </w:pict>
      </w:r>
    </w:p>
    <w:p w14:paraId="36ABA781" w14:textId="77777777" w:rsidR="00C12A54" w:rsidRDefault="008F6C8A">
      <w:pPr>
        <w:pStyle w:val="Heading3"/>
      </w:pPr>
      <w:r>
        <w:rPr>
          <w:rStyle w:val="Strong"/>
          <w:b/>
          <w:bCs/>
        </w:rPr>
        <w:t>1. The Structure of Biblical Narratives</w:t>
      </w:r>
    </w:p>
    <w:p w14:paraId="7245CB3D" w14:textId="77777777" w:rsidR="00C12A54" w:rsidRDefault="008F6C8A">
      <w:pPr>
        <w:pStyle w:val="NormalWeb"/>
      </w:pPr>
      <w:r>
        <w:t xml:space="preserve">Every biblical story follows a recognizable pattern or </w:t>
      </w:r>
      <w:r>
        <w:rPr>
          <w:rStyle w:val="Strong"/>
        </w:rPr>
        <w:t>plot structure</w:t>
      </w:r>
      <w:r>
        <w:t>, which helps readers trace the movement and meaning of events.</w:t>
      </w:r>
    </w:p>
    <w:p w14:paraId="7A92D905" w14:textId="77777777" w:rsidR="00C12A54" w:rsidRDefault="008F6C8A">
      <w:pPr>
        <w:pStyle w:val="Heading4"/>
      </w:pPr>
      <w:r>
        <w:rPr>
          <w:rStyle w:val="Strong"/>
          <w:b/>
          <w:bCs/>
        </w:rPr>
        <w:t>a. Basic Narrative Structure</w:t>
      </w:r>
    </w:p>
    <w:p w14:paraId="6E9C8A60" w14:textId="77777777" w:rsidR="00C12A54" w:rsidRDefault="008F6C8A" w:rsidP="00C83030">
      <w:pPr>
        <w:pStyle w:val="NormalWeb"/>
        <w:numPr>
          <w:ilvl w:val="0"/>
          <w:numId w:val="450"/>
        </w:numPr>
      </w:pPr>
      <w:r>
        <w:rPr>
          <w:rStyle w:val="Strong"/>
        </w:rPr>
        <w:t>Setting</w:t>
      </w:r>
      <w:r>
        <w:t xml:space="preserve"> – Introduces the time, place, and main characters (e.g., Ruth 1:1–5 sets the scene in Moab).</w:t>
      </w:r>
    </w:p>
    <w:p w14:paraId="067584EE" w14:textId="77777777" w:rsidR="00C12A54" w:rsidRDefault="008F6C8A" w:rsidP="00C83030">
      <w:pPr>
        <w:pStyle w:val="NormalWeb"/>
        <w:numPr>
          <w:ilvl w:val="0"/>
          <w:numId w:val="450"/>
        </w:numPr>
      </w:pPr>
      <w:r>
        <w:rPr>
          <w:rStyle w:val="Strong"/>
        </w:rPr>
        <w:t>Conflict or Problem</w:t>
      </w:r>
      <w:r>
        <w:t xml:space="preserve"> – A challenge, crisis, or sin that disrupts the order (e.g., Israel’s slavery in Egypt in Exodus 1).</w:t>
      </w:r>
    </w:p>
    <w:p w14:paraId="65796245" w14:textId="77777777" w:rsidR="00C12A54" w:rsidRDefault="008F6C8A" w:rsidP="00C83030">
      <w:pPr>
        <w:pStyle w:val="NormalWeb"/>
        <w:numPr>
          <w:ilvl w:val="0"/>
          <w:numId w:val="450"/>
        </w:numPr>
      </w:pPr>
      <w:r>
        <w:rPr>
          <w:rStyle w:val="Strong"/>
        </w:rPr>
        <w:t>Climax</w:t>
      </w:r>
      <w:r>
        <w:t xml:space="preserve"> – The turning point or moment of decision (e.g., Elijah’s confrontation with the prophets of Baal in 1 Kings 18).</w:t>
      </w:r>
    </w:p>
    <w:p w14:paraId="7CBBD9AA" w14:textId="77777777" w:rsidR="00C12A54" w:rsidRDefault="008F6C8A" w:rsidP="00C83030">
      <w:pPr>
        <w:pStyle w:val="NormalWeb"/>
        <w:numPr>
          <w:ilvl w:val="0"/>
          <w:numId w:val="450"/>
        </w:numPr>
      </w:pPr>
      <w:r>
        <w:rPr>
          <w:rStyle w:val="Strong"/>
        </w:rPr>
        <w:lastRenderedPageBreak/>
        <w:t>Resolution</w:t>
      </w:r>
      <w:r>
        <w:t xml:space="preserve"> – The conflict is resolved through God’s action (e.g., God parts the Red Sea in Exodus 14).</w:t>
      </w:r>
    </w:p>
    <w:p w14:paraId="4D9A3E7A" w14:textId="77777777" w:rsidR="00C12A54" w:rsidRDefault="008F6C8A" w:rsidP="00C83030">
      <w:pPr>
        <w:pStyle w:val="NormalWeb"/>
        <w:numPr>
          <w:ilvl w:val="0"/>
          <w:numId w:val="450"/>
        </w:numPr>
      </w:pPr>
      <w:r>
        <w:rPr>
          <w:rStyle w:val="Strong"/>
        </w:rPr>
        <w:t>Conclusion</w:t>
      </w:r>
      <w:r>
        <w:t xml:space="preserve"> – The outcome and lesson that reveal God’s purpose (e.g., Israel’s worship after deliverance).</w:t>
      </w:r>
    </w:p>
    <w:p w14:paraId="315BA191" w14:textId="77777777" w:rsidR="00C12A54" w:rsidRDefault="008F6C8A">
      <w:pPr>
        <w:pStyle w:val="NormalWeb"/>
      </w:pPr>
      <w:r>
        <w:t xml:space="preserve">Understanding this structure helps interpreters see </w:t>
      </w:r>
      <w:r>
        <w:rPr>
          <w:rStyle w:val="Strong"/>
        </w:rPr>
        <w:t>how God’s purposes unfold through human events</w:t>
      </w:r>
      <w:r>
        <w:t>.</w:t>
      </w:r>
    </w:p>
    <w:p w14:paraId="235209F3" w14:textId="77777777" w:rsidR="00C12A54" w:rsidRDefault="00000000">
      <w:r>
        <w:pict w14:anchorId="31F1866D">
          <v:rect id="_x0000_i1384" style="width:0;height:1.5pt" o:hralign="center" o:hrstd="t" o:hr="t" fillcolor="#a0a0a0" stroked="f"/>
        </w:pict>
      </w:r>
    </w:p>
    <w:p w14:paraId="1D5473B0" w14:textId="77777777" w:rsidR="00C12A54" w:rsidRDefault="008F6C8A">
      <w:pPr>
        <w:pStyle w:val="Heading3"/>
      </w:pPr>
      <w:r>
        <w:rPr>
          <w:rStyle w:val="Strong"/>
          <w:b/>
          <w:bCs/>
        </w:rPr>
        <w:t>2. The Role of Characters and Characterization</w:t>
      </w:r>
    </w:p>
    <w:p w14:paraId="4BE6FA8F" w14:textId="77777777" w:rsidR="00C12A54" w:rsidRDefault="008F6C8A">
      <w:pPr>
        <w:pStyle w:val="NormalWeb"/>
      </w:pPr>
      <w:r>
        <w:t>Characters are central in narratives. Their actions, words, and decisions reveal key truths about faith and obedience.</w:t>
      </w:r>
    </w:p>
    <w:p w14:paraId="77270EB2" w14:textId="77777777" w:rsidR="00C12A54" w:rsidRDefault="008F6C8A" w:rsidP="00C83030">
      <w:pPr>
        <w:pStyle w:val="NormalWeb"/>
        <w:numPr>
          <w:ilvl w:val="0"/>
          <w:numId w:val="451"/>
        </w:numPr>
      </w:pPr>
      <w:r>
        <w:rPr>
          <w:rStyle w:val="Strong"/>
        </w:rPr>
        <w:t>Major characters</w:t>
      </w:r>
      <w:r>
        <w:t xml:space="preserve"> (like Abraham, Moses, David, or Peter) often represent faith in progress—people who grow through challenges.</w:t>
      </w:r>
    </w:p>
    <w:p w14:paraId="306BBF32" w14:textId="77777777" w:rsidR="00C12A54" w:rsidRDefault="008F6C8A" w:rsidP="00C83030">
      <w:pPr>
        <w:pStyle w:val="NormalWeb"/>
        <w:numPr>
          <w:ilvl w:val="0"/>
          <w:numId w:val="451"/>
        </w:numPr>
      </w:pPr>
      <w:r>
        <w:rPr>
          <w:rStyle w:val="Strong"/>
        </w:rPr>
        <w:t>Minor characters</w:t>
      </w:r>
      <w:r>
        <w:t xml:space="preserve"> (like Ruth, the Samaritan woman, or the thief on the cross) often highlight key theological points or moral contrasts.</w:t>
      </w:r>
    </w:p>
    <w:p w14:paraId="3092B6CF" w14:textId="77777777" w:rsidR="00C12A54" w:rsidRDefault="008F6C8A">
      <w:pPr>
        <w:pStyle w:val="NormalWeb"/>
      </w:pPr>
      <w:r>
        <w:t xml:space="preserve">When interpreting, focus on </w:t>
      </w:r>
      <w:r>
        <w:rPr>
          <w:rStyle w:val="Strong"/>
        </w:rPr>
        <w:t>how characters respond to God</w:t>
      </w:r>
      <w:r>
        <w:t xml:space="preserve"> and </w:t>
      </w:r>
      <w:r>
        <w:rPr>
          <w:rStyle w:val="Strong"/>
        </w:rPr>
        <w:t>what their stories teach about His nature</w:t>
      </w:r>
      <w:r>
        <w:t>.</w:t>
      </w:r>
    </w:p>
    <w:p w14:paraId="077BEE48" w14:textId="77777777" w:rsidR="00C12A54" w:rsidRDefault="008F6C8A">
      <w:pPr>
        <w:pStyle w:val="NormalWeb"/>
      </w:pPr>
      <w:r>
        <w:rPr>
          <w:rStyle w:val="Emphasis"/>
          <w:rFonts w:eastAsiaTheme="majorEastAsia"/>
        </w:rPr>
        <w:t>Example:</w:t>
      </w:r>
      <w:r>
        <w:t xml:space="preserve"> Joseph’s story (Genesis 37–50) demonstrates God’s sovereignty and faithfulness, turning human evil into divine good.</w:t>
      </w:r>
    </w:p>
    <w:p w14:paraId="3870F3C8" w14:textId="77777777" w:rsidR="00C12A54" w:rsidRDefault="00000000">
      <w:r>
        <w:pict w14:anchorId="1610DAF7">
          <v:rect id="_x0000_i1385" style="width:0;height:1.5pt" o:hralign="center" o:hrstd="t" o:hr="t" fillcolor="#a0a0a0" stroked="f"/>
        </w:pict>
      </w:r>
    </w:p>
    <w:p w14:paraId="60451F43" w14:textId="77777777" w:rsidR="00C12A54" w:rsidRDefault="008F6C8A">
      <w:pPr>
        <w:pStyle w:val="Heading3"/>
      </w:pPr>
      <w:r>
        <w:rPr>
          <w:rStyle w:val="Strong"/>
          <w:b/>
          <w:bCs/>
        </w:rPr>
        <w:t>3. Themes in Biblical Narratives</w:t>
      </w:r>
    </w:p>
    <w:p w14:paraId="56CD44D9" w14:textId="77777777" w:rsidR="00C12A54" w:rsidRDefault="008F6C8A">
      <w:pPr>
        <w:pStyle w:val="NormalWeb"/>
      </w:pPr>
      <w:r>
        <w:t>Biblical stories often repeat key theological themes that run through Scripture. Recognizing these helps interpreters connect individual stories to the broader biblical message.</w:t>
      </w:r>
    </w:p>
    <w:p w14:paraId="1BD72E2C" w14:textId="77777777" w:rsidR="00C12A54" w:rsidRDefault="008F6C8A">
      <w:pPr>
        <w:pStyle w:val="NormalWeb"/>
      </w:pPr>
      <w:r>
        <w:t>Some common themes include:</w:t>
      </w:r>
    </w:p>
    <w:p w14:paraId="291312B2" w14:textId="77777777" w:rsidR="00C12A54" w:rsidRDefault="008F6C8A" w:rsidP="00C83030">
      <w:pPr>
        <w:pStyle w:val="NormalWeb"/>
        <w:numPr>
          <w:ilvl w:val="0"/>
          <w:numId w:val="452"/>
        </w:numPr>
      </w:pPr>
      <w:r>
        <w:rPr>
          <w:rStyle w:val="Strong"/>
        </w:rPr>
        <w:t>Covenant and Promise</w:t>
      </w:r>
      <w:r>
        <w:t xml:space="preserve"> – God’s faithfulness to His people (e.g., Abrahamic covenant in Genesis 12).</w:t>
      </w:r>
    </w:p>
    <w:p w14:paraId="5BC0FFCB" w14:textId="77777777" w:rsidR="00C12A54" w:rsidRDefault="008F6C8A" w:rsidP="00C83030">
      <w:pPr>
        <w:pStyle w:val="NormalWeb"/>
        <w:numPr>
          <w:ilvl w:val="0"/>
          <w:numId w:val="452"/>
        </w:numPr>
      </w:pPr>
      <w:r>
        <w:rPr>
          <w:rStyle w:val="Strong"/>
        </w:rPr>
        <w:t>Sin and Judgment</w:t>
      </w:r>
      <w:r>
        <w:t xml:space="preserve"> – Human disobedience and its consequences (e.g., the fall in Genesis 3).</w:t>
      </w:r>
    </w:p>
    <w:p w14:paraId="1621F361" w14:textId="77777777" w:rsidR="00C12A54" w:rsidRDefault="008F6C8A" w:rsidP="00C83030">
      <w:pPr>
        <w:pStyle w:val="NormalWeb"/>
        <w:numPr>
          <w:ilvl w:val="0"/>
          <w:numId w:val="452"/>
        </w:numPr>
      </w:pPr>
      <w:r>
        <w:rPr>
          <w:rStyle w:val="Strong"/>
        </w:rPr>
        <w:t>Redemption and Grace</w:t>
      </w:r>
      <w:r>
        <w:t xml:space="preserve"> – God’s mercy and deliverance (e.g., the Exodus story).</w:t>
      </w:r>
    </w:p>
    <w:p w14:paraId="2F82818B" w14:textId="77777777" w:rsidR="00C12A54" w:rsidRDefault="008F6C8A" w:rsidP="00C83030">
      <w:pPr>
        <w:pStyle w:val="NormalWeb"/>
        <w:numPr>
          <w:ilvl w:val="0"/>
          <w:numId w:val="452"/>
        </w:numPr>
      </w:pPr>
      <w:r>
        <w:rPr>
          <w:rStyle w:val="Strong"/>
        </w:rPr>
        <w:t>Faith and Obedience</w:t>
      </w:r>
      <w:r>
        <w:t xml:space="preserve"> – Trusting God in difficult circumstances (e.g., Noah, Daniel, or Mary).</w:t>
      </w:r>
    </w:p>
    <w:p w14:paraId="3CB078E7" w14:textId="77777777" w:rsidR="00C12A54" w:rsidRDefault="008F6C8A" w:rsidP="00C83030">
      <w:pPr>
        <w:pStyle w:val="NormalWeb"/>
        <w:numPr>
          <w:ilvl w:val="0"/>
          <w:numId w:val="452"/>
        </w:numPr>
      </w:pPr>
      <w:r>
        <w:rPr>
          <w:rStyle w:val="Strong"/>
        </w:rPr>
        <w:t>God’s Sovereignty</w:t>
      </w:r>
      <w:r>
        <w:t xml:space="preserve"> – God’s control over history and human events.</w:t>
      </w:r>
    </w:p>
    <w:p w14:paraId="591B13BA" w14:textId="77777777" w:rsidR="00C12A54" w:rsidRDefault="008F6C8A">
      <w:pPr>
        <w:pStyle w:val="NormalWeb"/>
      </w:pPr>
      <w:r>
        <w:t xml:space="preserve">Each narrative contributes to the </w:t>
      </w:r>
      <w:r>
        <w:rPr>
          <w:rStyle w:val="Strong"/>
        </w:rPr>
        <w:t>grand story of redemption</w:t>
      </w:r>
      <w:r>
        <w:t xml:space="preserve"> fulfilled in Jesus Christ.</w:t>
      </w:r>
    </w:p>
    <w:p w14:paraId="7ED0B04A" w14:textId="77777777" w:rsidR="00C12A54" w:rsidRDefault="00000000">
      <w:r>
        <w:lastRenderedPageBreak/>
        <w:pict w14:anchorId="154FEBDE">
          <v:rect id="_x0000_i1386" style="width:0;height:1.5pt" o:hralign="center" o:hrstd="t" o:hr="t" fillcolor="#a0a0a0" stroked="f"/>
        </w:pict>
      </w:r>
    </w:p>
    <w:p w14:paraId="27081267" w14:textId="77777777" w:rsidR="00C12A54" w:rsidRDefault="008F6C8A">
      <w:pPr>
        <w:pStyle w:val="Heading3"/>
      </w:pPr>
      <w:r>
        <w:rPr>
          <w:rStyle w:val="Strong"/>
          <w:b/>
          <w:bCs/>
        </w:rPr>
        <w:t>4. Symbolism and Literary Techniques</w:t>
      </w:r>
    </w:p>
    <w:p w14:paraId="7BB6B548" w14:textId="77777777" w:rsidR="00C12A54" w:rsidRDefault="008F6C8A">
      <w:pPr>
        <w:pStyle w:val="NormalWeb"/>
      </w:pPr>
      <w:r>
        <w:t xml:space="preserve">Biblical narratives often use </w:t>
      </w:r>
      <w:r>
        <w:rPr>
          <w:rStyle w:val="Strong"/>
        </w:rPr>
        <w:t>literary devices</w:t>
      </w:r>
      <w:r>
        <w:t xml:space="preserve"> to deepen meaning and highlight divine truth:</w:t>
      </w:r>
    </w:p>
    <w:p w14:paraId="2B559061" w14:textId="77777777" w:rsidR="00C12A54" w:rsidRDefault="008F6C8A" w:rsidP="00C83030">
      <w:pPr>
        <w:pStyle w:val="NormalWeb"/>
        <w:numPr>
          <w:ilvl w:val="0"/>
          <w:numId w:val="453"/>
        </w:numPr>
      </w:pPr>
      <w:r>
        <w:rPr>
          <w:rStyle w:val="Strong"/>
        </w:rPr>
        <w:t>Symbolism:</w:t>
      </w:r>
      <w:r>
        <w:t xml:space="preserve"> Objects or actions represent deeper truths (e.g., light as a symbol of truth in John 1:4–5).</w:t>
      </w:r>
    </w:p>
    <w:p w14:paraId="0C90B195" w14:textId="77777777" w:rsidR="00C12A54" w:rsidRDefault="008F6C8A" w:rsidP="00C83030">
      <w:pPr>
        <w:pStyle w:val="NormalWeb"/>
        <w:numPr>
          <w:ilvl w:val="0"/>
          <w:numId w:val="453"/>
        </w:numPr>
      </w:pPr>
      <w:r>
        <w:rPr>
          <w:rStyle w:val="Strong"/>
        </w:rPr>
        <w:t>Irony:</w:t>
      </w:r>
      <w:r>
        <w:t xml:space="preserve"> Events unfold in unexpected ways to reveal God’s wisdom (e.g., Joseph’s brothers sell him, yet he becomes their savior).</w:t>
      </w:r>
    </w:p>
    <w:p w14:paraId="25F95A87" w14:textId="77777777" w:rsidR="00C12A54" w:rsidRDefault="008F6C8A" w:rsidP="00C83030">
      <w:pPr>
        <w:pStyle w:val="NormalWeb"/>
        <w:numPr>
          <w:ilvl w:val="0"/>
          <w:numId w:val="453"/>
        </w:numPr>
      </w:pPr>
      <w:r>
        <w:rPr>
          <w:rStyle w:val="Strong"/>
        </w:rPr>
        <w:t>Repetition:</w:t>
      </w:r>
      <w:r>
        <w:t xml:space="preserve"> Key words or phrases emphasize central ideas (e.g., “The Lord was with Joseph” in Genesis 39).</w:t>
      </w:r>
    </w:p>
    <w:p w14:paraId="6A12A5C3" w14:textId="77777777" w:rsidR="00C12A54" w:rsidRDefault="008F6C8A" w:rsidP="00C83030">
      <w:pPr>
        <w:pStyle w:val="NormalWeb"/>
        <w:numPr>
          <w:ilvl w:val="0"/>
          <w:numId w:val="453"/>
        </w:numPr>
      </w:pPr>
      <w:r>
        <w:rPr>
          <w:rStyle w:val="Strong"/>
        </w:rPr>
        <w:t>Contrast:</w:t>
      </w:r>
      <w:r>
        <w:t xml:space="preserve"> Good vs. evil, faith vs. doubt (e.g., Saul’s disobedience contrasted with David’s faith).</w:t>
      </w:r>
    </w:p>
    <w:p w14:paraId="686E16EF" w14:textId="77777777" w:rsidR="00C12A54" w:rsidRDefault="008F6C8A">
      <w:pPr>
        <w:pStyle w:val="NormalWeb"/>
      </w:pPr>
      <w:r>
        <w:t>Recognizing these techniques helps interpreters grasp the richness and artistry of God’s Word.</w:t>
      </w:r>
    </w:p>
    <w:p w14:paraId="6272BAA5" w14:textId="77777777" w:rsidR="00C12A54" w:rsidRDefault="00000000">
      <w:r>
        <w:pict w14:anchorId="4200D4CB">
          <v:rect id="_x0000_i1387" style="width:0;height:1.5pt" o:hralign="center" o:hrstd="t" o:hr="t" fillcolor="#a0a0a0" stroked="f"/>
        </w:pict>
      </w:r>
    </w:p>
    <w:p w14:paraId="666F3464" w14:textId="77777777" w:rsidR="00C12A54" w:rsidRDefault="008F6C8A">
      <w:pPr>
        <w:pStyle w:val="Heading3"/>
      </w:pPr>
      <w:r>
        <w:rPr>
          <w:rStyle w:val="Strong"/>
          <w:b/>
          <w:bCs/>
        </w:rPr>
        <w:t>5. Theological Application of Narrative</w:t>
      </w:r>
    </w:p>
    <w:p w14:paraId="5339C21C" w14:textId="77777777" w:rsidR="00C12A54" w:rsidRDefault="008F6C8A">
      <w:pPr>
        <w:pStyle w:val="NormalWeb"/>
      </w:pPr>
      <w:r>
        <w:t xml:space="preserve">The goal of interpretation is not just to understand the story, but to </w:t>
      </w:r>
      <w:r>
        <w:rPr>
          <w:rStyle w:val="Strong"/>
        </w:rPr>
        <w:t>apply its message faithfully</w:t>
      </w:r>
      <w:r>
        <w:t>. To do this, interpreters should:</w:t>
      </w:r>
    </w:p>
    <w:p w14:paraId="69D88795" w14:textId="77777777" w:rsidR="00C12A54" w:rsidRDefault="008F6C8A" w:rsidP="00C83030">
      <w:pPr>
        <w:pStyle w:val="NormalWeb"/>
        <w:numPr>
          <w:ilvl w:val="0"/>
          <w:numId w:val="454"/>
        </w:numPr>
      </w:pPr>
      <w:r>
        <w:t xml:space="preserve">Identify what the story reveals about </w:t>
      </w:r>
      <w:r>
        <w:rPr>
          <w:rStyle w:val="Strong"/>
        </w:rPr>
        <w:t>God’s character</w:t>
      </w:r>
      <w:r>
        <w:t>.</w:t>
      </w:r>
    </w:p>
    <w:p w14:paraId="32D6500C" w14:textId="77777777" w:rsidR="00C12A54" w:rsidRDefault="008F6C8A" w:rsidP="00C83030">
      <w:pPr>
        <w:pStyle w:val="NormalWeb"/>
        <w:numPr>
          <w:ilvl w:val="0"/>
          <w:numId w:val="454"/>
        </w:numPr>
      </w:pPr>
      <w:r>
        <w:t xml:space="preserve">Recognize the </w:t>
      </w:r>
      <w:r>
        <w:rPr>
          <w:rStyle w:val="Strong"/>
        </w:rPr>
        <w:t>human response</w:t>
      </w:r>
      <w:r>
        <w:t xml:space="preserve"> expected (faith, repentance, obedience).</w:t>
      </w:r>
    </w:p>
    <w:p w14:paraId="62C9ABEE" w14:textId="77777777" w:rsidR="00C12A54" w:rsidRDefault="008F6C8A" w:rsidP="00C83030">
      <w:pPr>
        <w:pStyle w:val="NormalWeb"/>
        <w:numPr>
          <w:ilvl w:val="0"/>
          <w:numId w:val="454"/>
        </w:numPr>
      </w:pPr>
      <w:r>
        <w:t xml:space="preserve">Apply the </w:t>
      </w:r>
      <w:r>
        <w:rPr>
          <w:rStyle w:val="Strong"/>
        </w:rPr>
        <w:t>timeless principles</w:t>
      </w:r>
      <w:r>
        <w:t xml:space="preserve"> to today’s context without distorting the story’s original meaning.</w:t>
      </w:r>
    </w:p>
    <w:p w14:paraId="6DD5C5EA" w14:textId="77777777" w:rsidR="00C12A54" w:rsidRDefault="008F6C8A">
      <w:pPr>
        <w:pStyle w:val="NormalWeb"/>
      </w:pPr>
      <w:r>
        <w:rPr>
          <w:rStyle w:val="Emphasis"/>
          <w:rFonts w:eastAsiaTheme="majorEastAsia"/>
        </w:rPr>
        <w:t>Example:</w:t>
      </w:r>
      <w:r>
        <w:t xml:space="preserve"> The story of the Good Samaritan (Luke 10:25–37) teaches God’s compassion and challenges believers to love others across boundaries.</w:t>
      </w:r>
    </w:p>
    <w:p w14:paraId="3D1696E5" w14:textId="77777777" w:rsidR="00C12A54" w:rsidRDefault="00000000">
      <w:r>
        <w:pict w14:anchorId="51338948">
          <v:rect id="_x0000_i1388" style="width:0;height:1.5pt" o:hralign="center" o:hrstd="t" o:hr="t" fillcolor="#a0a0a0" stroked="f"/>
        </w:pict>
      </w:r>
    </w:p>
    <w:p w14:paraId="26A7B6D2" w14:textId="77777777" w:rsidR="00C12A54" w:rsidRDefault="008F6C8A">
      <w:pPr>
        <w:pStyle w:val="Heading3"/>
      </w:pPr>
      <w:r>
        <w:rPr>
          <w:rStyle w:val="Strong"/>
          <w:b/>
          <w:bCs/>
        </w:rPr>
        <w:t>6. Summary of Guidelines for Interpreting Biblical Narrative</w:t>
      </w:r>
    </w:p>
    <w:p w14:paraId="0B1D51C9" w14:textId="77777777" w:rsidR="00C12A54" w:rsidRDefault="008F6C8A" w:rsidP="00C83030">
      <w:pPr>
        <w:pStyle w:val="NormalWeb"/>
        <w:numPr>
          <w:ilvl w:val="0"/>
          <w:numId w:val="455"/>
        </w:numPr>
      </w:pPr>
      <w:r>
        <w:t xml:space="preserve">Read the narrative </w:t>
      </w:r>
      <w:r>
        <w:rPr>
          <w:rStyle w:val="Strong"/>
        </w:rPr>
        <w:t>as part of the whole Bible</w:t>
      </w:r>
      <w:r>
        <w:t xml:space="preserve"> (redemptive history).</w:t>
      </w:r>
    </w:p>
    <w:p w14:paraId="7ED74809" w14:textId="77777777" w:rsidR="00C12A54" w:rsidRDefault="008F6C8A" w:rsidP="00C83030">
      <w:pPr>
        <w:pStyle w:val="NormalWeb"/>
        <w:numPr>
          <w:ilvl w:val="0"/>
          <w:numId w:val="455"/>
        </w:numPr>
      </w:pPr>
      <w:r>
        <w:t xml:space="preserve">Seek the </w:t>
      </w:r>
      <w:r>
        <w:rPr>
          <w:rStyle w:val="Strong"/>
        </w:rPr>
        <w:t>theological message</w:t>
      </w:r>
      <w:r>
        <w:t>, not just moral lessons.</w:t>
      </w:r>
    </w:p>
    <w:p w14:paraId="23F36E11" w14:textId="77777777" w:rsidR="00C12A54" w:rsidRDefault="008F6C8A" w:rsidP="00C83030">
      <w:pPr>
        <w:pStyle w:val="NormalWeb"/>
        <w:numPr>
          <w:ilvl w:val="0"/>
          <w:numId w:val="455"/>
        </w:numPr>
      </w:pPr>
      <w:r>
        <w:t xml:space="preserve">Observe </w:t>
      </w:r>
      <w:r>
        <w:rPr>
          <w:rStyle w:val="Strong"/>
        </w:rPr>
        <w:t>plot, characters, and setting</w:t>
      </w:r>
      <w:r>
        <w:t xml:space="preserve"> carefully.</w:t>
      </w:r>
    </w:p>
    <w:p w14:paraId="4CD25220" w14:textId="77777777" w:rsidR="00C12A54" w:rsidRDefault="008F6C8A" w:rsidP="00C83030">
      <w:pPr>
        <w:pStyle w:val="NormalWeb"/>
        <w:numPr>
          <w:ilvl w:val="0"/>
          <w:numId w:val="455"/>
        </w:numPr>
      </w:pPr>
      <w:r>
        <w:t xml:space="preserve">Note </w:t>
      </w:r>
      <w:r>
        <w:rPr>
          <w:rStyle w:val="Strong"/>
        </w:rPr>
        <w:t>literary devices</w:t>
      </w:r>
      <w:r>
        <w:t xml:space="preserve"> and how they emphasize God’s work.</w:t>
      </w:r>
    </w:p>
    <w:p w14:paraId="3BA56832" w14:textId="77777777" w:rsidR="00C12A54" w:rsidRDefault="008F6C8A" w:rsidP="00C83030">
      <w:pPr>
        <w:pStyle w:val="NormalWeb"/>
        <w:numPr>
          <w:ilvl w:val="0"/>
          <w:numId w:val="455"/>
        </w:numPr>
      </w:pPr>
      <w:r>
        <w:t>Avoid turning descriptive passages into direct commands unless the text clearly intends so.</w:t>
      </w:r>
    </w:p>
    <w:p w14:paraId="539B2672" w14:textId="77777777" w:rsidR="00C12A54" w:rsidRDefault="008F6C8A" w:rsidP="00C83030">
      <w:pPr>
        <w:pStyle w:val="NormalWeb"/>
        <w:numPr>
          <w:ilvl w:val="0"/>
          <w:numId w:val="455"/>
        </w:numPr>
      </w:pPr>
      <w:r>
        <w:t xml:space="preserve">Apply the story’s </w:t>
      </w:r>
      <w:r>
        <w:rPr>
          <w:rStyle w:val="Strong"/>
        </w:rPr>
        <w:t>timeless truths</w:t>
      </w:r>
      <w:r>
        <w:t xml:space="preserve"> to life with humility and faith.</w:t>
      </w:r>
    </w:p>
    <w:p w14:paraId="021ECCEB" w14:textId="77777777" w:rsidR="00C12A54" w:rsidRDefault="00000000">
      <w:r>
        <w:pict w14:anchorId="4ED3035D">
          <v:rect id="_x0000_i1389" style="width:0;height:1.5pt" o:hralign="center" o:hrstd="t" o:hr="t" fillcolor="#a0a0a0" stroked="f"/>
        </w:pict>
      </w:r>
    </w:p>
    <w:p w14:paraId="72A7FD41" w14:textId="77777777" w:rsidR="00C12A54" w:rsidRDefault="008F6C8A">
      <w:pPr>
        <w:pStyle w:val="Heading3"/>
      </w:pPr>
      <w:r>
        <w:rPr>
          <w:rStyle w:val="Strong"/>
          <w:b/>
          <w:bCs/>
        </w:rPr>
        <w:lastRenderedPageBreak/>
        <w:t>Conclusion</w:t>
      </w:r>
    </w:p>
    <w:p w14:paraId="31AB9510" w14:textId="77777777" w:rsidR="00C12A54" w:rsidRDefault="008F6C8A">
      <w:pPr>
        <w:pStyle w:val="NormalWeb"/>
      </w:pPr>
      <w:r>
        <w:t xml:space="preserve">Interpreting biblical narratives requires more than reading stories for inspiration—it involves seeing how each account reveals </w:t>
      </w:r>
      <w:r>
        <w:rPr>
          <w:rStyle w:val="Strong"/>
        </w:rPr>
        <w:t>God’s hand in history</w:t>
      </w:r>
      <w:r>
        <w:t xml:space="preserve"> and points toward </w:t>
      </w:r>
      <w:r>
        <w:rPr>
          <w:rStyle w:val="Strong"/>
        </w:rPr>
        <w:t>His ultimate redemption through Christ</w:t>
      </w:r>
      <w:r>
        <w:t>. By understanding structure, characters, themes, and symbolism, we uncover the depth of God’s Word and grow in wisdom, faith, and obedience.</w:t>
      </w:r>
    </w:p>
    <w:p w14:paraId="1E824754" w14:textId="77777777" w:rsidR="00C12A54" w:rsidRDefault="008F6C8A">
      <w:r>
        <w:t>_________________________________________________________________________________________________________</w:t>
      </w:r>
    </w:p>
    <w:p w14:paraId="06F7240E" w14:textId="77777777" w:rsidR="00C12A54" w:rsidRDefault="008F6C8A">
      <w:r>
        <w:t>17. Hermeneutics and Law — Week 22 (Due by: 1 December)</w:t>
      </w:r>
    </w:p>
    <w:p w14:paraId="522EEBF3" w14:textId="77777777" w:rsidR="00C12A54" w:rsidRDefault="008F6C8A">
      <w:r>
        <w:t>☐ Completed</w:t>
      </w:r>
    </w:p>
    <w:p w14:paraId="6D1EB253" w14:textId="77777777" w:rsidR="00C12A54" w:rsidRDefault="008F6C8A">
      <w:r>
        <w:t>Comments:</w:t>
      </w:r>
    </w:p>
    <w:p w14:paraId="4DAC0D51" w14:textId="77777777" w:rsidR="00C12A54" w:rsidRDefault="008F6C8A">
      <w:pPr>
        <w:pStyle w:val="Heading3"/>
      </w:pPr>
      <w:r>
        <w:rPr>
          <w:rStyle w:val="Strong"/>
          <w:b/>
          <w:bCs/>
        </w:rPr>
        <w:t>Hermeneutics and Law</w:t>
      </w:r>
    </w:p>
    <w:p w14:paraId="5C87BD4F" w14:textId="77777777" w:rsidR="00C12A54" w:rsidRDefault="008F6C8A">
      <w:pPr>
        <w:pStyle w:val="NormalWeb"/>
      </w:pPr>
      <w:r>
        <w:rPr>
          <w:rStyle w:val="Strong"/>
        </w:rPr>
        <w:t>Hermeneutics and Law</w:t>
      </w:r>
      <w:r>
        <w:t xml:space="preserve"> focuses on how to interpret and apply the </w:t>
      </w:r>
      <w:r>
        <w:rPr>
          <w:rStyle w:val="Strong"/>
        </w:rPr>
        <w:t>legal portions of Scripture</w:t>
      </w:r>
      <w:r>
        <w:t xml:space="preserve">—mainly found in the first five books of the Bible (the </w:t>
      </w:r>
      <w:r>
        <w:rPr>
          <w:rStyle w:val="Strong"/>
        </w:rPr>
        <w:t>Pentateuch</w:t>
      </w:r>
      <w:r>
        <w:t xml:space="preserve">: Genesis, Exodus, Leviticus, Numbers, and Deuteronomy). These laws formed the foundation of Israel’s covenant relationship with God and reveal His </w:t>
      </w:r>
      <w:r>
        <w:rPr>
          <w:rStyle w:val="Strong"/>
        </w:rPr>
        <w:t>holiness, justice, and moral order</w:t>
      </w:r>
      <w:r>
        <w:t>.</w:t>
      </w:r>
    </w:p>
    <w:p w14:paraId="5E765438" w14:textId="77777777" w:rsidR="00C12A54" w:rsidRDefault="008F6C8A">
      <w:pPr>
        <w:pStyle w:val="NormalWeb"/>
      </w:pPr>
      <w:r>
        <w:t xml:space="preserve">Interpreting biblical law requires careful hermeneutical principles to understand what these laws meant in their </w:t>
      </w:r>
      <w:r>
        <w:rPr>
          <w:rStyle w:val="Strong"/>
        </w:rPr>
        <w:t>original context</w:t>
      </w:r>
      <w:r>
        <w:t xml:space="preserve"> and how they apply to believers today under the </w:t>
      </w:r>
      <w:r>
        <w:rPr>
          <w:rStyle w:val="Strong"/>
        </w:rPr>
        <w:t>new covenant in Christ</w:t>
      </w:r>
      <w:r>
        <w:t>.</w:t>
      </w:r>
    </w:p>
    <w:p w14:paraId="7C89BDFC" w14:textId="77777777" w:rsidR="00C12A54" w:rsidRDefault="00000000">
      <w:r>
        <w:pict w14:anchorId="278E82FF">
          <v:rect id="_x0000_i1390" style="width:0;height:1.5pt" o:hralign="center" o:hrstd="t" o:hr="t" fillcolor="#a0a0a0" stroked="f"/>
        </w:pict>
      </w:r>
    </w:p>
    <w:p w14:paraId="4B4A5DFD" w14:textId="77777777" w:rsidR="00C12A54" w:rsidRDefault="008F6C8A">
      <w:pPr>
        <w:pStyle w:val="Heading3"/>
      </w:pPr>
      <w:r>
        <w:rPr>
          <w:rStyle w:val="Strong"/>
          <w:b/>
          <w:bCs/>
        </w:rPr>
        <w:t>1. Nature and Purpose of Biblical Law</w:t>
      </w:r>
    </w:p>
    <w:p w14:paraId="7F048D0C" w14:textId="77777777" w:rsidR="00C12A54" w:rsidRDefault="008F6C8A">
      <w:pPr>
        <w:pStyle w:val="NormalWeb"/>
      </w:pPr>
      <w:r>
        <w:t xml:space="preserve">The </w:t>
      </w:r>
      <w:r>
        <w:rPr>
          <w:rStyle w:val="Strong"/>
        </w:rPr>
        <w:t>Law (Torah)</w:t>
      </w:r>
      <w:r>
        <w:t xml:space="preserve"> was given by God to guide Israel in how to live as His </w:t>
      </w:r>
      <w:r>
        <w:rPr>
          <w:rStyle w:val="Strong"/>
        </w:rPr>
        <w:t>covenant people</w:t>
      </w:r>
      <w:r>
        <w:t xml:space="preserve">. It was both </w:t>
      </w:r>
      <w:r>
        <w:rPr>
          <w:rStyle w:val="Strong"/>
        </w:rPr>
        <w:t>religious and social</w:t>
      </w:r>
      <w:r>
        <w:t>, shaping their worship, morality, and community life.</w:t>
      </w:r>
    </w:p>
    <w:p w14:paraId="6CA3F2E7" w14:textId="77777777" w:rsidR="00C12A54" w:rsidRDefault="008F6C8A">
      <w:pPr>
        <w:pStyle w:val="NormalWeb"/>
      </w:pPr>
      <w:r>
        <w:t>The purpose of the law was to:</w:t>
      </w:r>
    </w:p>
    <w:p w14:paraId="68AA7756" w14:textId="77777777" w:rsidR="00C12A54" w:rsidRDefault="008F6C8A" w:rsidP="00C83030">
      <w:pPr>
        <w:pStyle w:val="NormalWeb"/>
        <w:numPr>
          <w:ilvl w:val="0"/>
          <w:numId w:val="456"/>
        </w:numPr>
      </w:pPr>
      <w:r>
        <w:t xml:space="preserve">Reveal </w:t>
      </w:r>
      <w:r>
        <w:rPr>
          <w:rStyle w:val="Strong"/>
        </w:rPr>
        <w:t>God’s character</w:t>
      </w:r>
      <w:r>
        <w:t xml:space="preserve"> (holy, righteous, just, and merciful).</w:t>
      </w:r>
    </w:p>
    <w:p w14:paraId="6EB0FBFA" w14:textId="77777777" w:rsidR="00C12A54" w:rsidRDefault="008F6C8A" w:rsidP="00C83030">
      <w:pPr>
        <w:pStyle w:val="NormalWeb"/>
        <w:numPr>
          <w:ilvl w:val="0"/>
          <w:numId w:val="456"/>
        </w:numPr>
      </w:pPr>
      <w:r>
        <w:t xml:space="preserve">Show Israel </w:t>
      </w:r>
      <w:r>
        <w:rPr>
          <w:rStyle w:val="Strong"/>
        </w:rPr>
        <w:t>how to live in relationship with God and others</w:t>
      </w:r>
      <w:r>
        <w:t>.</w:t>
      </w:r>
    </w:p>
    <w:p w14:paraId="16BF8894" w14:textId="77777777" w:rsidR="00C12A54" w:rsidRDefault="008F6C8A" w:rsidP="00C83030">
      <w:pPr>
        <w:pStyle w:val="NormalWeb"/>
        <w:numPr>
          <w:ilvl w:val="0"/>
          <w:numId w:val="456"/>
        </w:numPr>
      </w:pPr>
      <w:r>
        <w:t xml:space="preserve">Expose </w:t>
      </w:r>
      <w:r>
        <w:rPr>
          <w:rStyle w:val="Strong"/>
        </w:rPr>
        <w:t>human sinfulness</w:t>
      </w:r>
      <w:r>
        <w:t xml:space="preserve"> and the need for God’s grace (Romans 3:20).</w:t>
      </w:r>
    </w:p>
    <w:p w14:paraId="4CE758D3" w14:textId="77777777" w:rsidR="00C12A54" w:rsidRDefault="008F6C8A" w:rsidP="00C83030">
      <w:pPr>
        <w:pStyle w:val="NormalWeb"/>
        <w:numPr>
          <w:ilvl w:val="0"/>
          <w:numId w:val="456"/>
        </w:numPr>
      </w:pPr>
      <w:r>
        <w:t xml:space="preserve">Point forward to </w:t>
      </w:r>
      <w:r>
        <w:rPr>
          <w:rStyle w:val="Strong"/>
        </w:rPr>
        <w:t>Jesus Christ</w:t>
      </w:r>
      <w:r>
        <w:t>, who fulfilled the law perfectly (Matthew 5:17).</w:t>
      </w:r>
    </w:p>
    <w:p w14:paraId="6247864B" w14:textId="77777777" w:rsidR="00C12A54" w:rsidRDefault="00000000">
      <w:r>
        <w:pict w14:anchorId="0FFFB73C">
          <v:rect id="_x0000_i1391" style="width:0;height:1.5pt" o:hralign="center" o:hrstd="t" o:hr="t" fillcolor="#a0a0a0" stroked="f"/>
        </w:pict>
      </w:r>
    </w:p>
    <w:p w14:paraId="6CF7DDCF" w14:textId="77777777" w:rsidR="00C12A54" w:rsidRDefault="008F6C8A">
      <w:pPr>
        <w:pStyle w:val="Heading3"/>
      </w:pPr>
      <w:r>
        <w:rPr>
          <w:rStyle w:val="Strong"/>
          <w:b/>
          <w:bCs/>
        </w:rPr>
        <w:lastRenderedPageBreak/>
        <w:t>2. Types of Old Testament Laws</w:t>
      </w:r>
    </w:p>
    <w:p w14:paraId="7C0543FC" w14:textId="77777777" w:rsidR="00C12A54" w:rsidRDefault="008F6C8A">
      <w:pPr>
        <w:pStyle w:val="NormalWeb"/>
      </w:pPr>
      <w:r>
        <w:t>Biblical laws can be grouped into three main categories:</w:t>
      </w:r>
    </w:p>
    <w:p w14:paraId="710E0910" w14:textId="77777777" w:rsidR="00C12A54" w:rsidRDefault="008F6C8A" w:rsidP="00C83030">
      <w:pPr>
        <w:pStyle w:val="NormalWeb"/>
        <w:numPr>
          <w:ilvl w:val="0"/>
          <w:numId w:val="457"/>
        </w:numPr>
      </w:pPr>
      <w:r>
        <w:rPr>
          <w:rStyle w:val="Strong"/>
        </w:rPr>
        <w:t>Moral Laws</w:t>
      </w:r>
      <w:r>
        <w:t xml:space="preserve"> – Universal standards of right and wrong that reflect God’s nature (e.g., the Ten Commandments – Exodus 20).</w:t>
      </w:r>
    </w:p>
    <w:p w14:paraId="427EA805" w14:textId="77777777" w:rsidR="00C12A54" w:rsidRDefault="008F6C8A" w:rsidP="00C83030">
      <w:pPr>
        <w:pStyle w:val="NormalWeb"/>
        <w:numPr>
          <w:ilvl w:val="1"/>
          <w:numId w:val="457"/>
        </w:numPr>
      </w:pPr>
      <w:r>
        <w:t xml:space="preserve">These are </w:t>
      </w:r>
      <w:r>
        <w:rPr>
          <w:rStyle w:val="Strong"/>
        </w:rPr>
        <w:t>timeless</w:t>
      </w:r>
      <w:r>
        <w:t xml:space="preserve"> and still guide Christian ethics today.</w:t>
      </w:r>
    </w:p>
    <w:p w14:paraId="10008F60" w14:textId="77777777" w:rsidR="00C12A54" w:rsidRDefault="008F6C8A" w:rsidP="00C83030">
      <w:pPr>
        <w:pStyle w:val="NormalWeb"/>
        <w:numPr>
          <w:ilvl w:val="0"/>
          <w:numId w:val="457"/>
        </w:numPr>
      </w:pPr>
      <w:r>
        <w:rPr>
          <w:rStyle w:val="Strong"/>
        </w:rPr>
        <w:t>Civil (Judicial) Laws</w:t>
      </w:r>
      <w:r>
        <w:t xml:space="preserve"> – Regulations governing Israel’s national life and justice system (e.g., laws about property, punishment, and community order).</w:t>
      </w:r>
    </w:p>
    <w:p w14:paraId="00891B43" w14:textId="77777777" w:rsidR="00C12A54" w:rsidRDefault="008F6C8A" w:rsidP="00C83030">
      <w:pPr>
        <w:pStyle w:val="NormalWeb"/>
        <w:numPr>
          <w:ilvl w:val="1"/>
          <w:numId w:val="457"/>
        </w:numPr>
      </w:pPr>
      <w:r>
        <w:t xml:space="preserve">These were </w:t>
      </w:r>
      <w:r>
        <w:rPr>
          <w:rStyle w:val="Strong"/>
        </w:rPr>
        <w:t>specific to ancient Israel</w:t>
      </w:r>
      <w:r>
        <w:t xml:space="preserve"> and its theocratic system but express principles of fairness and justice still relevant today.</w:t>
      </w:r>
    </w:p>
    <w:p w14:paraId="26E79476" w14:textId="77777777" w:rsidR="00C12A54" w:rsidRDefault="008F6C8A" w:rsidP="00C83030">
      <w:pPr>
        <w:pStyle w:val="NormalWeb"/>
        <w:numPr>
          <w:ilvl w:val="0"/>
          <w:numId w:val="457"/>
        </w:numPr>
      </w:pPr>
      <w:r>
        <w:rPr>
          <w:rStyle w:val="Strong"/>
        </w:rPr>
        <w:t>Ceremonial (Religious) Laws</w:t>
      </w:r>
      <w:r>
        <w:t xml:space="preserve"> – Rules for worship, sacrifices, festivals, and ritual purity (e.g., Leviticus 1–7).</w:t>
      </w:r>
    </w:p>
    <w:p w14:paraId="1D373269" w14:textId="77777777" w:rsidR="00C12A54" w:rsidRDefault="008F6C8A" w:rsidP="00C83030">
      <w:pPr>
        <w:pStyle w:val="NormalWeb"/>
        <w:numPr>
          <w:ilvl w:val="1"/>
          <w:numId w:val="457"/>
        </w:numPr>
      </w:pPr>
      <w:r>
        <w:t xml:space="preserve">These were </w:t>
      </w:r>
      <w:r>
        <w:rPr>
          <w:rStyle w:val="Strong"/>
        </w:rPr>
        <w:t>fulfilled in Christ</w:t>
      </w:r>
      <w:r>
        <w:t xml:space="preserve"> (Hebrews 10:1–10) and are no longer binding, but they reveal spiritual truths about holiness, atonement, and God’s presence.</w:t>
      </w:r>
    </w:p>
    <w:p w14:paraId="6995A652" w14:textId="77777777" w:rsidR="00C12A54" w:rsidRDefault="00000000">
      <w:r>
        <w:pict w14:anchorId="69745108">
          <v:rect id="_x0000_i1392" style="width:0;height:1.5pt" o:hralign="center" o:hrstd="t" o:hr="t" fillcolor="#a0a0a0" stroked="f"/>
        </w:pict>
      </w:r>
    </w:p>
    <w:p w14:paraId="2D1A7484" w14:textId="77777777" w:rsidR="00C12A54" w:rsidRDefault="008F6C8A">
      <w:pPr>
        <w:pStyle w:val="Heading3"/>
      </w:pPr>
      <w:r>
        <w:rPr>
          <w:rStyle w:val="Strong"/>
          <w:b/>
          <w:bCs/>
        </w:rPr>
        <w:t>3. Principles for Interpreting Biblical Law</w:t>
      </w:r>
    </w:p>
    <w:p w14:paraId="6AF4AA24" w14:textId="77777777" w:rsidR="00C12A54" w:rsidRDefault="008F6C8A">
      <w:pPr>
        <w:pStyle w:val="NormalWeb"/>
      </w:pPr>
      <w:r>
        <w:t xml:space="preserve">Interpreting biblical law requires distinguishing between what was </w:t>
      </w:r>
      <w:r>
        <w:rPr>
          <w:rStyle w:val="Strong"/>
        </w:rPr>
        <w:t>binding for ancient Israel</w:t>
      </w:r>
      <w:r>
        <w:t xml:space="preserve"> and what expresses </w:t>
      </w:r>
      <w:r>
        <w:rPr>
          <w:rStyle w:val="Strong"/>
        </w:rPr>
        <w:t>timeless moral truths</w:t>
      </w:r>
      <w:r>
        <w:t>.</w:t>
      </w:r>
    </w:p>
    <w:p w14:paraId="47301E24" w14:textId="77777777" w:rsidR="00C12A54" w:rsidRDefault="008F6C8A">
      <w:pPr>
        <w:pStyle w:val="NormalWeb"/>
      </w:pPr>
      <w:r>
        <w:t>Here are key hermeneutical principles:</w:t>
      </w:r>
    </w:p>
    <w:p w14:paraId="1C0116AF" w14:textId="77777777" w:rsidR="00C12A54" w:rsidRDefault="008F6C8A">
      <w:pPr>
        <w:pStyle w:val="Heading4"/>
      </w:pPr>
      <w:r>
        <w:rPr>
          <w:rStyle w:val="Strong"/>
          <w:b/>
          <w:bCs/>
        </w:rPr>
        <w:t>a. Understand the Covenant Context</w:t>
      </w:r>
    </w:p>
    <w:p w14:paraId="70CFF59D" w14:textId="77777777" w:rsidR="00C12A54" w:rsidRDefault="008F6C8A">
      <w:pPr>
        <w:pStyle w:val="NormalWeb"/>
      </w:pPr>
      <w:r>
        <w:t xml:space="preserve">The Mosaic Law was part of </w:t>
      </w:r>
      <w:r>
        <w:rPr>
          <w:rStyle w:val="Strong"/>
        </w:rPr>
        <w:t>God’s covenant with Israel</w:t>
      </w:r>
      <w:r>
        <w:t xml:space="preserve"> at Sinai. It was given to a specific people in a specific time and setting. Christians live under the </w:t>
      </w:r>
      <w:r>
        <w:rPr>
          <w:rStyle w:val="Strong"/>
        </w:rPr>
        <w:t>new covenant in Christ</w:t>
      </w:r>
      <w:r>
        <w:t>, not the old Mosaic covenant (Jeremiah 31:31–34; Hebrews 8:6–13).</w:t>
      </w:r>
    </w:p>
    <w:p w14:paraId="750E7128" w14:textId="77777777" w:rsidR="00C12A54" w:rsidRDefault="008F6C8A">
      <w:pPr>
        <w:pStyle w:val="Heading4"/>
      </w:pPr>
      <w:r>
        <w:rPr>
          <w:rStyle w:val="Strong"/>
          <w:b/>
          <w:bCs/>
        </w:rPr>
        <w:t>b. Identify the Type of Law</w:t>
      </w:r>
    </w:p>
    <w:p w14:paraId="461805BD" w14:textId="77777777" w:rsidR="00C12A54" w:rsidRDefault="008F6C8A">
      <w:pPr>
        <w:pStyle w:val="NormalWeb"/>
      </w:pPr>
      <w:r>
        <w:t>Determine whether a command is moral, civil, or ceremonial.</w:t>
      </w:r>
    </w:p>
    <w:p w14:paraId="22A10764" w14:textId="77777777" w:rsidR="00C12A54" w:rsidRDefault="008F6C8A" w:rsidP="00C83030">
      <w:pPr>
        <w:pStyle w:val="NormalWeb"/>
        <w:numPr>
          <w:ilvl w:val="0"/>
          <w:numId w:val="458"/>
        </w:numPr>
      </w:pPr>
      <w:r>
        <w:rPr>
          <w:rStyle w:val="Strong"/>
        </w:rPr>
        <w:t>Moral laws</w:t>
      </w:r>
      <w:r>
        <w:t xml:space="preserve"> continue to reflect God’s eternal standards.</w:t>
      </w:r>
    </w:p>
    <w:p w14:paraId="16A5581B" w14:textId="77777777" w:rsidR="00C12A54" w:rsidRDefault="008F6C8A" w:rsidP="00C83030">
      <w:pPr>
        <w:pStyle w:val="NormalWeb"/>
        <w:numPr>
          <w:ilvl w:val="0"/>
          <w:numId w:val="458"/>
        </w:numPr>
      </w:pPr>
      <w:r>
        <w:rPr>
          <w:rStyle w:val="Strong"/>
        </w:rPr>
        <w:t>Civil and ceremonial laws</w:t>
      </w:r>
      <w:r>
        <w:t xml:space="preserve"> often have </w:t>
      </w:r>
      <w:r>
        <w:rPr>
          <w:rStyle w:val="Strong"/>
        </w:rPr>
        <w:t>symbolic or theological principles</w:t>
      </w:r>
      <w:r>
        <w:t xml:space="preserve"> to be applied rather than obeyed literally.</w:t>
      </w:r>
    </w:p>
    <w:p w14:paraId="6031AFF1" w14:textId="77777777" w:rsidR="00C12A54" w:rsidRDefault="008F6C8A">
      <w:pPr>
        <w:pStyle w:val="Heading4"/>
      </w:pPr>
      <w:r>
        <w:rPr>
          <w:rStyle w:val="Strong"/>
          <w:b/>
          <w:bCs/>
        </w:rPr>
        <w:t>c. Look for the Underlying Principle</w:t>
      </w:r>
    </w:p>
    <w:p w14:paraId="6D3789DD" w14:textId="77777777" w:rsidR="00C12A54" w:rsidRDefault="008F6C8A">
      <w:pPr>
        <w:pStyle w:val="NormalWeb"/>
      </w:pPr>
      <w:r>
        <w:t>Every law reveals a principle about God’s will or human behavior. For example:</w:t>
      </w:r>
    </w:p>
    <w:p w14:paraId="06B0D0E9" w14:textId="77777777" w:rsidR="00C12A54" w:rsidRDefault="008F6C8A" w:rsidP="00C83030">
      <w:pPr>
        <w:pStyle w:val="NormalWeb"/>
        <w:numPr>
          <w:ilvl w:val="0"/>
          <w:numId w:val="459"/>
        </w:numPr>
      </w:pPr>
      <w:r>
        <w:t>The law against moving boundary stones (Deuteronomy 19:14) teaches honesty and respect for others’ property.</w:t>
      </w:r>
    </w:p>
    <w:p w14:paraId="484B243B" w14:textId="77777777" w:rsidR="00C12A54" w:rsidRDefault="008F6C8A" w:rsidP="00C83030">
      <w:pPr>
        <w:pStyle w:val="NormalWeb"/>
        <w:numPr>
          <w:ilvl w:val="0"/>
          <w:numId w:val="459"/>
        </w:numPr>
      </w:pPr>
      <w:r>
        <w:lastRenderedPageBreak/>
        <w:t>Dietary laws symbolize holiness and separation from sin.</w:t>
      </w:r>
    </w:p>
    <w:p w14:paraId="05B9BE02" w14:textId="77777777" w:rsidR="00C12A54" w:rsidRDefault="008F6C8A">
      <w:pPr>
        <w:pStyle w:val="Heading4"/>
      </w:pPr>
      <w:r>
        <w:rPr>
          <w:rStyle w:val="Strong"/>
          <w:b/>
          <w:bCs/>
        </w:rPr>
        <w:t>d. Interpret Laws in Light of Christ</w:t>
      </w:r>
    </w:p>
    <w:p w14:paraId="41BB0CA5" w14:textId="77777777" w:rsidR="00C12A54" w:rsidRDefault="008F6C8A">
      <w:pPr>
        <w:pStyle w:val="NormalWeb"/>
      </w:pPr>
      <w:r>
        <w:t xml:space="preserve">Jesus </w:t>
      </w:r>
      <w:r>
        <w:rPr>
          <w:rStyle w:val="Strong"/>
        </w:rPr>
        <w:t>fulfilled the Law</w:t>
      </w:r>
      <w:r>
        <w:t xml:space="preserve"> (Matthew 5:17). Therefore, we interpret every command in light of His teaching, sacrifice, and the guidance of the Holy Spirit. The moral essence of the Law is summed up in </w:t>
      </w:r>
      <w:r>
        <w:rPr>
          <w:rStyle w:val="Strong"/>
        </w:rPr>
        <w:t>love for God and neighbor</w:t>
      </w:r>
      <w:r>
        <w:t xml:space="preserve"> (Matthew 22:37–40).</w:t>
      </w:r>
    </w:p>
    <w:p w14:paraId="3FE0FF71" w14:textId="77777777" w:rsidR="00C12A54" w:rsidRDefault="008F6C8A">
      <w:pPr>
        <w:pStyle w:val="Heading4"/>
      </w:pPr>
      <w:r>
        <w:rPr>
          <w:rStyle w:val="Strong"/>
          <w:b/>
          <w:bCs/>
        </w:rPr>
        <w:t>e. Consider Historical and Cultural Context</w:t>
      </w:r>
    </w:p>
    <w:p w14:paraId="35B4624D" w14:textId="77777777" w:rsidR="00C12A54" w:rsidRDefault="008F6C8A">
      <w:pPr>
        <w:pStyle w:val="NormalWeb"/>
      </w:pPr>
      <w:r>
        <w:t xml:space="preserve">Some laws were tied to ancient cultural practices or situations that no longer apply today. Understanding that background helps us find the </w:t>
      </w:r>
      <w:r>
        <w:rPr>
          <w:rStyle w:val="Strong"/>
        </w:rPr>
        <w:t>timeless principle</w:t>
      </w:r>
      <w:r>
        <w:t xml:space="preserve"> behind the command.</w:t>
      </w:r>
    </w:p>
    <w:p w14:paraId="642BEC0D" w14:textId="77777777" w:rsidR="00C12A54" w:rsidRDefault="00000000">
      <w:r>
        <w:pict w14:anchorId="657FB45D">
          <v:rect id="_x0000_i1393" style="width:0;height:1.5pt" o:hralign="center" o:hrstd="t" o:hr="t" fillcolor="#a0a0a0" stroked="f"/>
        </w:pict>
      </w:r>
    </w:p>
    <w:p w14:paraId="040BA4E3" w14:textId="77777777" w:rsidR="00C12A54" w:rsidRDefault="008F6C8A">
      <w:pPr>
        <w:pStyle w:val="Heading3"/>
      </w:pPr>
      <w:r>
        <w:rPr>
          <w:rStyle w:val="Strong"/>
          <w:b/>
          <w:bCs/>
        </w:rPr>
        <w:t>4. The Law in the New Testament</w:t>
      </w:r>
    </w:p>
    <w:p w14:paraId="4DC15D19" w14:textId="77777777" w:rsidR="00C12A54" w:rsidRDefault="008F6C8A">
      <w:pPr>
        <w:pStyle w:val="NormalWeb"/>
      </w:pPr>
      <w:r>
        <w:t xml:space="preserve">The New Testament affirms the </w:t>
      </w:r>
      <w:r>
        <w:rPr>
          <w:rStyle w:val="Strong"/>
        </w:rPr>
        <w:t>moral authority</w:t>
      </w:r>
      <w:r>
        <w:t xml:space="preserve"> of God’s Law but teaches that salvation does not come through keeping it.</w:t>
      </w:r>
    </w:p>
    <w:p w14:paraId="0E1D709C" w14:textId="77777777" w:rsidR="00C12A54" w:rsidRDefault="008F6C8A" w:rsidP="00C83030">
      <w:pPr>
        <w:pStyle w:val="NormalWeb"/>
        <w:numPr>
          <w:ilvl w:val="0"/>
          <w:numId w:val="460"/>
        </w:numPr>
      </w:pPr>
      <w:r>
        <w:t xml:space="preserve">Paul explains that believers are </w:t>
      </w:r>
      <w:r>
        <w:rPr>
          <w:rStyle w:val="Strong"/>
        </w:rPr>
        <w:t>not under the Law</w:t>
      </w:r>
      <w:r>
        <w:t xml:space="preserve"> as a system of justification but under </w:t>
      </w:r>
      <w:r>
        <w:rPr>
          <w:rStyle w:val="Strong"/>
        </w:rPr>
        <w:t>grace</w:t>
      </w:r>
      <w:r>
        <w:t xml:space="preserve"> (Romans 6:14).</w:t>
      </w:r>
    </w:p>
    <w:p w14:paraId="1A75D310" w14:textId="77777777" w:rsidR="00C12A54" w:rsidRDefault="008F6C8A" w:rsidP="00C83030">
      <w:pPr>
        <w:pStyle w:val="NormalWeb"/>
        <w:numPr>
          <w:ilvl w:val="0"/>
          <w:numId w:val="460"/>
        </w:numPr>
      </w:pPr>
      <w:r>
        <w:t xml:space="preserve">The Law’s purpose is to reveal sin and lead us to </w:t>
      </w:r>
      <w:r>
        <w:rPr>
          <w:rStyle w:val="Strong"/>
        </w:rPr>
        <w:t>Christ</w:t>
      </w:r>
      <w:r>
        <w:t>, who brings forgiveness and freedom (Galatians 3:24–25).</w:t>
      </w:r>
    </w:p>
    <w:p w14:paraId="352EBDBE" w14:textId="77777777" w:rsidR="00C12A54" w:rsidRDefault="008F6C8A" w:rsidP="00C83030">
      <w:pPr>
        <w:pStyle w:val="NormalWeb"/>
        <w:numPr>
          <w:ilvl w:val="0"/>
          <w:numId w:val="460"/>
        </w:numPr>
      </w:pPr>
      <w:r>
        <w:t xml:space="preserve">The moral standards of the Law are </w:t>
      </w:r>
      <w:r>
        <w:rPr>
          <w:rStyle w:val="Strong"/>
        </w:rPr>
        <w:t>fulfilled by love</w:t>
      </w:r>
      <w:r>
        <w:t xml:space="preserve"> and guided by the </w:t>
      </w:r>
      <w:r>
        <w:rPr>
          <w:rStyle w:val="Strong"/>
        </w:rPr>
        <w:t>Holy Spirit</w:t>
      </w:r>
      <w:r>
        <w:t xml:space="preserve"> (Romans 13:8–10).</w:t>
      </w:r>
    </w:p>
    <w:p w14:paraId="5D31ECF3" w14:textId="77777777" w:rsidR="00C12A54" w:rsidRDefault="00000000">
      <w:r>
        <w:pict w14:anchorId="720E515E">
          <v:rect id="_x0000_i1394" style="width:0;height:1.5pt" o:hralign="center" o:hrstd="t" o:hr="t" fillcolor="#a0a0a0" stroked="f"/>
        </w:pict>
      </w:r>
    </w:p>
    <w:p w14:paraId="5F5C18B1" w14:textId="77777777" w:rsidR="00C12A54" w:rsidRDefault="008F6C8A">
      <w:pPr>
        <w:pStyle w:val="Heading3"/>
      </w:pPr>
      <w:r>
        <w:rPr>
          <w:rStyle w:val="Strong"/>
          <w:b/>
          <w:bCs/>
        </w:rPr>
        <w:t>5. Practical Application Today</w:t>
      </w:r>
    </w:p>
    <w:p w14:paraId="6B2C2626" w14:textId="77777777" w:rsidR="00C12A54" w:rsidRDefault="008F6C8A">
      <w:pPr>
        <w:pStyle w:val="NormalWeb"/>
      </w:pPr>
      <w:r>
        <w:t>When applying biblical law today:</w:t>
      </w:r>
    </w:p>
    <w:p w14:paraId="17C07692" w14:textId="77777777" w:rsidR="00C12A54" w:rsidRDefault="008F6C8A" w:rsidP="00C83030">
      <w:pPr>
        <w:pStyle w:val="NormalWeb"/>
        <w:numPr>
          <w:ilvl w:val="0"/>
          <w:numId w:val="461"/>
        </w:numPr>
      </w:pPr>
      <w:r>
        <w:t xml:space="preserve">Ask: </w:t>
      </w:r>
      <w:r>
        <w:rPr>
          <w:rStyle w:val="Emphasis"/>
          <w:rFonts w:eastAsiaTheme="majorEastAsia"/>
        </w:rPr>
        <w:t>What does this law reveal about God’s character?</w:t>
      </w:r>
    </w:p>
    <w:p w14:paraId="4D916EC5" w14:textId="77777777" w:rsidR="00C12A54" w:rsidRDefault="008F6C8A" w:rsidP="00C83030">
      <w:pPr>
        <w:pStyle w:val="NormalWeb"/>
        <w:numPr>
          <w:ilvl w:val="0"/>
          <w:numId w:val="461"/>
        </w:numPr>
      </w:pPr>
      <w:r>
        <w:t xml:space="preserve">Identify the </w:t>
      </w:r>
      <w:r>
        <w:rPr>
          <w:rStyle w:val="Strong"/>
        </w:rPr>
        <w:t>principle</w:t>
      </w:r>
      <w:r>
        <w:t xml:space="preserve"> behind the law.</w:t>
      </w:r>
    </w:p>
    <w:p w14:paraId="5F534A17" w14:textId="77777777" w:rsidR="00C12A54" w:rsidRDefault="008F6C8A" w:rsidP="00C83030">
      <w:pPr>
        <w:pStyle w:val="NormalWeb"/>
        <w:numPr>
          <w:ilvl w:val="0"/>
          <w:numId w:val="461"/>
        </w:numPr>
      </w:pPr>
      <w:r>
        <w:t>Apply that principle in ways that fit today’s context while honoring God’s intent.</w:t>
      </w:r>
    </w:p>
    <w:p w14:paraId="194E3BFC" w14:textId="77777777" w:rsidR="00C12A54" w:rsidRDefault="008F6C8A">
      <w:pPr>
        <w:pStyle w:val="NormalWeb"/>
      </w:pPr>
      <w:r>
        <w:rPr>
          <w:rStyle w:val="Emphasis"/>
          <w:rFonts w:eastAsiaTheme="majorEastAsia"/>
        </w:rPr>
        <w:t>Example:</w:t>
      </w:r>
      <w:r>
        <w:br/>
        <w:t>The Old Testament law commanding care for the poor and foreigner (Leviticus 19:9–10) expresses God’s concern for compassion and justice—principles that remain vital for Christians today.</w:t>
      </w:r>
    </w:p>
    <w:p w14:paraId="695FEE0A" w14:textId="77777777" w:rsidR="00C12A54" w:rsidRDefault="00000000">
      <w:r>
        <w:pict w14:anchorId="1C678AE6">
          <v:rect id="_x0000_i1395" style="width:0;height:1.5pt" o:hralign="center" o:hrstd="t" o:hr="t" fillcolor="#a0a0a0" stroked="f"/>
        </w:pict>
      </w:r>
    </w:p>
    <w:p w14:paraId="203BD804" w14:textId="77777777" w:rsidR="00C12A54" w:rsidRDefault="008F6C8A">
      <w:pPr>
        <w:pStyle w:val="Heading3"/>
      </w:pPr>
      <w:r>
        <w:rPr>
          <w:rStyle w:val="Strong"/>
          <w:b/>
          <w:bCs/>
        </w:rPr>
        <w:lastRenderedPageBreak/>
        <w:t>6. Conclusion</w:t>
      </w:r>
    </w:p>
    <w:p w14:paraId="32DAD7E3" w14:textId="77777777" w:rsidR="00C12A54" w:rsidRDefault="008F6C8A">
      <w:pPr>
        <w:pStyle w:val="NormalWeb"/>
      </w:pPr>
      <w:r>
        <w:rPr>
          <w:rStyle w:val="Strong"/>
        </w:rPr>
        <w:t>Hermeneutics and Law</w:t>
      </w:r>
      <w:r>
        <w:t xml:space="preserve"> teaches that the Old Testament laws were not merely ancient regulations but divine instructions that reveal </w:t>
      </w:r>
      <w:r>
        <w:rPr>
          <w:rStyle w:val="Strong"/>
        </w:rPr>
        <w:t>God’s holiness, justice, and love</w:t>
      </w:r>
      <w:r>
        <w:t xml:space="preserve">. While many laws were specific to Israel’s covenant, their underlying principles remain timeless. Through </w:t>
      </w:r>
      <w:r>
        <w:rPr>
          <w:rStyle w:val="Strong"/>
        </w:rPr>
        <w:t>Jesus Christ</w:t>
      </w:r>
      <w:r>
        <w:t xml:space="preserve">, believers are no longer bound by the Law’s rituals but are called to live out its moral essence through </w:t>
      </w:r>
      <w:r>
        <w:rPr>
          <w:rStyle w:val="Strong"/>
        </w:rPr>
        <w:t>love, grace, and the Spirit’s guidance</w:t>
      </w:r>
      <w:r>
        <w:t>.</w:t>
      </w:r>
    </w:p>
    <w:p w14:paraId="1098EF6B" w14:textId="77777777" w:rsidR="00C12A54" w:rsidRDefault="00C12A54"/>
    <w:p w14:paraId="56258814" w14:textId="77777777" w:rsidR="00C12A54" w:rsidRDefault="00C12A54"/>
    <w:p w14:paraId="78E2478C" w14:textId="77777777" w:rsidR="00C12A54" w:rsidRDefault="008F6C8A">
      <w:r>
        <w:t>18. Importance of Prophecy — Week 22 (Due by: 1 December)</w:t>
      </w:r>
    </w:p>
    <w:p w14:paraId="1BDFAF5C" w14:textId="77777777" w:rsidR="00C12A54" w:rsidRDefault="008F6C8A">
      <w:r>
        <w:t>☐ Completed</w:t>
      </w:r>
    </w:p>
    <w:p w14:paraId="6F572CAB" w14:textId="77777777" w:rsidR="00C12A54" w:rsidRDefault="008F6C8A">
      <w:r>
        <w:t>Comments:</w:t>
      </w:r>
    </w:p>
    <w:p w14:paraId="7E598A90" w14:textId="77777777" w:rsidR="00C12A54" w:rsidRDefault="008F6C8A">
      <w:pPr>
        <w:pStyle w:val="Heading3"/>
      </w:pPr>
      <w:r>
        <w:rPr>
          <w:rStyle w:val="Strong"/>
          <w:b/>
          <w:bCs/>
        </w:rPr>
        <w:t>Importance of Prophecy</w:t>
      </w:r>
    </w:p>
    <w:p w14:paraId="4C25ACA0" w14:textId="77777777" w:rsidR="00C12A54" w:rsidRDefault="008F6C8A">
      <w:pPr>
        <w:pStyle w:val="NormalWeb"/>
      </w:pPr>
      <w:r>
        <w:rPr>
          <w:rStyle w:val="Strong"/>
        </w:rPr>
        <w:t>Prophecy</w:t>
      </w:r>
      <w:r>
        <w:t xml:space="preserve"> in the Bible refers to </w:t>
      </w:r>
      <w:r>
        <w:rPr>
          <w:rStyle w:val="Strong"/>
        </w:rPr>
        <w:t>God’s revelation of His will, purposes, and plans</w:t>
      </w:r>
      <w:r>
        <w:t xml:space="preserve"> communicated through His chosen messengers — the </w:t>
      </w:r>
      <w:r>
        <w:rPr>
          <w:rStyle w:val="Strong"/>
        </w:rPr>
        <w:t>prophets</w:t>
      </w:r>
      <w:r>
        <w:t xml:space="preserve">. Prophecy is not only about predicting future events; it also includes proclaiming </w:t>
      </w:r>
      <w:r>
        <w:rPr>
          <w:rStyle w:val="Strong"/>
        </w:rPr>
        <w:t>God’s truth</w:t>
      </w:r>
      <w:r>
        <w:t>, calling people to repentance, and guiding His people according to His covenant.</w:t>
      </w:r>
    </w:p>
    <w:p w14:paraId="5C5C48C5" w14:textId="77777777" w:rsidR="00C12A54" w:rsidRDefault="008F6C8A">
      <w:pPr>
        <w:pStyle w:val="NormalWeb"/>
      </w:pPr>
      <w:r>
        <w:t xml:space="preserve">Throughout both the Old and New Testaments, prophecy plays a vital role in revealing </w:t>
      </w:r>
      <w:r>
        <w:rPr>
          <w:rStyle w:val="Strong"/>
        </w:rPr>
        <w:t>God’s character</w:t>
      </w:r>
      <w:r>
        <w:t xml:space="preserve">, </w:t>
      </w:r>
      <w:r>
        <w:rPr>
          <w:rStyle w:val="Strong"/>
        </w:rPr>
        <w:t>His redemptive plan</w:t>
      </w:r>
      <w:r>
        <w:t xml:space="preserve">, and </w:t>
      </w:r>
      <w:r>
        <w:rPr>
          <w:rStyle w:val="Strong"/>
        </w:rPr>
        <w:t>His interaction with humanity</w:t>
      </w:r>
      <w:r>
        <w:t>.</w:t>
      </w:r>
    </w:p>
    <w:p w14:paraId="5B6094D1" w14:textId="77777777" w:rsidR="00C12A54" w:rsidRDefault="00000000">
      <w:r>
        <w:pict w14:anchorId="1FA9B3C5">
          <v:rect id="_x0000_i1396" style="width:0;height:1.5pt" o:hralign="center" o:hrstd="t" o:hr="t" fillcolor="#a0a0a0" stroked="f"/>
        </w:pict>
      </w:r>
    </w:p>
    <w:p w14:paraId="2339FB4E" w14:textId="77777777" w:rsidR="00C12A54" w:rsidRDefault="008F6C8A">
      <w:pPr>
        <w:pStyle w:val="Heading3"/>
      </w:pPr>
      <w:r>
        <w:rPr>
          <w:rStyle w:val="Strong"/>
          <w:b/>
          <w:bCs/>
        </w:rPr>
        <w:t>1. Definition of Prophecy</w:t>
      </w:r>
    </w:p>
    <w:p w14:paraId="026AAFF6" w14:textId="77777777" w:rsidR="00C12A54" w:rsidRDefault="008F6C8A">
      <w:pPr>
        <w:pStyle w:val="NormalWeb"/>
      </w:pPr>
      <w:r>
        <w:t xml:space="preserve">Biblical prophecy is the </w:t>
      </w:r>
      <w:r>
        <w:rPr>
          <w:rStyle w:val="Strong"/>
        </w:rPr>
        <w:t>divine communication of truth</w:t>
      </w:r>
      <w:r>
        <w:t xml:space="preserve"> through a human messenger inspired by the Holy Spirit. The prophet speaks </w:t>
      </w:r>
      <w:r>
        <w:rPr>
          <w:rStyle w:val="Strong"/>
        </w:rPr>
        <w:t>on behalf of God</w:t>
      </w:r>
      <w:r>
        <w:t xml:space="preserve"> (Deuteronomy 18:18) and delivers messages that may:</w:t>
      </w:r>
    </w:p>
    <w:p w14:paraId="51ED34ED" w14:textId="77777777" w:rsidR="00C12A54" w:rsidRDefault="008F6C8A" w:rsidP="00C83030">
      <w:pPr>
        <w:pStyle w:val="NormalWeb"/>
        <w:numPr>
          <w:ilvl w:val="0"/>
          <w:numId w:val="462"/>
        </w:numPr>
      </w:pPr>
      <w:r>
        <w:t xml:space="preserve">Address </w:t>
      </w:r>
      <w:r>
        <w:rPr>
          <w:rStyle w:val="Strong"/>
        </w:rPr>
        <w:t>present circumstances</w:t>
      </w:r>
      <w:r>
        <w:t xml:space="preserve"> (forth-telling).</w:t>
      </w:r>
    </w:p>
    <w:p w14:paraId="141449A9" w14:textId="77777777" w:rsidR="00C12A54" w:rsidRDefault="008F6C8A" w:rsidP="00C83030">
      <w:pPr>
        <w:pStyle w:val="NormalWeb"/>
        <w:numPr>
          <w:ilvl w:val="0"/>
          <w:numId w:val="462"/>
        </w:numPr>
      </w:pPr>
      <w:r>
        <w:t xml:space="preserve">Reveal </w:t>
      </w:r>
      <w:r>
        <w:rPr>
          <w:rStyle w:val="Strong"/>
        </w:rPr>
        <w:t>future events</w:t>
      </w:r>
      <w:r>
        <w:t xml:space="preserve"> (foretelling).</w:t>
      </w:r>
    </w:p>
    <w:p w14:paraId="695A8F8A" w14:textId="77777777" w:rsidR="00C12A54" w:rsidRDefault="008F6C8A" w:rsidP="00C83030">
      <w:pPr>
        <w:pStyle w:val="NormalWeb"/>
        <w:numPr>
          <w:ilvl w:val="0"/>
          <w:numId w:val="462"/>
        </w:numPr>
      </w:pPr>
      <w:r>
        <w:t>Exhort, warn, or comfort God’s people.</w:t>
      </w:r>
    </w:p>
    <w:p w14:paraId="52419559" w14:textId="77777777" w:rsidR="00C12A54" w:rsidRDefault="008F6C8A">
      <w:pPr>
        <w:pStyle w:val="NormalWeb"/>
      </w:pPr>
      <w:r>
        <w:t xml:space="preserve">Thus, prophecy is both </w:t>
      </w:r>
      <w:r>
        <w:rPr>
          <w:rStyle w:val="Strong"/>
        </w:rPr>
        <w:t>instructional</w:t>
      </w:r>
      <w:r>
        <w:t xml:space="preserve"> and </w:t>
      </w:r>
      <w:r>
        <w:rPr>
          <w:rStyle w:val="Strong"/>
        </w:rPr>
        <w:t>predictive</w:t>
      </w:r>
      <w:r>
        <w:t xml:space="preserve"> in nature.</w:t>
      </w:r>
    </w:p>
    <w:p w14:paraId="390B469B" w14:textId="77777777" w:rsidR="00C12A54" w:rsidRDefault="00000000">
      <w:r>
        <w:pict w14:anchorId="17652ED1">
          <v:rect id="_x0000_i1397" style="width:0;height:1.5pt" o:hralign="center" o:hrstd="t" o:hr="t" fillcolor="#a0a0a0" stroked="f"/>
        </w:pict>
      </w:r>
    </w:p>
    <w:p w14:paraId="00A088E5" w14:textId="77777777" w:rsidR="00C12A54" w:rsidRDefault="008F6C8A">
      <w:pPr>
        <w:pStyle w:val="Heading3"/>
      </w:pPr>
      <w:r>
        <w:rPr>
          <w:rStyle w:val="Strong"/>
          <w:b/>
          <w:bCs/>
        </w:rPr>
        <w:lastRenderedPageBreak/>
        <w:t>2. The Purpose of Prophecy</w:t>
      </w:r>
    </w:p>
    <w:p w14:paraId="29B071D7" w14:textId="77777777" w:rsidR="00C12A54" w:rsidRDefault="008F6C8A">
      <w:pPr>
        <w:pStyle w:val="NormalWeb"/>
      </w:pPr>
      <w:r>
        <w:t xml:space="preserve">The primary purpose of prophecy is to </w:t>
      </w:r>
      <w:r>
        <w:rPr>
          <w:rStyle w:val="Strong"/>
        </w:rPr>
        <w:t>reveal God’s will</w:t>
      </w:r>
      <w:r>
        <w:t xml:space="preserve"> and to lead His people into faithful obedience. Prophecy serves several key purposes:</w:t>
      </w:r>
    </w:p>
    <w:p w14:paraId="710C04DE" w14:textId="77777777" w:rsidR="00C12A54" w:rsidRDefault="008F6C8A" w:rsidP="00C83030">
      <w:pPr>
        <w:pStyle w:val="NormalWeb"/>
        <w:numPr>
          <w:ilvl w:val="0"/>
          <w:numId w:val="463"/>
        </w:numPr>
      </w:pPr>
      <w:r>
        <w:rPr>
          <w:rStyle w:val="Strong"/>
        </w:rPr>
        <w:t>To Reveal God’s Character and Sovereignty</w:t>
      </w:r>
    </w:p>
    <w:p w14:paraId="7523B417" w14:textId="77777777" w:rsidR="00C12A54" w:rsidRDefault="008F6C8A" w:rsidP="00C83030">
      <w:pPr>
        <w:pStyle w:val="NormalWeb"/>
        <w:numPr>
          <w:ilvl w:val="1"/>
          <w:numId w:val="463"/>
        </w:numPr>
      </w:pPr>
      <w:r>
        <w:t xml:space="preserve">Prophecy shows that God is </w:t>
      </w:r>
      <w:r>
        <w:rPr>
          <w:rStyle w:val="Strong"/>
        </w:rPr>
        <w:t>all-knowing</w:t>
      </w:r>
      <w:r>
        <w:t xml:space="preserve"> and </w:t>
      </w:r>
      <w:r>
        <w:rPr>
          <w:rStyle w:val="Strong"/>
        </w:rPr>
        <w:t>in control of history</w:t>
      </w:r>
      <w:r>
        <w:t>.</w:t>
      </w:r>
    </w:p>
    <w:p w14:paraId="75C0CD1D" w14:textId="77777777" w:rsidR="00C12A54" w:rsidRDefault="008F6C8A" w:rsidP="00C83030">
      <w:pPr>
        <w:pStyle w:val="NormalWeb"/>
        <w:numPr>
          <w:ilvl w:val="1"/>
          <w:numId w:val="463"/>
        </w:numPr>
      </w:pPr>
      <w:r>
        <w:t>Through prophecy, God demonstrates His power to bring His promises to fulfillment (Isaiah 46:9–10).</w:t>
      </w:r>
    </w:p>
    <w:p w14:paraId="0089CDFF" w14:textId="77777777" w:rsidR="00C12A54" w:rsidRDefault="008F6C8A" w:rsidP="00C83030">
      <w:pPr>
        <w:pStyle w:val="NormalWeb"/>
        <w:numPr>
          <w:ilvl w:val="0"/>
          <w:numId w:val="463"/>
        </w:numPr>
      </w:pPr>
      <w:r>
        <w:rPr>
          <w:rStyle w:val="Strong"/>
        </w:rPr>
        <w:t>To Call People to Repentance and Holiness</w:t>
      </w:r>
    </w:p>
    <w:p w14:paraId="41B057E0" w14:textId="77777777" w:rsidR="00C12A54" w:rsidRDefault="008F6C8A" w:rsidP="00C83030">
      <w:pPr>
        <w:pStyle w:val="NormalWeb"/>
        <w:numPr>
          <w:ilvl w:val="1"/>
          <w:numId w:val="463"/>
        </w:numPr>
      </w:pPr>
      <w:r>
        <w:t>Prophets often confronted sin and injustice, urging people to return to God (Amos 5:14–15, Isaiah 1:16–20).</w:t>
      </w:r>
    </w:p>
    <w:p w14:paraId="2527F49C" w14:textId="77777777" w:rsidR="00C12A54" w:rsidRDefault="008F6C8A" w:rsidP="00C83030">
      <w:pPr>
        <w:pStyle w:val="NormalWeb"/>
        <w:numPr>
          <w:ilvl w:val="1"/>
          <w:numId w:val="463"/>
        </w:numPr>
      </w:pPr>
      <w:r>
        <w:t xml:space="preserve">Their words reminded Israel of the </w:t>
      </w:r>
      <w:r>
        <w:rPr>
          <w:rStyle w:val="Strong"/>
        </w:rPr>
        <w:t>covenant relationship</w:t>
      </w:r>
      <w:r>
        <w:t xml:space="preserve"> with God.</w:t>
      </w:r>
    </w:p>
    <w:p w14:paraId="08DFC783" w14:textId="77777777" w:rsidR="00C12A54" w:rsidRDefault="008F6C8A" w:rsidP="00C83030">
      <w:pPr>
        <w:pStyle w:val="NormalWeb"/>
        <w:numPr>
          <w:ilvl w:val="0"/>
          <w:numId w:val="463"/>
        </w:numPr>
      </w:pPr>
      <w:r>
        <w:rPr>
          <w:rStyle w:val="Strong"/>
        </w:rPr>
        <w:t>To Provide Hope and Comfort</w:t>
      </w:r>
    </w:p>
    <w:p w14:paraId="0BF5A0F8" w14:textId="77777777" w:rsidR="00C12A54" w:rsidRDefault="008F6C8A" w:rsidP="00C83030">
      <w:pPr>
        <w:pStyle w:val="NormalWeb"/>
        <w:numPr>
          <w:ilvl w:val="1"/>
          <w:numId w:val="463"/>
        </w:numPr>
      </w:pPr>
      <w:r>
        <w:t>Prophecy brings encouragement during times of suffering or exile.</w:t>
      </w:r>
    </w:p>
    <w:p w14:paraId="692CFC4B" w14:textId="77777777" w:rsidR="00C12A54" w:rsidRDefault="008F6C8A" w:rsidP="00C83030">
      <w:pPr>
        <w:pStyle w:val="NormalWeb"/>
        <w:numPr>
          <w:ilvl w:val="1"/>
          <w:numId w:val="463"/>
        </w:numPr>
      </w:pPr>
      <w:r>
        <w:t xml:space="preserve">The prophets assured God’s people of His </w:t>
      </w:r>
      <w:r>
        <w:rPr>
          <w:rStyle w:val="Strong"/>
        </w:rPr>
        <w:t>faithfulness and future restoration</w:t>
      </w:r>
      <w:r>
        <w:t xml:space="preserve"> (Jeremiah 29:11, Isaiah 40:1–2).</w:t>
      </w:r>
    </w:p>
    <w:p w14:paraId="7DD7BDE8" w14:textId="77777777" w:rsidR="00C12A54" w:rsidRDefault="008F6C8A" w:rsidP="00C83030">
      <w:pPr>
        <w:pStyle w:val="NormalWeb"/>
        <w:numPr>
          <w:ilvl w:val="0"/>
          <w:numId w:val="463"/>
        </w:numPr>
      </w:pPr>
      <w:r>
        <w:rPr>
          <w:rStyle w:val="Strong"/>
        </w:rPr>
        <w:t>To Predict and Prepare for Future Events</w:t>
      </w:r>
    </w:p>
    <w:p w14:paraId="589D665D" w14:textId="77777777" w:rsidR="00C12A54" w:rsidRDefault="008F6C8A" w:rsidP="00C83030">
      <w:pPr>
        <w:pStyle w:val="NormalWeb"/>
        <w:numPr>
          <w:ilvl w:val="1"/>
          <w:numId w:val="463"/>
        </w:numPr>
      </w:pPr>
      <w:r>
        <w:t xml:space="preserve">Many prophecies point to future judgments, deliverance, or the coming of the </w:t>
      </w:r>
      <w:r>
        <w:rPr>
          <w:rStyle w:val="Strong"/>
        </w:rPr>
        <w:t>Messiah</w:t>
      </w:r>
      <w:r>
        <w:t>.</w:t>
      </w:r>
    </w:p>
    <w:p w14:paraId="296CEC02" w14:textId="77777777" w:rsidR="00C12A54" w:rsidRDefault="008F6C8A" w:rsidP="00C83030">
      <w:pPr>
        <w:pStyle w:val="NormalWeb"/>
        <w:numPr>
          <w:ilvl w:val="1"/>
          <w:numId w:val="463"/>
        </w:numPr>
      </w:pPr>
      <w:r>
        <w:t>Fulfilled prophecies, such as those about Jesus Christ, confirm the truth and reliability of God’s Word.</w:t>
      </w:r>
    </w:p>
    <w:p w14:paraId="52A6C39F" w14:textId="77777777" w:rsidR="00C12A54" w:rsidRDefault="008F6C8A" w:rsidP="00C83030">
      <w:pPr>
        <w:pStyle w:val="NormalWeb"/>
        <w:numPr>
          <w:ilvl w:val="0"/>
          <w:numId w:val="463"/>
        </w:numPr>
      </w:pPr>
      <w:r>
        <w:rPr>
          <w:rStyle w:val="Strong"/>
        </w:rPr>
        <w:t>To Reveal God’s Redemptive Plan</w:t>
      </w:r>
    </w:p>
    <w:p w14:paraId="62AB7BC2" w14:textId="77777777" w:rsidR="00C12A54" w:rsidRDefault="008F6C8A" w:rsidP="00C83030">
      <w:pPr>
        <w:pStyle w:val="NormalWeb"/>
        <w:numPr>
          <w:ilvl w:val="1"/>
          <w:numId w:val="463"/>
        </w:numPr>
      </w:pPr>
      <w:r>
        <w:t>Prophecy unfolds the story of salvation, from the fall of humanity to the coming of Christ and the final restoration (Isaiah 53, Daniel 7, Revelation 21).</w:t>
      </w:r>
    </w:p>
    <w:p w14:paraId="67B7A8E0" w14:textId="77777777" w:rsidR="00C12A54" w:rsidRDefault="00000000">
      <w:r>
        <w:pict w14:anchorId="17040830">
          <v:rect id="_x0000_i1398" style="width:0;height:1.5pt" o:hralign="center" o:hrstd="t" o:hr="t" fillcolor="#a0a0a0" stroked="f"/>
        </w:pict>
      </w:r>
    </w:p>
    <w:p w14:paraId="0BD68CB1" w14:textId="77777777" w:rsidR="00C12A54" w:rsidRDefault="008F6C8A">
      <w:pPr>
        <w:pStyle w:val="Heading3"/>
      </w:pPr>
      <w:r>
        <w:rPr>
          <w:rStyle w:val="Strong"/>
          <w:b/>
          <w:bCs/>
        </w:rPr>
        <w:t>3. The Role of Prophets in Scripture</w:t>
      </w:r>
    </w:p>
    <w:p w14:paraId="40E02AAF" w14:textId="77777777" w:rsidR="00C12A54" w:rsidRDefault="008F6C8A">
      <w:pPr>
        <w:pStyle w:val="NormalWeb"/>
      </w:pPr>
      <w:r>
        <w:t xml:space="preserve">Prophets were God’s </w:t>
      </w:r>
      <w:r>
        <w:rPr>
          <w:rStyle w:val="Strong"/>
        </w:rPr>
        <w:t>spokespersons</w:t>
      </w:r>
      <w:r>
        <w:t xml:space="preserve"> who communicated divine messages to kings, nations, and individuals. They acted as:</w:t>
      </w:r>
    </w:p>
    <w:p w14:paraId="72D240E1" w14:textId="77777777" w:rsidR="00C12A54" w:rsidRDefault="008F6C8A" w:rsidP="00C83030">
      <w:pPr>
        <w:pStyle w:val="NormalWeb"/>
        <w:numPr>
          <w:ilvl w:val="0"/>
          <w:numId w:val="464"/>
        </w:numPr>
      </w:pPr>
      <w:r>
        <w:rPr>
          <w:rStyle w:val="Strong"/>
        </w:rPr>
        <w:t>Messengers</w:t>
      </w:r>
      <w:r>
        <w:t xml:space="preserve"> of God’s Word (e.g., Moses, Isaiah, Jeremiah).</w:t>
      </w:r>
    </w:p>
    <w:p w14:paraId="070FF89E" w14:textId="77777777" w:rsidR="00C12A54" w:rsidRDefault="008F6C8A" w:rsidP="00C83030">
      <w:pPr>
        <w:pStyle w:val="NormalWeb"/>
        <w:numPr>
          <w:ilvl w:val="0"/>
          <w:numId w:val="464"/>
        </w:numPr>
      </w:pPr>
      <w:r>
        <w:rPr>
          <w:rStyle w:val="Strong"/>
        </w:rPr>
        <w:t>Watchmen</w:t>
      </w:r>
      <w:r>
        <w:t xml:space="preserve"> warning of judgment (Ezekiel 3:17).</w:t>
      </w:r>
    </w:p>
    <w:p w14:paraId="0AC18910" w14:textId="77777777" w:rsidR="00C12A54" w:rsidRDefault="008F6C8A" w:rsidP="00C83030">
      <w:pPr>
        <w:pStyle w:val="NormalWeb"/>
        <w:numPr>
          <w:ilvl w:val="0"/>
          <w:numId w:val="464"/>
        </w:numPr>
      </w:pPr>
      <w:r>
        <w:rPr>
          <w:rStyle w:val="Strong"/>
        </w:rPr>
        <w:t>Intercessors</w:t>
      </w:r>
      <w:r>
        <w:t xml:space="preserve"> praying for the people (Amos 7:1–6).</w:t>
      </w:r>
    </w:p>
    <w:p w14:paraId="3DB3DF1D" w14:textId="77777777" w:rsidR="00C12A54" w:rsidRDefault="008F6C8A" w:rsidP="00C83030">
      <w:pPr>
        <w:pStyle w:val="NormalWeb"/>
        <w:numPr>
          <w:ilvl w:val="0"/>
          <w:numId w:val="464"/>
        </w:numPr>
      </w:pPr>
      <w:r>
        <w:rPr>
          <w:rStyle w:val="Strong"/>
        </w:rPr>
        <w:t>Teachers</w:t>
      </w:r>
      <w:r>
        <w:t xml:space="preserve"> explaining God’s purposes and standards.</w:t>
      </w:r>
    </w:p>
    <w:p w14:paraId="38832D22" w14:textId="77777777" w:rsidR="00C12A54" w:rsidRDefault="008F6C8A">
      <w:pPr>
        <w:pStyle w:val="NormalWeb"/>
      </w:pPr>
      <w:r>
        <w:t xml:space="preserve">Their authority came not from personal insight but from being </w:t>
      </w:r>
      <w:r>
        <w:rPr>
          <w:rStyle w:val="Strong"/>
        </w:rPr>
        <w:t>called and inspired by God</w:t>
      </w:r>
      <w:r>
        <w:t>.</w:t>
      </w:r>
    </w:p>
    <w:p w14:paraId="1B6743C6" w14:textId="77777777" w:rsidR="00C12A54" w:rsidRDefault="00000000">
      <w:r>
        <w:pict w14:anchorId="631A332C">
          <v:rect id="_x0000_i1399" style="width:0;height:1.5pt" o:hralign="center" o:hrstd="t" o:hr="t" fillcolor="#a0a0a0" stroked="f"/>
        </w:pict>
      </w:r>
    </w:p>
    <w:p w14:paraId="639FD546" w14:textId="77777777" w:rsidR="00C12A54" w:rsidRDefault="008F6C8A">
      <w:pPr>
        <w:pStyle w:val="Heading3"/>
      </w:pPr>
      <w:r>
        <w:rPr>
          <w:rStyle w:val="Strong"/>
          <w:b/>
          <w:bCs/>
        </w:rPr>
        <w:lastRenderedPageBreak/>
        <w:t>4. Importance of Prophecy in the New Testament</w:t>
      </w:r>
    </w:p>
    <w:p w14:paraId="05C5D02D" w14:textId="77777777" w:rsidR="00C12A54" w:rsidRDefault="008F6C8A">
      <w:pPr>
        <w:pStyle w:val="NormalWeb"/>
      </w:pPr>
      <w:r>
        <w:t xml:space="preserve">In the New Testament, prophecy continues as a </w:t>
      </w:r>
      <w:r>
        <w:rPr>
          <w:rStyle w:val="Strong"/>
        </w:rPr>
        <w:t>spiritual gift</w:t>
      </w:r>
      <w:r>
        <w:t xml:space="preserve"> (1 Corinthians 12:10; Romans 12:6) and a means by which God builds up His Church.</w:t>
      </w:r>
    </w:p>
    <w:p w14:paraId="10CFF77D" w14:textId="77777777" w:rsidR="00C12A54" w:rsidRDefault="008F6C8A" w:rsidP="00C83030">
      <w:pPr>
        <w:pStyle w:val="NormalWeb"/>
        <w:numPr>
          <w:ilvl w:val="0"/>
          <w:numId w:val="465"/>
        </w:numPr>
      </w:pPr>
      <w:r>
        <w:t xml:space="preserve">It provides </w:t>
      </w:r>
      <w:r>
        <w:rPr>
          <w:rStyle w:val="Strong"/>
        </w:rPr>
        <w:t>edification, encouragement, and comfort</w:t>
      </w:r>
      <w:r>
        <w:t xml:space="preserve"> (1 Corinthians 14:3).</w:t>
      </w:r>
    </w:p>
    <w:p w14:paraId="15561F2D" w14:textId="77777777" w:rsidR="00C12A54" w:rsidRDefault="008F6C8A" w:rsidP="00C83030">
      <w:pPr>
        <w:pStyle w:val="NormalWeb"/>
        <w:numPr>
          <w:ilvl w:val="0"/>
          <w:numId w:val="465"/>
        </w:numPr>
      </w:pPr>
      <w:r>
        <w:t xml:space="preserve">The prophecies about </w:t>
      </w:r>
      <w:r>
        <w:rPr>
          <w:rStyle w:val="Strong"/>
        </w:rPr>
        <w:t>Jesus Christ</w:t>
      </w:r>
      <w:r>
        <w:t>—His birth, death, resurrection, and return—form the foundation of Christian faith (Luke 24:25–27).</w:t>
      </w:r>
    </w:p>
    <w:p w14:paraId="23F6ADA2" w14:textId="77777777" w:rsidR="00C12A54" w:rsidRDefault="008F6C8A" w:rsidP="00C83030">
      <w:pPr>
        <w:pStyle w:val="NormalWeb"/>
        <w:numPr>
          <w:ilvl w:val="0"/>
          <w:numId w:val="465"/>
        </w:numPr>
      </w:pPr>
      <w:r>
        <w:t xml:space="preserve">The Book of </w:t>
      </w:r>
      <w:r>
        <w:rPr>
          <w:rStyle w:val="Strong"/>
        </w:rPr>
        <w:t>Revelation</w:t>
      </w:r>
      <w:r>
        <w:t xml:space="preserve"> uses prophecy to assure believers of God’s ultimate victory over evil.</w:t>
      </w:r>
    </w:p>
    <w:p w14:paraId="496FE0BD" w14:textId="77777777" w:rsidR="00C12A54" w:rsidRDefault="00000000">
      <w:r>
        <w:pict w14:anchorId="384D040E">
          <v:rect id="_x0000_i1400" style="width:0;height:1.5pt" o:hralign="center" o:hrstd="t" o:hr="t" fillcolor="#a0a0a0" stroked="f"/>
        </w:pict>
      </w:r>
    </w:p>
    <w:p w14:paraId="640D9809" w14:textId="77777777" w:rsidR="00C12A54" w:rsidRDefault="008F6C8A">
      <w:pPr>
        <w:pStyle w:val="Heading3"/>
      </w:pPr>
      <w:r>
        <w:rPr>
          <w:rStyle w:val="Strong"/>
          <w:b/>
          <w:bCs/>
        </w:rPr>
        <w:t>5. Theological Importance of Prophecy</w:t>
      </w:r>
    </w:p>
    <w:p w14:paraId="788E8841" w14:textId="77777777" w:rsidR="00C12A54" w:rsidRDefault="008F6C8A">
      <w:pPr>
        <w:pStyle w:val="NormalWeb"/>
      </w:pPr>
      <w:r>
        <w:t>Prophecy is essential because it:</w:t>
      </w:r>
    </w:p>
    <w:p w14:paraId="0F0E108A" w14:textId="77777777" w:rsidR="00C12A54" w:rsidRDefault="008F6C8A" w:rsidP="00C83030">
      <w:pPr>
        <w:pStyle w:val="NormalWeb"/>
        <w:numPr>
          <w:ilvl w:val="0"/>
          <w:numId w:val="466"/>
        </w:numPr>
      </w:pPr>
      <w:r>
        <w:t xml:space="preserve">Confirms the </w:t>
      </w:r>
      <w:r>
        <w:rPr>
          <w:rStyle w:val="Strong"/>
        </w:rPr>
        <w:t>divine inspiration</w:t>
      </w:r>
      <w:r>
        <w:t xml:space="preserve"> and truthfulness of Scripture.</w:t>
      </w:r>
    </w:p>
    <w:p w14:paraId="299D3967" w14:textId="77777777" w:rsidR="00C12A54" w:rsidRDefault="008F6C8A" w:rsidP="00C83030">
      <w:pPr>
        <w:pStyle w:val="NormalWeb"/>
        <w:numPr>
          <w:ilvl w:val="0"/>
          <w:numId w:val="466"/>
        </w:numPr>
      </w:pPr>
      <w:r>
        <w:t xml:space="preserve">Demonstrates </w:t>
      </w:r>
      <w:r>
        <w:rPr>
          <w:rStyle w:val="Strong"/>
        </w:rPr>
        <w:t>God’s faithfulness</w:t>
      </w:r>
      <w:r>
        <w:t xml:space="preserve"> in fulfilling His promises.</w:t>
      </w:r>
    </w:p>
    <w:p w14:paraId="0FAFF1E6" w14:textId="77777777" w:rsidR="00C12A54" w:rsidRDefault="008F6C8A" w:rsidP="00C83030">
      <w:pPr>
        <w:pStyle w:val="NormalWeb"/>
        <w:numPr>
          <w:ilvl w:val="0"/>
          <w:numId w:val="466"/>
        </w:numPr>
      </w:pPr>
      <w:r>
        <w:t xml:space="preserve">Reveals the </w:t>
      </w:r>
      <w:r>
        <w:rPr>
          <w:rStyle w:val="Strong"/>
        </w:rPr>
        <w:t>progressive nature of revelation</w:t>
      </w:r>
      <w:r>
        <w:t>, as God’s plan unfolds through history.</w:t>
      </w:r>
    </w:p>
    <w:p w14:paraId="6BDFB0FC" w14:textId="77777777" w:rsidR="00C12A54" w:rsidRDefault="008F6C8A" w:rsidP="00C83030">
      <w:pPr>
        <w:pStyle w:val="NormalWeb"/>
        <w:numPr>
          <w:ilvl w:val="0"/>
          <w:numId w:val="466"/>
        </w:numPr>
      </w:pPr>
      <w:r>
        <w:t xml:space="preserve">Points to the </w:t>
      </w:r>
      <w:r>
        <w:rPr>
          <w:rStyle w:val="Strong"/>
        </w:rPr>
        <w:t>centrality of Christ</w:t>
      </w:r>
      <w:r>
        <w:t>, who fulfills all prophecy (Matthew 5:17, Luke 24:44).</w:t>
      </w:r>
    </w:p>
    <w:p w14:paraId="7F95A8BB" w14:textId="77777777" w:rsidR="00C12A54" w:rsidRDefault="00000000">
      <w:r>
        <w:pict w14:anchorId="67E4F356">
          <v:rect id="_x0000_i1401" style="width:0;height:1.5pt" o:hralign="center" o:hrstd="t" o:hr="t" fillcolor="#a0a0a0" stroked="f"/>
        </w:pict>
      </w:r>
    </w:p>
    <w:p w14:paraId="2B77116F" w14:textId="77777777" w:rsidR="00C12A54" w:rsidRDefault="008F6C8A">
      <w:pPr>
        <w:pStyle w:val="Heading3"/>
      </w:pPr>
      <w:r>
        <w:rPr>
          <w:rStyle w:val="Strong"/>
          <w:b/>
          <w:bCs/>
        </w:rPr>
        <w:t>6. Practical Importance for Believers Today</w:t>
      </w:r>
    </w:p>
    <w:p w14:paraId="11E4A0C6" w14:textId="77777777" w:rsidR="00C12A54" w:rsidRDefault="008F6C8A">
      <w:pPr>
        <w:pStyle w:val="NormalWeb"/>
      </w:pPr>
      <w:r>
        <w:t>Prophecy continues to guide and strengthen believers by:</w:t>
      </w:r>
    </w:p>
    <w:p w14:paraId="0AF8906B" w14:textId="77777777" w:rsidR="00C12A54" w:rsidRDefault="008F6C8A" w:rsidP="00C83030">
      <w:pPr>
        <w:pStyle w:val="NormalWeb"/>
        <w:numPr>
          <w:ilvl w:val="0"/>
          <w:numId w:val="467"/>
        </w:numPr>
      </w:pPr>
      <w:r>
        <w:t xml:space="preserve">Encouraging </w:t>
      </w:r>
      <w:r>
        <w:rPr>
          <w:rStyle w:val="Strong"/>
        </w:rPr>
        <w:t>faith and hope</w:t>
      </w:r>
      <w:r>
        <w:t xml:space="preserve"> in God’s promises.</w:t>
      </w:r>
    </w:p>
    <w:p w14:paraId="7CC90D18" w14:textId="77777777" w:rsidR="00C12A54" w:rsidRDefault="008F6C8A" w:rsidP="00C83030">
      <w:pPr>
        <w:pStyle w:val="NormalWeb"/>
        <w:numPr>
          <w:ilvl w:val="0"/>
          <w:numId w:val="467"/>
        </w:numPr>
      </w:pPr>
      <w:r>
        <w:t xml:space="preserve">Reminding us of God’s </w:t>
      </w:r>
      <w:r>
        <w:rPr>
          <w:rStyle w:val="Strong"/>
        </w:rPr>
        <w:t>moral standards</w:t>
      </w:r>
      <w:r>
        <w:t xml:space="preserve"> and call to holiness.</w:t>
      </w:r>
    </w:p>
    <w:p w14:paraId="480842B6" w14:textId="77777777" w:rsidR="00C12A54" w:rsidRDefault="008F6C8A" w:rsidP="00C83030">
      <w:pPr>
        <w:pStyle w:val="NormalWeb"/>
        <w:numPr>
          <w:ilvl w:val="0"/>
          <w:numId w:val="467"/>
        </w:numPr>
      </w:pPr>
      <w:r>
        <w:t xml:space="preserve">Inspiring </w:t>
      </w:r>
      <w:r>
        <w:rPr>
          <w:rStyle w:val="Strong"/>
        </w:rPr>
        <w:t>trust in God’s plan</w:t>
      </w:r>
      <w:r>
        <w:t>, even amid trials.</w:t>
      </w:r>
    </w:p>
    <w:p w14:paraId="7FF416A8" w14:textId="77777777" w:rsidR="00C12A54" w:rsidRDefault="008F6C8A" w:rsidP="00C83030">
      <w:pPr>
        <w:pStyle w:val="NormalWeb"/>
        <w:numPr>
          <w:ilvl w:val="0"/>
          <w:numId w:val="467"/>
        </w:numPr>
      </w:pPr>
      <w:r>
        <w:t>Warning against false prophets and distortions of truth (Matthew 24:11).</w:t>
      </w:r>
    </w:p>
    <w:p w14:paraId="5216235E" w14:textId="77777777" w:rsidR="00C12A54" w:rsidRDefault="00000000">
      <w:r>
        <w:pict w14:anchorId="32C17921">
          <v:rect id="_x0000_i1402" style="width:0;height:1.5pt" o:hralign="center" o:hrstd="t" o:hr="t" fillcolor="#a0a0a0" stroked="f"/>
        </w:pict>
      </w:r>
    </w:p>
    <w:p w14:paraId="36579C33" w14:textId="77777777" w:rsidR="00C12A54" w:rsidRDefault="008F6C8A">
      <w:pPr>
        <w:pStyle w:val="Heading3"/>
      </w:pPr>
      <w:r>
        <w:rPr>
          <w:rStyle w:val="Strong"/>
          <w:b/>
          <w:bCs/>
        </w:rPr>
        <w:t>7. Conclusion</w:t>
      </w:r>
    </w:p>
    <w:p w14:paraId="5A101C34" w14:textId="77777777" w:rsidR="00C12A54" w:rsidRDefault="008F6C8A">
      <w:pPr>
        <w:pStyle w:val="NormalWeb"/>
      </w:pPr>
      <w:r>
        <w:t xml:space="preserve">The </w:t>
      </w:r>
      <w:r>
        <w:rPr>
          <w:rStyle w:val="Strong"/>
        </w:rPr>
        <w:t>importance of prophecy</w:t>
      </w:r>
      <w:r>
        <w:t xml:space="preserve"> lies in its role as a </w:t>
      </w:r>
      <w:r>
        <w:rPr>
          <w:rStyle w:val="Strong"/>
        </w:rPr>
        <w:t>divine communication</w:t>
      </w:r>
      <w:r>
        <w:t xml:space="preserve"> that reveals God’s will, calls for repentance, and points to the ultimate redemption found in Christ. Prophecy not only predicted future events but also spoke truth into present circumstances. Through prophecy, believers learn that </w:t>
      </w:r>
      <w:r>
        <w:rPr>
          <w:rStyle w:val="Strong"/>
        </w:rPr>
        <w:t>God is sovereign, faithful, and active</w:t>
      </w:r>
      <w:r>
        <w:t xml:space="preserve"> in guiding His people and fulfilling His eternal purposes.</w:t>
      </w:r>
    </w:p>
    <w:p w14:paraId="3716E244" w14:textId="77777777" w:rsidR="00C12A54" w:rsidRDefault="00C12A54"/>
    <w:p w14:paraId="03F30959" w14:textId="77777777" w:rsidR="00C12A54" w:rsidRDefault="008F6C8A">
      <w:r>
        <w:lastRenderedPageBreak/>
        <w:t>_________________________________________________________________________________________________________</w:t>
      </w:r>
    </w:p>
    <w:p w14:paraId="1DBA491E" w14:textId="77777777" w:rsidR="00C12A54" w:rsidRDefault="00C12A54"/>
    <w:p w14:paraId="0E93B6B4" w14:textId="77777777" w:rsidR="00C12A54" w:rsidRDefault="008F6C8A">
      <w:r>
        <w:t>19. Challenges of Interpreting Prophecy — Week 22 (Due by: 1 December)</w:t>
      </w:r>
    </w:p>
    <w:p w14:paraId="53D4D0B6" w14:textId="77777777" w:rsidR="00C12A54" w:rsidRDefault="008F6C8A">
      <w:r>
        <w:t>☐ Completed</w:t>
      </w:r>
    </w:p>
    <w:p w14:paraId="2657AE3C" w14:textId="77777777" w:rsidR="00C12A54" w:rsidRDefault="008F6C8A">
      <w:r>
        <w:t>Comments:</w:t>
      </w:r>
    </w:p>
    <w:p w14:paraId="0CC3FEA7" w14:textId="77777777" w:rsidR="00C12A54" w:rsidRDefault="008F6C8A">
      <w:pPr>
        <w:pStyle w:val="Heading3"/>
      </w:pPr>
      <w:proofErr w:type="spellStart"/>
      <w:r>
        <w:rPr>
          <w:rStyle w:val="Strong"/>
          <w:b/>
          <w:bCs/>
        </w:rPr>
        <w:t>hallenges</w:t>
      </w:r>
      <w:proofErr w:type="spellEnd"/>
      <w:r>
        <w:rPr>
          <w:rStyle w:val="Strong"/>
          <w:b/>
          <w:bCs/>
        </w:rPr>
        <w:t xml:space="preserve"> of Interpreting Prophecy</w:t>
      </w:r>
    </w:p>
    <w:p w14:paraId="560D11C0" w14:textId="77777777" w:rsidR="00C12A54" w:rsidRDefault="008F6C8A">
      <w:pPr>
        <w:pStyle w:val="NormalWeb"/>
      </w:pPr>
      <w:r>
        <w:t xml:space="preserve">Prophecy is one of the most </w:t>
      </w:r>
      <w:r>
        <w:rPr>
          <w:rStyle w:val="Strong"/>
        </w:rPr>
        <w:t>powerful and complex genres</w:t>
      </w:r>
      <w:r>
        <w:t xml:space="preserve"> in the Bible. It communicates God’s messages through symbols, visions, and predictions about both present and future events. However, interpreting prophecy is often challenging because of its </w:t>
      </w:r>
      <w:r>
        <w:rPr>
          <w:rStyle w:val="Strong"/>
        </w:rPr>
        <w:t>unique style, historical setting, and spiritual depth</w:t>
      </w:r>
      <w:r>
        <w:t>.</w:t>
      </w:r>
    </w:p>
    <w:p w14:paraId="4E6EDEB9" w14:textId="77777777" w:rsidR="00C12A54" w:rsidRDefault="008F6C8A">
      <w:pPr>
        <w:pStyle w:val="NormalWeb"/>
      </w:pPr>
      <w:r>
        <w:t>To understand prophecy correctly, interpreters must handle it with humility, discernment, and careful attention to context.</w:t>
      </w:r>
    </w:p>
    <w:p w14:paraId="0E632F3C" w14:textId="77777777" w:rsidR="00C12A54" w:rsidRDefault="00000000">
      <w:r>
        <w:pict w14:anchorId="7E936A1A">
          <v:rect id="_x0000_i1403" style="width:0;height:1.5pt" o:hralign="center" o:hrstd="t" o:hr="t" fillcolor="#a0a0a0" stroked="f"/>
        </w:pict>
      </w:r>
    </w:p>
    <w:p w14:paraId="0E17C3FA" w14:textId="77777777" w:rsidR="00C12A54" w:rsidRDefault="008F6C8A">
      <w:pPr>
        <w:pStyle w:val="Heading3"/>
      </w:pPr>
      <w:r>
        <w:rPr>
          <w:rStyle w:val="Strong"/>
          <w:b/>
          <w:bCs/>
        </w:rPr>
        <w:t>1. Symbolic and Figurative Language</w:t>
      </w:r>
    </w:p>
    <w:p w14:paraId="40C6039E" w14:textId="77777777" w:rsidR="00C12A54" w:rsidRDefault="008F6C8A">
      <w:pPr>
        <w:pStyle w:val="NormalWeb"/>
      </w:pPr>
      <w:r>
        <w:t xml:space="preserve">One of the main challenges in interpreting prophecy is that prophets often used </w:t>
      </w:r>
      <w:r>
        <w:rPr>
          <w:rStyle w:val="Strong"/>
        </w:rPr>
        <w:t>symbolism, imagery, and poetic expressions</w:t>
      </w:r>
      <w:r>
        <w:t xml:space="preserve"> to communicate spiritual truths.</w:t>
      </w:r>
    </w:p>
    <w:p w14:paraId="0785AE47" w14:textId="77777777" w:rsidR="00C12A54" w:rsidRDefault="008F6C8A" w:rsidP="00C83030">
      <w:pPr>
        <w:pStyle w:val="NormalWeb"/>
        <w:numPr>
          <w:ilvl w:val="0"/>
          <w:numId w:val="468"/>
        </w:numPr>
      </w:pPr>
      <w:r>
        <w:t xml:space="preserve">Prophetic books such as </w:t>
      </w:r>
      <w:r>
        <w:rPr>
          <w:rStyle w:val="Strong"/>
        </w:rPr>
        <w:t>Daniel, Ezekiel, and Revelation</w:t>
      </w:r>
      <w:r>
        <w:t xml:space="preserve"> are filled with visions, beasts, horns, numbers, and colors that represent spiritual realities or nations.</w:t>
      </w:r>
    </w:p>
    <w:p w14:paraId="2E7B8028" w14:textId="77777777" w:rsidR="00C12A54" w:rsidRDefault="008F6C8A" w:rsidP="00C83030">
      <w:pPr>
        <w:pStyle w:val="NormalWeb"/>
        <w:numPr>
          <w:ilvl w:val="0"/>
          <w:numId w:val="468"/>
        </w:numPr>
      </w:pPr>
      <w:r>
        <w:t xml:space="preserve">These symbols must be interpreted carefully, avoiding both </w:t>
      </w:r>
      <w:r>
        <w:rPr>
          <w:rStyle w:val="Strong"/>
        </w:rPr>
        <w:t>over-literal</w:t>
      </w:r>
      <w:r>
        <w:t xml:space="preserve"> and </w:t>
      </w:r>
      <w:r>
        <w:rPr>
          <w:rStyle w:val="Strong"/>
        </w:rPr>
        <w:t>over-allegorical</w:t>
      </w:r>
      <w:r>
        <w:t xml:space="preserve"> readings.</w:t>
      </w:r>
    </w:p>
    <w:p w14:paraId="52F0585F" w14:textId="77777777" w:rsidR="00C12A54" w:rsidRDefault="008F6C8A">
      <w:pPr>
        <w:pStyle w:val="NormalWeb"/>
      </w:pPr>
      <w:r>
        <w:rPr>
          <w:rStyle w:val="Strong"/>
        </w:rPr>
        <w:t>Example:</w:t>
      </w:r>
      <w:r>
        <w:br/>
        <w:t>The “beast” in Revelation 13 is not a literal animal but symbolizes a political or spiritual power opposing God.</w:t>
      </w:r>
    </w:p>
    <w:p w14:paraId="697B062E" w14:textId="77777777" w:rsidR="00C12A54" w:rsidRDefault="008F6C8A">
      <w:pPr>
        <w:pStyle w:val="NormalWeb"/>
      </w:pPr>
      <w:r>
        <w:rPr>
          <w:rStyle w:val="Strong"/>
        </w:rPr>
        <w:t>Challenge:</w:t>
      </w:r>
      <w:r>
        <w:t xml:space="preserve"> Determining what is </w:t>
      </w:r>
      <w:r>
        <w:rPr>
          <w:rStyle w:val="Strong"/>
        </w:rPr>
        <w:t>literal</w:t>
      </w:r>
      <w:r>
        <w:t xml:space="preserve"> and what is </w:t>
      </w:r>
      <w:r>
        <w:rPr>
          <w:rStyle w:val="Strong"/>
        </w:rPr>
        <w:t>symbolic</w:t>
      </w:r>
      <w:r>
        <w:t xml:space="preserve"> requires understanding the literary style and the historical context of the prophecy.</w:t>
      </w:r>
    </w:p>
    <w:p w14:paraId="2FA91277" w14:textId="77777777" w:rsidR="00C12A54" w:rsidRDefault="00000000">
      <w:r>
        <w:pict w14:anchorId="76A9E59B">
          <v:rect id="_x0000_i1404" style="width:0;height:1.5pt" o:hralign="center" o:hrstd="t" o:hr="t" fillcolor="#a0a0a0" stroked="f"/>
        </w:pict>
      </w:r>
    </w:p>
    <w:p w14:paraId="04362D76" w14:textId="77777777" w:rsidR="00C12A54" w:rsidRDefault="008F6C8A">
      <w:pPr>
        <w:pStyle w:val="Heading3"/>
      </w:pPr>
      <w:r>
        <w:rPr>
          <w:rStyle w:val="Strong"/>
          <w:b/>
          <w:bCs/>
        </w:rPr>
        <w:t>2. Historical and Cultural Distance</w:t>
      </w:r>
    </w:p>
    <w:p w14:paraId="2D7AAD42" w14:textId="77777777" w:rsidR="00C12A54" w:rsidRDefault="008F6C8A">
      <w:pPr>
        <w:pStyle w:val="NormalWeb"/>
      </w:pPr>
      <w:r>
        <w:t xml:space="preserve">Prophecies were given in specific </w:t>
      </w:r>
      <w:r>
        <w:rPr>
          <w:rStyle w:val="Strong"/>
        </w:rPr>
        <w:t>historical and cultural settings</w:t>
      </w:r>
      <w:r>
        <w:t>—often addressing the sins, politics, or social issues of ancient Israel or neighboring nations.</w:t>
      </w:r>
    </w:p>
    <w:p w14:paraId="565588F4" w14:textId="77777777" w:rsidR="00C12A54" w:rsidRDefault="008F6C8A" w:rsidP="00C83030">
      <w:pPr>
        <w:pStyle w:val="NormalWeb"/>
        <w:numPr>
          <w:ilvl w:val="0"/>
          <w:numId w:val="469"/>
        </w:numPr>
      </w:pPr>
      <w:r>
        <w:lastRenderedPageBreak/>
        <w:t>Modern readers may not fully understand the background, customs, or circumstances to which the prophecy originally referred.</w:t>
      </w:r>
    </w:p>
    <w:p w14:paraId="2A73D986" w14:textId="77777777" w:rsidR="00C12A54" w:rsidRDefault="008F6C8A">
      <w:pPr>
        <w:pStyle w:val="NormalWeb"/>
      </w:pPr>
      <w:r>
        <w:rPr>
          <w:rStyle w:val="Strong"/>
        </w:rPr>
        <w:t>Example:</w:t>
      </w:r>
      <w:r>
        <w:br/>
        <w:t>Isaiah’s prophecy against Babylon (Isaiah 13) makes sense only when we understand Israel’s relationship with Babylon and the historical threat it posed.</w:t>
      </w:r>
    </w:p>
    <w:p w14:paraId="396CBE33" w14:textId="77777777" w:rsidR="00C12A54" w:rsidRDefault="008F6C8A">
      <w:pPr>
        <w:pStyle w:val="NormalWeb"/>
      </w:pPr>
      <w:r>
        <w:rPr>
          <w:rStyle w:val="Strong"/>
        </w:rPr>
        <w:t>Challenge:</w:t>
      </w:r>
      <w:r>
        <w:t xml:space="preserve"> Without historical background, interpreters may misapply prophecies or ignore their original meaning.</w:t>
      </w:r>
    </w:p>
    <w:p w14:paraId="1BC9802C" w14:textId="77777777" w:rsidR="00C12A54" w:rsidRDefault="00000000">
      <w:r>
        <w:pict w14:anchorId="7942700F">
          <v:rect id="_x0000_i1405" style="width:0;height:1.5pt" o:hralign="center" o:hrstd="t" o:hr="t" fillcolor="#a0a0a0" stroked="f"/>
        </w:pict>
      </w:r>
    </w:p>
    <w:p w14:paraId="1C46E311" w14:textId="77777777" w:rsidR="00C12A54" w:rsidRDefault="008F6C8A">
      <w:pPr>
        <w:pStyle w:val="Heading3"/>
      </w:pPr>
      <w:r>
        <w:rPr>
          <w:rStyle w:val="Strong"/>
          <w:b/>
          <w:bCs/>
        </w:rPr>
        <w:t>3. Near and Far Fulfillment</w:t>
      </w:r>
    </w:p>
    <w:p w14:paraId="6681B6CD" w14:textId="77777777" w:rsidR="00C12A54" w:rsidRDefault="008F6C8A">
      <w:pPr>
        <w:pStyle w:val="NormalWeb"/>
      </w:pPr>
      <w:r>
        <w:t xml:space="preserve">Many prophecies have </w:t>
      </w:r>
      <w:r>
        <w:rPr>
          <w:rStyle w:val="Strong"/>
        </w:rPr>
        <w:t>dual or multiple fulfillments</w:t>
      </w:r>
      <w:r>
        <w:t xml:space="preserve"> — one that occurs soon after the prophecy is given and another that points to the distant future.</w:t>
      </w:r>
    </w:p>
    <w:p w14:paraId="194EB615" w14:textId="77777777" w:rsidR="00C12A54" w:rsidRDefault="008F6C8A" w:rsidP="00C83030">
      <w:pPr>
        <w:pStyle w:val="NormalWeb"/>
        <w:numPr>
          <w:ilvl w:val="0"/>
          <w:numId w:val="470"/>
        </w:numPr>
      </w:pPr>
      <w:r>
        <w:t>This “</w:t>
      </w:r>
      <w:r>
        <w:rPr>
          <w:rStyle w:val="Strong"/>
        </w:rPr>
        <w:t>telescoping</w:t>
      </w:r>
      <w:r>
        <w:t>” of prophecy makes interpretation difficult because the prophet may describe both near and far events in the same passage without clear time distinctions.</w:t>
      </w:r>
    </w:p>
    <w:p w14:paraId="7BAC14C6" w14:textId="77777777" w:rsidR="00C12A54" w:rsidRDefault="008F6C8A">
      <w:pPr>
        <w:pStyle w:val="NormalWeb"/>
      </w:pPr>
      <w:r>
        <w:rPr>
          <w:rStyle w:val="Strong"/>
        </w:rPr>
        <w:t>Example:</w:t>
      </w:r>
      <w:r>
        <w:br/>
        <w:t>Isaiah 7:14 (“The virgin shall conceive and bear a son”) had an immediate fulfillment in Isaiah’s time and an ultimate fulfillment in the birth of Jesus Christ (Matthew 1:22–23).</w:t>
      </w:r>
    </w:p>
    <w:p w14:paraId="13A5E545" w14:textId="77777777" w:rsidR="00C12A54" w:rsidRDefault="008F6C8A">
      <w:pPr>
        <w:pStyle w:val="NormalWeb"/>
      </w:pPr>
      <w:r>
        <w:rPr>
          <w:rStyle w:val="Strong"/>
        </w:rPr>
        <w:t>Challenge:</w:t>
      </w:r>
      <w:r>
        <w:t xml:space="preserve"> Determining </w:t>
      </w:r>
      <w:r>
        <w:rPr>
          <w:rStyle w:val="Strong"/>
        </w:rPr>
        <w:t>which part of a prophecy is fulfilled</w:t>
      </w:r>
      <w:r>
        <w:t xml:space="preserve"> and </w:t>
      </w:r>
      <w:r>
        <w:rPr>
          <w:rStyle w:val="Strong"/>
        </w:rPr>
        <w:t>which is still future</w:t>
      </w:r>
      <w:r>
        <w:t xml:space="preserve"> requires careful comparison with other Scriptures.</w:t>
      </w:r>
    </w:p>
    <w:p w14:paraId="5E594CED" w14:textId="77777777" w:rsidR="00C12A54" w:rsidRDefault="00000000">
      <w:r>
        <w:pict w14:anchorId="2A8A506B">
          <v:rect id="_x0000_i1406" style="width:0;height:1.5pt" o:hralign="center" o:hrstd="t" o:hr="t" fillcolor="#a0a0a0" stroked="f"/>
        </w:pict>
      </w:r>
    </w:p>
    <w:p w14:paraId="22E8F72B" w14:textId="77777777" w:rsidR="00C12A54" w:rsidRDefault="008F6C8A">
      <w:pPr>
        <w:pStyle w:val="Heading3"/>
      </w:pPr>
      <w:r>
        <w:rPr>
          <w:rStyle w:val="Strong"/>
          <w:b/>
          <w:bCs/>
        </w:rPr>
        <w:t>4. Conditional Prophecies</w:t>
      </w:r>
    </w:p>
    <w:p w14:paraId="5E5EE2A5" w14:textId="77777777" w:rsidR="00C12A54" w:rsidRDefault="008F6C8A">
      <w:pPr>
        <w:pStyle w:val="NormalWeb"/>
      </w:pPr>
      <w:r>
        <w:t xml:space="preserve">Some prophecies are </w:t>
      </w:r>
      <w:r>
        <w:rPr>
          <w:rStyle w:val="Strong"/>
        </w:rPr>
        <w:t>conditional</w:t>
      </w:r>
      <w:r>
        <w:t>, meaning their fulfillment depends on the response of the people.</w:t>
      </w:r>
    </w:p>
    <w:p w14:paraId="7929AC5B" w14:textId="77777777" w:rsidR="00C12A54" w:rsidRDefault="008F6C8A" w:rsidP="00C83030">
      <w:pPr>
        <w:pStyle w:val="NormalWeb"/>
        <w:numPr>
          <w:ilvl w:val="0"/>
          <w:numId w:val="471"/>
        </w:numPr>
      </w:pPr>
      <w:r>
        <w:t>God may promise blessing or threaten judgment, but the outcome can change if the people repent or disobey.</w:t>
      </w:r>
    </w:p>
    <w:p w14:paraId="4EC605C9" w14:textId="77777777" w:rsidR="00C12A54" w:rsidRDefault="008F6C8A">
      <w:pPr>
        <w:pStyle w:val="NormalWeb"/>
      </w:pPr>
      <w:r>
        <w:rPr>
          <w:rStyle w:val="Strong"/>
        </w:rPr>
        <w:t>Example:</w:t>
      </w:r>
      <w:r>
        <w:br/>
        <w:t>Jonah’s prophecy that Nineveh would be destroyed in forty days (Jonah 3:4) was not fulfilled because the people repented.</w:t>
      </w:r>
    </w:p>
    <w:p w14:paraId="1DD8CB0F" w14:textId="77777777" w:rsidR="00C12A54" w:rsidRDefault="008F6C8A">
      <w:pPr>
        <w:pStyle w:val="NormalWeb"/>
      </w:pPr>
      <w:r>
        <w:rPr>
          <w:rStyle w:val="Strong"/>
        </w:rPr>
        <w:t>Challenge:</w:t>
      </w:r>
      <w:r>
        <w:t xml:space="preserve"> Interpreters must discern whether a prophecy is </w:t>
      </w:r>
      <w:r>
        <w:rPr>
          <w:rStyle w:val="Strong"/>
        </w:rPr>
        <w:t>absolute</w:t>
      </w:r>
      <w:r>
        <w:t xml:space="preserve"> (certain to happen) or </w:t>
      </w:r>
      <w:r>
        <w:rPr>
          <w:rStyle w:val="Strong"/>
        </w:rPr>
        <w:t>conditional</w:t>
      </w:r>
      <w:r>
        <w:t xml:space="preserve"> (dependent on human response).</w:t>
      </w:r>
    </w:p>
    <w:p w14:paraId="20F2CC87" w14:textId="77777777" w:rsidR="00C12A54" w:rsidRDefault="00000000">
      <w:r>
        <w:pict w14:anchorId="79C87538">
          <v:rect id="_x0000_i1407" style="width:0;height:1.5pt" o:hralign="center" o:hrstd="t" o:hr="t" fillcolor="#a0a0a0" stroked="f"/>
        </w:pict>
      </w:r>
    </w:p>
    <w:p w14:paraId="1D9D14DC" w14:textId="77777777" w:rsidR="00C12A54" w:rsidRDefault="008F6C8A">
      <w:pPr>
        <w:pStyle w:val="Heading3"/>
      </w:pPr>
      <w:r>
        <w:rPr>
          <w:rStyle w:val="Strong"/>
          <w:b/>
          <w:bCs/>
        </w:rPr>
        <w:lastRenderedPageBreak/>
        <w:t>5. Apocalyptic Style and Visionary Imagery</w:t>
      </w:r>
    </w:p>
    <w:p w14:paraId="2E361025" w14:textId="77777777" w:rsidR="00C12A54" w:rsidRDefault="008F6C8A">
      <w:pPr>
        <w:pStyle w:val="NormalWeb"/>
      </w:pPr>
      <w:r>
        <w:t xml:space="preserve">Books like </w:t>
      </w:r>
      <w:r>
        <w:rPr>
          <w:rStyle w:val="Strong"/>
        </w:rPr>
        <w:t>Daniel, Zechariah, and Revelation</w:t>
      </w:r>
      <w:r>
        <w:t xml:space="preserve"> contain </w:t>
      </w:r>
      <w:r>
        <w:rPr>
          <w:rStyle w:val="Strong"/>
        </w:rPr>
        <w:t>apocalyptic literature</w:t>
      </w:r>
      <w:r>
        <w:t>, a highly symbolic form of prophecy filled with visions, numbers, and cosmic imagery.</w:t>
      </w:r>
    </w:p>
    <w:p w14:paraId="6B161535" w14:textId="77777777" w:rsidR="00C12A54" w:rsidRDefault="008F6C8A" w:rsidP="00C83030">
      <w:pPr>
        <w:pStyle w:val="NormalWeb"/>
        <w:numPr>
          <w:ilvl w:val="0"/>
          <w:numId w:val="472"/>
        </w:numPr>
      </w:pPr>
      <w:r>
        <w:t xml:space="preserve">Such writings reveal God’s ultimate triumph over evil but are </w:t>
      </w:r>
      <w:r>
        <w:rPr>
          <w:rStyle w:val="Strong"/>
        </w:rPr>
        <w:t>not meant to be decoded like puzzles</w:t>
      </w:r>
      <w:r>
        <w:t>.</w:t>
      </w:r>
    </w:p>
    <w:p w14:paraId="4938942E" w14:textId="77777777" w:rsidR="00C12A54" w:rsidRDefault="008F6C8A" w:rsidP="00C83030">
      <w:pPr>
        <w:pStyle w:val="NormalWeb"/>
        <w:numPr>
          <w:ilvl w:val="0"/>
          <w:numId w:val="472"/>
        </w:numPr>
      </w:pPr>
      <w:r>
        <w:t xml:space="preserve">Misunderstanding apocalyptic symbols can lead to </w:t>
      </w:r>
      <w:r>
        <w:rPr>
          <w:rStyle w:val="Strong"/>
        </w:rPr>
        <w:t>speculation and false predictions</w:t>
      </w:r>
      <w:r>
        <w:t>.</w:t>
      </w:r>
    </w:p>
    <w:p w14:paraId="1A99815B" w14:textId="77777777" w:rsidR="00C12A54" w:rsidRDefault="008F6C8A">
      <w:pPr>
        <w:pStyle w:val="NormalWeb"/>
      </w:pPr>
      <w:r>
        <w:rPr>
          <w:rStyle w:val="Strong"/>
        </w:rPr>
        <w:t>Challenge:</w:t>
      </w:r>
      <w:r>
        <w:t xml:space="preserve"> Readers must focus on the </w:t>
      </w:r>
      <w:r>
        <w:rPr>
          <w:rStyle w:val="Strong"/>
        </w:rPr>
        <w:t>theological message</w:t>
      </w:r>
      <w:r>
        <w:t xml:space="preserve"> (God’s sovereignty, judgment, and salvation) rather than trying to interpret every symbol literally.</w:t>
      </w:r>
    </w:p>
    <w:p w14:paraId="0E042EF8" w14:textId="77777777" w:rsidR="00C12A54" w:rsidRDefault="00000000">
      <w:r>
        <w:pict w14:anchorId="07D3E7C4">
          <v:rect id="_x0000_i1408" style="width:0;height:1.5pt" o:hralign="center" o:hrstd="t" o:hr="t" fillcolor="#a0a0a0" stroked="f"/>
        </w:pict>
      </w:r>
    </w:p>
    <w:p w14:paraId="518A8854" w14:textId="77777777" w:rsidR="00C12A54" w:rsidRDefault="008F6C8A">
      <w:pPr>
        <w:pStyle w:val="Heading3"/>
      </w:pPr>
      <w:r>
        <w:rPr>
          <w:rStyle w:val="Strong"/>
          <w:b/>
          <w:bCs/>
        </w:rPr>
        <w:t>6. The Time Element in Prophecy</w:t>
      </w:r>
    </w:p>
    <w:p w14:paraId="4A9CED1C" w14:textId="77777777" w:rsidR="00C12A54" w:rsidRDefault="008F6C8A">
      <w:pPr>
        <w:pStyle w:val="NormalWeb"/>
      </w:pPr>
      <w:r>
        <w:t>Prophecies often speak of the “</w:t>
      </w:r>
      <w:r>
        <w:rPr>
          <w:rStyle w:val="Strong"/>
        </w:rPr>
        <w:t>Day of the Lord</w:t>
      </w:r>
      <w:r>
        <w:t>” or other future events without giving exact timelines.</w:t>
      </w:r>
    </w:p>
    <w:p w14:paraId="014128E9" w14:textId="77777777" w:rsidR="00C12A54" w:rsidRDefault="008F6C8A" w:rsidP="00C83030">
      <w:pPr>
        <w:pStyle w:val="NormalWeb"/>
        <w:numPr>
          <w:ilvl w:val="0"/>
          <w:numId w:val="473"/>
        </w:numPr>
      </w:pPr>
      <w:r>
        <w:t>Some prophecies seem to describe events that appear delayed or yet to be fulfilled.</w:t>
      </w:r>
    </w:p>
    <w:p w14:paraId="3BCB2F0A" w14:textId="77777777" w:rsidR="00C12A54" w:rsidRDefault="008F6C8A" w:rsidP="00C83030">
      <w:pPr>
        <w:pStyle w:val="NormalWeb"/>
        <w:numPr>
          <w:ilvl w:val="0"/>
          <w:numId w:val="473"/>
        </w:numPr>
      </w:pPr>
      <w:r>
        <w:t>God’s perspective on time is different from human understanding (2 Peter 3:8).</w:t>
      </w:r>
    </w:p>
    <w:p w14:paraId="7CD8558B" w14:textId="77777777" w:rsidR="00C12A54" w:rsidRDefault="008F6C8A">
      <w:pPr>
        <w:pStyle w:val="NormalWeb"/>
      </w:pPr>
      <w:r>
        <w:rPr>
          <w:rStyle w:val="Strong"/>
        </w:rPr>
        <w:t>Challenge:</w:t>
      </w:r>
      <w:r>
        <w:t xml:space="preserve"> Interpreters must resist the temptation to assign </w:t>
      </w:r>
      <w:r>
        <w:rPr>
          <w:rStyle w:val="Strong"/>
        </w:rPr>
        <w:t>specific dates or times</w:t>
      </w:r>
      <w:r>
        <w:t xml:space="preserve"> to prophetic events, as Jesus Himself said, “No one knows the day or hour” (Matthew 24:36).</w:t>
      </w:r>
    </w:p>
    <w:p w14:paraId="1256A2AB" w14:textId="77777777" w:rsidR="00C12A54" w:rsidRDefault="00000000">
      <w:r>
        <w:pict w14:anchorId="5FA5A87C">
          <v:rect id="_x0000_i1409" style="width:0;height:1.5pt" o:hralign="center" o:hrstd="t" o:hr="t" fillcolor="#a0a0a0" stroked="f"/>
        </w:pict>
      </w:r>
    </w:p>
    <w:p w14:paraId="20AB46A0" w14:textId="77777777" w:rsidR="00C12A54" w:rsidRDefault="008F6C8A">
      <w:pPr>
        <w:pStyle w:val="Heading3"/>
      </w:pPr>
      <w:r>
        <w:rPr>
          <w:rStyle w:val="Strong"/>
          <w:b/>
          <w:bCs/>
        </w:rPr>
        <w:t>7. Theological Bias and Misapplication</w:t>
      </w:r>
    </w:p>
    <w:p w14:paraId="65C12D0F" w14:textId="77777777" w:rsidR="00C12A54" w:rsidRDefault="008F6C8A">
      <w:pPr>
        <w:pStyle w:val="NormalWeb"/>
      </w:pPr>
      <w:r>
        <w:t xml:space="preserve">Sometimes interpreters bring </w:t>
      </w:r>
      <w:r>
        <w:rPr>
          <w:rStyle w:val="Strong"/>
        </w:rPr>
        <w:t>personal or denominational biases</w:t>
      </w:r>
      <w:r>
        <w:t xml:space="preserve"> to the text, leading to </w:t>
      </w:r>
      <w:r>
        <w:rPr>
          <w:rStyle w:val="Strong"/>
        </w:rPr>
        <w:t>misinterpretation or misuse</w:t>
      </w:r>
      <w:r>
        <w:t xml:space="preserve"> of prophecy.</w:t>
      </w:r>
    </w:p>
    <w:p w14:paraId="3EEA767C" w14:textId="77777777" w:rsidR="00C12A54" w:rsidRDefault="008F6C8A" w:rsidP="00C83030">
      <w:pPr>
        <w:pStyle w:val="NormalWeb"/>
        <w:numPr>
          <w:ilvl w:val="0"/>
          <w:numId w:val="474"/>
        </w:numPr>
      </w:pPr>
      <w:r>
        <w:t>Some use prophecy to promote fear or speculation about end-time events rather than to strengthen faith and obedience.</w:t>
      </w:r>
    </w:p>
    <w:p w14:paraId="43D04B50" w14:textId="77777777" w:rsidR="00C12A54" w:rsidRDefault="008F6C8A" w:rsidP="00C83030">
      <w:pPr>
        <w:pStyle w:val="NormalWeb"/>
        <w:numPr>
          <w:ilvl w:val="0"/>
          <w:numId w:val="474"/>
        </w:numPr>
      </w:pPr>
      <w:r>
        <w:t>Others may ignore prophecy altogether because it seems too mysterious.</w:t>
      </w:r>
    </w:p>
    <w:p w14:paraId="28E614DB" w14:textId="77777777" w:rsidR="00C12A54" w:rsidRDefault="008F6C8A">
      <w:pPr>
        <w:pStyle w:val="NormalWeb"/>
      </w:pPr>
      <w:r>
        <w:rPr>
          <w:rStyle w:val="Strong"/>
        </w:rPr>
        <w:t>Challenge:</w:t>
      </w:r>
      <w:r>
        <w:t xml:space="preserve"> Prophecy should always be interpreted </w:t>
      </w:r>
      <w:r>
        <w:rPr>
          <w:rStyle w:val="Strong"/>
        </w:rPr>
        <w:t>in light of Christ</w:t>
      </w:r>
      <w:r>
        <w:t xml:space="preserve"> and </w:t>
      </w:r>
      <w:r>
        <w:rPr>
          <w:rStyle w:val="Strong"/>
        </w:rPr>
        <w:t>the rest of Scripture</w:t>
      </w:r>
      <w:r>
        <w:t>, not through speculation or sensationalism.</w:t>
      </w:r>
    </w:p>
    <w:p w14:paraId="1DBAD267" w14:textId="77777777" w:rsidR="00C12A54" w:rsidRDefault="00000000">
      <w:r>
        <w:pict w14:anchorId="1821F9B9">
          <v:rect id="_x0000_i1410" style="width:0;height:1.5pt" o:hralign="center" o:hrstd="t" o:hr="t" fillcolor="#a0a0a0" stroked="f"/>
        </w:pict>
      </w:r>
    </w:p>
    <w:p w14:paraId="23267FC7" w14:textId="77777777" w:rsidR="00C12A54" w:rsidRDefault="008F6C8A">
      <w:pPr>
        <w:pStyle w:val="Heading3"/>
      </w:pPr>
      <w:r>
        <w:rPr>
          <w:rStyle w:val="Strong"/>
          <w:b/>
          <w:bCs/>
        </w:rPr>
        <w:lastRenderedPageBreak/>
        <w:t>8. Integration with the Whole of Scripture</w:t>
      </w:r>
    </w:p>
    <w:p w14:paraId="1700BE47" w14:textId="77777777" w:rsidR="00C12A54" w:rsidRDefault="008F6C8A">
      <w:pPr>
        <w:pStyle w:val="NormalWeb"/>
      </w:pPr>
      <w:r>
        <w:t xml:space="preserve">Prophecies are part of the </w:t>
      </w:r>
      <w:r>
        <w:rPr>
          <w:rStyle w:val="Strong"/>
        </w:rPr>
        <w:t>progressive revelation of God’s plan</w:t>
      </w:r>
      <w:r>
        <w:t>, and no single prophecy stands alone.</w:t>
      </w:r>
    </w:p>
    <w:p w14:paraId="12905A20" w14:textId="77777777" w:rsidR="00C12A54" w:rsidRDefault="008F6C8A" w:rsidP="00C83030">
      <w:pPr>
        <w:pStyle w:val="NormalWeb"/>
        <w:numPr>
          <w:ilvl w:val="0"/>
          <w:numId w:val="475"/>
        </w:numPr>
      </w:pPr>
      <w:r>
        <w:t xml:space="preserve">To interpret correctly, one must compare it with </w:t>
      </w:r>
      <w:r>
        <w:rPr>
          <w:rStyle w:val="Strong"/>
        </w:rPr>
        <w:t>other biblical passages</w:t>
      </w:r>
      <w:r>
        <w:t xml:space="preserve"> that deal with the same theme.</w:t>
      </w:r>
    </w:p>
    <w:p w14:paraId="46DE372B" w14:textId="77777777" w:rsidR="00C12A54" w:rsidRDefault="008F6C8A" w:rsidP="00C83030">
      <w:pPr>
        <w:pStyle w:val="NormalWeb"/>
        <w:numPr>
          <w:ilvl w:val="0"/>
          <w:numId w:val="475"/>
        </w:numPr>
      </w:pPr>
      <w:r>
        <w:t>The New Testament often interprets Old Testament prophecies in the light of Christ’s coming and the kingdom of God.</w:t>
      </w:r>
    </w:p>
    <w:p w14:paraId="55F759A4" w14:textId="77777777" w:rsidR="00C12A54" w:rsidRDefault="008F6C8A">
      <w:pPr>
        <w:pStyle w:val="NormalWeb"/>
      </w:pPr>
      <w:r>
        <w:rPr>
          <w:rStyle w:val="Strong"/>
        </w:rPr>
        <w:t>Challenge:</w:t>
      </w:r>
      <w:r>
        <w:t xml:space="preserve"> Interpreters must balance </w:t>
      </w:r>
      <w:r>
        <w:rPr>
          <w:rStyle w:val="Strong"/>
        </w:rPr>
        <w:t>Scripture with Scripture</w:t>
      </w:r>
      <w:r>
        <w:t>, understanding how prophecies fit into the larger biblical narrative.</w:t>
      </w:r>
    </w:p>
    <w:p w14:paraId="0D36CD6F" w14:textId="77777777" w:rsidR="00C12A54" w:rsidRDefault="00000000">
      <w:r>
        <w:pict w14:anchorId="26E6E7BE">
          <v:rect id="_x0000_i1411" style="width:0;height:1.5pt" o:hralign="center" o:hrstd="t" o:hr="t" fillcolor="#a0a0a0" stroked="f"/>
        </w:pict>
      </w:r>
    </w:p>
    <w:p w14:paraId="0A73E189" w14:textId="77777777" w:rsidR="00C12A54" w:rsidRDefault="008F6C8A">
      <w:pPr>
        <w:pStyle w:val="Heading3"/>
      </w:pPr>
      <w:r>
        <w:rPr>
          <w:rStyle w:val="Strong"/>
          <w:b/>
          <w:bCs/>
        </w:rPr>
        <w:t>9. Language and Translation Issues</w:t>
      </w:r>
    </w:p>
    <w:p w14:paraId="1A9FFFD1" w14:textId="77777777" w:rsidR="00C12A54" w:rsidRDefault="008F6C8A">
      <w:pPr>
        <w:pStyle w:val="NormalWeb"/>
      </w:pPr>
      <w:r>
        <w:t xml:space="preserve">The prophetic books were written in </w:t>
      </w:r>
      <w:r>
        <w:rPr>
          <w:rStyle w:val="Strong"/>
        </w:rPr>
        <w:t>Hebrew, Aramaic, and Greek</w:t>
      </w:r>
      <w:r>
        <w:t>, and some words or idioms may not have exact modern equivalents.</w:t>
      </w:r>
      <w:r>
        <w:br/>
      </w:r>
      <w:r>
        <w:rPr>
          <w:rStyle w:val="Strong"/>
        </w:rPr>
        <w:t>Challenge:</w:t>
      </w:r>
      <w:r>
        <w:t xml:space="preserve"> Translational differences or misunderstanding of original terms can affect how prophecy is interpreted.</w:t>
      </w:r>
    </w:p>
    <w:p w14:paraId="0725AD80" w14:textId="77777777" w:rsidR="00C12A54" w:rsidRDefault="00000000">
      <w:r>
        <w:pict w14:anchorId="73E29300">
          <v:rect id="_x0000_i1412" style="width:0;height:1.5pt" o:hralign="center" o:hrstd="t" o:hr="t" fillcolor="#a0a0a0" stroked="f"/>
        </w:pict>
      </w:r>
    </w:p>
    <w:p w14:paraId="4B7DC04C" w14:textId="77777777" w:rsidR="00C12A54" w:rsidRDefault="008F6C8A">
      <w:pPr>
        <w:pStyle w:val="Heading3"/>
      </w:pPr>
      <w:r>
        <w:rPr>
          <w:rStyle w:val="Strong"/>
          <w:b/>
          <w:bCs/>
        </w:rPr>
        <w:t>10. Application to Modern Believers</w:t>
      </w:r>
    </w:p>
    <w:p w14:paraId="3246F150" w14:textId="77777777" w:rsidR="00C12A54" w:rsidRDefault="008F6C8A">
      <w:pPr>
        <w:pStyle w:val="NormalWeb"/>
      </w:pPr>
      <w:r>
        <w:t>Finally, applying ancient prophecies to modern times can be difficult. Not all prophecies are meant to be directly applied to today’s events.</w:t>
      </w:r>
      <w:r>
        <w:br/>
      </w:r>
      <w:r>
        <w:rPr>
          <w:rStyle w:val="Strong"/>
        </w:rPr>
        <w:t>Challenge:</w:t>
      </w:r>
      <w:r>
        <w:t xml:space="preserve"> We must distinguish between </w:t>
      </w:r>
      <w:r>
        <w:rPr>
          <w:rStyle w:val="Strong"/>
        </w:rPr>
        <w:t>universal principles</w:t>
      </w:r>
      <w:r>
        <w:t xml:space="preserve"> (such as God’s justice and faithfulness) and </w:t>
      </w:r>
      <w:r>
        <w:rPr>
          <w:rStyle w:val="Strong"/>
        </w:rPr>
        <w:t>specific predictions</w:t>
      </w:r>
      <w:r>
        <w:t xml:space="preserve"> meant for a particular time and people.</w:t>
      </w:r>
    </w:p>
    <w:p w14:paraId="66A44B66" w14:textId="77777777" w:rsidR="00C12A54" w:rsidRDefault="00000000">
      <w:r>
        <w:pict w14:anchorId="2C00C540">
          <v:rect id="_x0000_i1413" style="width:0;height:1.5pt" o:hralign="center" o:hrstd="t" o:hr="t" fillcolor="#a0a0a0" stroked="f"/>
        </w:pict>
      </w:r>
    </w:p>
    <w:p w14:paraId="47ED70E1" w14:textId="77777777" w:rsidR="00C12A54" w:rsidRDefault="008F6C8A">
      <w:pPr>
        <w:pStyle w:val="Heading3"/>
      </w:pPr>
      <w:r>
        <w:rPr>
          <w:rStyle w:val="Strong"/>
          <w:b/>
          <w:bCs/>
        </w:rPr>
        <w:t>Conclusion</w:t>
      </w:r>
    </w:p>
    <w:p w14:paraId="7B1045FF" w14:textId="77777777" w:rsidR="00C12A54" w:rsidRDefault="008F6C8A">
      <w:pPr>
        <w:pStyle w:val="NormalWeb"/>
      </w:pPr>
      <w:r>
        <w:t xml:space="preserve">Interpreting prophecy is challenging because it involves </w:t>
      </w:r>
      <w:r>
        <w:rPr>
          <w:rStyle w:val="Strong"/>
        </w:rPr>
        <w:t>symbolism, history, conditional elements, and multiple fulfillments</w:t>
      </w:r>
      <w:r>
        <w:t xml:space="preserve">. However, when approached carefully—with respect for context, literary form, and the guidance of the Holy Spirit—prophecy reveals God’s </w:t>
      </w:r>
      <w:r>
        <w:rPr>
          <w:rStyle w:val="Strong"/>
        </w:rPr>
        <w:t>sovereignty, faithfulness, and ultimate plan of redemption</w:t>
      </w:r>
      <w:r>
        <w:t>.</w:t>
      </w:r>
    </w:p>
    <w:p w14:paraId="3A5A34CF" w14:textId="77777777" w:rsidR="00C12A54" w:rsidRDefault="00C12A54"/>
    <w:p w14:paraId="31A8B5B4" w14:textId="77777777" w:rsidR="00C12A54" w:rsidRDefault="008F6C8A">
      <w:r>
        <w:t>_________________________________________________________________________________________________________</w:t>
      </w:r>
    </w:p>
    <w:p w14:paraId="304F7F53" w14:textId="77777777" w:rsidR="00C12A54" w:rsidRDefault="008F6C8A">
      <w:r>
        <w:t>20. Hermeneutics and Typology — Week 22 (Due by: 1 December)</w:t>
      </w:r>
    </w:p>
    <w:p w14:paraId="74D4712F" w14:textId="77777777" w:rsidR="00C12A54" w:rsidRDefault="008F6C8A">
      <w:r>
        <w:t>☐ Completed</w:t>
      </w:r>
    </w:p>
    <w:p w14:paraId="150716B5" w14:textId="77777777" w:rsidR="00C12A54" w:rsidRDefault="008F6C8A">
      <w:r>
        <w:lastRenderedPageBreak/>
        <w:t>Comments:</w:t>
      </w:r>
    </w:p>
    <w:p w14:paraId="4BFED055" w14:textId="77777777" w:rsidR="00C12A54" w:rsidRDefault="008F6C8A">
      <w:pPr>
        <w:pStyle w:val="Heading3"/>
      </w:pPr>
      <w:r>
        <w:rPr>
          <w:rStyle w:val="Strong"/>
          <w:b/>
          <w:bCs/>
        </w:rPr>
        <w:t>Hermeneutics and Typology</w:t>
      </w:r>
    </w:p>
    <w:p w14:paraId="098B17A9" w14:textId="77777777" w:rsidR="00C12A54" w:rsidRDefault="008F6C8A">
      <w:pPr>
        <w:pStyle w:val="NormalWeb"/>
      </w:pPr>
      <w:r>
        <w:rPr>
          <w:rStyle w:val="Strong"/>
        </w:rPr>
        <w:t>Hermeneutics and Typology</w:t>
      </w:r>
      <w:r>
        <w:t xml:space="preserve"> deals with how certain </w:t>
      </w:r>
      <w:r>
        <w:rPr>
          <w:rStyle w:val="Strong"/>
        </w:rPr>
        <w:t>people, events, institutions, or symbols in the Old Testament</w:t>
      </w:r>
      <w:r>
        <w:t xml:space="preserve"> serve as </w:t>
      </w:r>
      <w:proofErr w:type="spellStart"/>
      <w:r>
        <w:rPr>
          <w:rStyle w:val="Strong"/>
        </w:rPr>
        <w:t>prefigurations</w:t>
      </w:r>
      <w:proofErr w:type="spellEnd"/>
      <w:r>
        <w:rPr>
          <w:rStyle w:val="Strong"/>
        </w:rPr>
        <w:t xml:space="preserve"> (types)</w:t>
      </w:r>
      <w:r>
        <w:t xml:space="preserve"> of </w:t>
      </w:r>
      <w:r>
        <w:rPr>
          <w:rStyle w:val="Strong"/>
        </w:rPr>
        <w:t>spiritual truths or realities fulfilled in the New Testament</w:t>
      </w:r>
      <w:r>
        <w:t xml:space="preserve"> (antitypes).</w:t>
      </w:r>
    </w:p>
    <w:p w14:paraId="38176C83" w14:textId="77777777" w:rsidR="00C12A54" w:rsidRDefault="008F6C8A">
      <w:pPr>
        <w:pStyle w:val="NormalWeb"/>
      </w:pPr>
      <w:r>
        <w:t xml:space="preserve">Typology is a </w:t>
      </w:r>
      <w:r>
        <w:rPr>
          <w:rStyle w:val="Strong"/>
        </w:rPr>
        <w:t>method of interpretation</w:t>
      </w:r>
      <w:r>
        <w:t xml:space="preserve"> that recognizes God’s consistent pattern of working throughout history — showing that the Old Testament foreshadows what is later revealed in Christ and the New Covenant.</w:t>
      </w:r>
    </w:p>
    <w:p w14:paraId="75AAA751" w14:textId="77777777" w:rsidR="00C12A54" w:rsidRDefault="00000000">
      <w:r>
        <w:pict w14:anchorId="4413FA59">
          <v:rect id="_x0000_i1414" style="width:0;height:1.5pt" o:hralign="center" o:hrstd="t" o:hr="t" fillcolor="#a0a0a0" stroked="f"/>
        </w:pict>
      </w:r>
    </w:p>
    <w:p w14:paraId="2EE1C470" w14:textId="77777777" w:rsidR="00C12A54" w:rsidRDefault="008F6C8A">
      <w:pPr>
        <w:pStyle w:val="Heading3"/>
      </w:pPr>
      <w:r>
        <w:rPr>
          <w:rStyle w:val="Strong"/>
          <w:b/>
          <w:bCs/>
        </w:rPr>
        <w:t>1. Definition of Typology</w:t>
      </w:r>
    </w:p>
    <w:p w14:paraId="2639D9D3" w14:textId="77777777" w:rsidR="00C12A54" w:rsidRDefault="008F6C8A">
      <w:pPr>
        <w:pStyle w:val="NormalWeb"/>
      </w:pPr>
      <w:r>
        <w:t xml:space="preserve">The word </w:t>
      </w:r>
      <w:r>
        <w:rPr>
          <w:rStyle w:val="Emphasis"/>
        </w:rPr>
        <w:t>typology</w:t>
      </w:r>
      <w:r>
        <w:t xml:space="preserve"> comes from the Greek word </w:t>
      </w:r>
      <w:r>
        <w:rPr>
          <w:rStyle w:val="Strong"/>
        </w:rPr>
        <w:t>“typos”</w:t>
      </w:r>
      <w:r>
        <w:t xml:space="preserve">, meaning </w:t>
      </w:r>
      <w:r>
        <w:rPr>
          <w:rStyle w:val="Strong"/>
        </w:rPr>
        <w:t>pattern, model, or example</w:t>
      </w:r>
      <w:r>
        <w:t>.</w:t>
      </w:r>
      <w:r>
        <w:br/>
        <w:t xml:space="preserve">In biblical terms, a </w:t>
      </w:r>
      <w:r>
        <w:rPr>
          <w:rStyle w:val="Strong"/>
        </w:rPr>
        <w:t>type</w:t>
      </w:r>
      <w:r>
        <w:t xml:space="preserve"> is a </w:t>
      </w:r>
      <w:r>
        <w:rPr>
          <w:rStyle w:val="Strong"/>
        </w:rPr>
        <w:t>person, event, or institution</w:t>
      </w:r>
      <w:r>
        <w:t xml:space="preserve"> that God designed to represent or point forward to a </w:t>
      </w:r>
      <w:r>
        <w:rPr>
          <w:rStyle w:val="Strong"/>
        </w:rPr>
        <w:t>greater reality (antitype)</w:t>
      </w:r>
      <w:r>
        <w:t xml:space="preserve"> fulfilled in Jesus Christ or the New Testament era.</w:t>
      </w:r>
    </w:p>
    <w:p w14:paraId="14664507" w14:textId="77777777" w:rsidR="00C12A54" w:rsidRDefault="008F6C8A" w:rsidP="00C83030">
      <w:pPr>
        <w:pStyle w:val="NormalWeb"/>
        <w:numPr>
          <w:ilvl w:val="0"/>
          <w:numId w:val="476"/>
        </w:numPr>
      </w:pPr>
      <w:r>
        <w:rPr>
          <w:rStyle w:val="Strong"/>
        </w:rPr>
        <w:t>Type</w:t>
      </w:r>
      <w:r>
        <w:t xml:space="preserve"> → the original pattern or symbol in the Old Testament.</w:t>
      </w:r>
    </w:p>
    <w:p w14:paraId="3272DB0F" w14:textId="77777777" w:rsidR="00C12A54" w:rsidRDefault="008F6C8A" w:rsidP="00C83030">
      <w:pPr>
        <w:pStyle w:val="NormalWeb"/>
        <w:numPr>
          <w:ilvl w:val="0"/>
          <w:numId w:val="476"/>
        </w:numPr>
      </w:pPr>
      <w:r>
        <w:rPr>
          <w:rStyle w:val="Strong"/>
        </w:rPr>
        <w:t>Antitype</w:t>
      </w:r>
      <w:r>
        <w:t xml:space="preserve"> → the fulfillment or reality in the New Testament.</w:t>
      </w:r>
    </w:p>
    <w:p w14:paraId="7B4AAD28" w14:textId="77777777" w:rsidR="00C12A54" w:rsidRDefault="008F6C8A">
      <w:pPr>
        <w:pStyle w:val="NormalWeb"/>
      </w:pPr>
      <w:r>
        <w:rPr>
          <w:rStyle w:val="Strong"/>
        </w:rPr>
        <w:t>Example:</w:t>
      </w:r>
    </w:p>
    <w:p w14:paraId="7AE1C825" w14:textId="77777777" w:rsidR="00C12A54" w:rsidRDefault="008F6C8A" w:rsidP="00C83030">
      <w:pPr>
        <w:pStyle w:val="NormalWeb"/>
        <w:numPr>
          <w:ilvl w:val="0"/>
          <w:numId w:val="477"/>
        </w:numPr>
      </w:pPr>
      <w:r>
        <w:t>Adam (type) → Christ (antitype) — Romans 5:14</w:t>
      </w:r>
    </w:p>
    <w:p w14:paraId="42C833F2" w14:textId="77777777" w:rsidR="00C12A54" w:rsidRDefault="008F6C8A" w:rsidP="00C83030">
      <w:pPr>
        <w:pStyle w:val="NormalWeb"/>
        <w:numPr>
          <w:ilvl w:val="0"/>
          <w:numId w:val="477"/>
        </w:numPr>
      </w:pPr>
      <w:r>
        <w:t>The Passover lamb (type) → Jesus, the Lamb of God (antitype) — 1 Corinthians 5:7</w:t>
      </w:r>
    </w:p>
    <w:p w14:paraId="157D922C" w14:textId="77777777" w:rsidR="00C12A54" w:rsidRDefault="00000000">
      <w:r>
        <w:pict w14:anchorId="35B4F032">
          <v:rect id="_x0000_i1415" style="width:0;height:1.5pt" o:hralign="center" o:hrstd="t" o:hr="t" fillcolor="#a0a0a0" stroked="f"/>
        </w:pict>
      </w:r>
    </w:p>
    <w:p w14:paraId="0D5D71DD" w14:textId="77777777" w:rsidR="00C12A54" w:rsidRDefault="008F6C8A">
      <w:pPr>
        <w:pStyle w:val="Heading3"/>
      </w:pPr>
      <w:r>
        <w:rPr>
          <w:rStyle w:val="Strong"/>
          <w:b/>
          <w:bCs/>
        </w:rPr>
        <w:t>2. The Nature of Typology</w:t>
      </w:r>
    </w:p>
    <w:p w14:paraId="54E5D086" w14:textId="77777777" w:rsidR="00C12A54" w:rsidRDefault="008F6C8A">
      <w:pPr>
        <w:pStyle w:val="NormalWeb"/>
      </w:pPr>
      <w:r>
        <w:t xml:space="preserve">Typology is </w:t>
      </w:r>
      <w:r>
        <w:rPr>
          <w:rStyle w:val="Strong"/>
        </w:rPr>
        <w:t>historical and theological</w:t>
      </w:r>
      <w:r>
        <w:t xml:space="preserve"> — meaning the types were </w:t>
      </w:r>
      <w:r>
        <w:rPr>
          <w:rStyle w:val="Strong"/>
        </w:rPr>
        <w:t>real people and events</w:t>
      </w:r>
      <w:r>
        <w:t xml:space="preserve"> in history that God used to </w:t>
      </w:r>
      <w:r>
        <w:rPr>
          <w:rStyle w:val="Strong"/>
        </w:rPr>
        <w:t>reveal His plan of redemption</w:t>
      </w:r>
      <w:r>
        <w:t xml:space="preserve"> progressively.</w:t>
      </w:r>
    </w:p>
    <w:p w14:paraId="0F7D8916" w14:textId="77777777" w:rsidR="00C12A54" w:rsidRDefault="008F6C8A" w:rsidP="00C83030">
      <w:pPr>
        <w:pStyle w:val="NormalWeb"/>
        <w:numPr>
          <w:ilvl w:val="0"/>
          <w:numId w:val="478"/>
        </w:numPr>
      </w:pPr>
      <w:r>
        <w:t xml:space="preserve">Unlike allegory (which reads hidden meanings into the text), typology is based on </w:t>
      </w:r>
      <w:r>
        <w:rPr>
          <w:rStyle w:val="Strong"/>
        </w:rPr>
        <w:t>actual historical realities</w:t>
      </w:r>
      <w:r>
        <w:t xml:space="preserve"> that God intentionally used as symbols of future truth.</w:t>
      </w:r>
    </w:p>
    <w:p w14:paraId="5E00D3C0" w14:textId="77777777" w:rsidR="00C12A54" w:rsidRDefault="008F6C8A" w:rsidP="00C83030">
      <w:pPr>
        <w:pStyle w:val="NormalWeb"/>
        <w:numPr>
          <w:ilvl w:val="0"/>
          <w:numId w:val="478"/>
        </w:numPr>
      </w:pPr>
      <w:r>
        <w:t xml:space="preserve">It shows the </w:t>
      </w:r>
      <w:r>
        <w:rPr>
          <w:rStyle w:val="Strong"/>
        </w:rPr>
        <w:t>unity of Scripture</w:t>
      </w:r>
      <w:r>
        <w:t>, connecting the Old and New Testaments as one divine story.</w:t>
      </w:r>
    </w:p>
    <w:p w14:paraId="60C866E2" w14:textId="77777777" w:rsidR="00C12A54" w:rsidRDefault="00000000">
      <w:r>
        <w:pict w14:anchorId="2B522E7B">
          <v:rect id="_x0000_i1416" style="width:0;height:1.5pt" o:hralign="center" o:hrstd="t" o:hr="t" fillcolor="#a0a0a0" stroked="f"/>
        </w:pict>
      </w:r>
    </w:p>
    <w:p w14:paraId="031FC8CB" w14:textId="77777777" w:rsidR="00C12A54" w:rsidRDefault="008F6C8A">
      <w:pPr>
        <w:pStyle w:val="Heading3"/>
      </w:pPr>
      <w:r>
        <w:rPr>
          <w:rStyle w:val="Strong"/>
          <w:b/>
          <w:bCs/>
        </w:rPr>
        <w:lastRenderedPageBreak/>
        <w:t>3. Characteristics of a True Type</w:t>
      </w:r>
    </w:p>
    <w:p w14:paraId="7566BB4E" w14:textId="77777777" w:rsidR="00C12A54" w:rsidRDefault="008F6C8A">
      <w:pPr>
        <w:pStyle w:val="NormalWeb"/>
      </w:pPr>
      <w:r>
        <w:t>For something to be considered a true biblical type, certain characteristics must be present:</w:t>
      </w:r>
    </w:p>
    <w:p w14:paraId="012C9BF3" w14:textId="77777777" w:rsidR="00C12A54" w:rsidRDefault="008F6C8A" w:rsidP="00C83030">
      <w:pPr>
        <w:pStyle w:val="NormalWeb"/>
        <w:numPr>
          <w:ilvl w:val="0"/>
          <w:numId w:val="479"/>
        </w:numPr>
      </w:pPr>
      <w:r>
        <w:rPr>
          <w:rStyle w:val="Strong"/>
        </w:rPr>
        <w:t>Historical Reality</w:t>
      </w:r>
      <w:r>
        <w:t xml:space="preserve"> – The type must be a real person, event, or institution in history.</w:t>
      </w:r>
      <w:r>
        <w:br/>
      </w:r>
      <w:r>
        <w:rPr>
          <w:rStyle w:val="Emphasis"/>
        </w:rPr>
        <w:t>Example:</w:t>
      </w:r>
      <w:r>
        <w:t xml:space="preserve"> The tabernacle was an actual structure, not just a metaphor.</w:t>
      </w:r>
    </w:p>
    <w:p w14:paraId="27676004" w14:textId="77777777" w:rsidR="00C12A54" w:rsidRDefault="008F6C8A" w:rsidP="00C83030">
      <w:pPr>
        <w:pStyle w:val="NormalWeb"/>
        <w:numPr>
          <w:ilvl w:val="0"/>
          <w:numId w:val="479"/>
        </w:numPr>
      </w:pPr>
      <w:r>
        <w:rPr>
          <w:rStyle w:val="Strong"/>
        </w:rPr>
        <w:t>Divine Design</w:t>
      </w:r>
      <w:r>
        <w:t xml:space="preserve"> – The correspondence between the type and its fulfillment must be part of God’s plan, not merely human coincidence.</w:t>
      </w:r>
    </w:p>
    <w:p w14:paraId="43DB4FC6" w14:textId="77777777" w:rsidR="00C12A54" w:rsidRDefault="008F6C8A" w:rsidP="00C83030">
      <w:pPr>
        <w:pStyle w:val="NormalWeb"/>
        <w:numPr>
          <w:ilvl w:val="0"/>
          <w:numId w:val="479"/>
        </w:numPr>
      </w:pPr>
      <w:r>
        <w:rPr>
          <w:rStyle w:val="Strong"/>
        </w:rPr>
        <w:t>Predictive or Prophetic Element</w:t>
      </w:r>
      <w:r>
        <w:t xml:space="preserve"> – The type points forward to something greater that fulfills it.</w:t>
      </w:r>
    </w:p>
    <w:p w14:paraId="4F90277F" w14:textId="77777777" w:rsidR="00C12A54" w:rsidRDefault="008F6C8A" w:rsidP="00C83030">
      <w:pPr>
        <w:pStyle w:val="NormalWeb"/>
        <w:numPr>
          <w:ilvl w:val="0"/>
          <w:numId w:val="479"/>
        </w:numPr>
      </w:pPr>
      <w:r>
        <w:rPr>
          <w:rStyle w:val="Strong"/>
        </w:rPr>
        <w:t>Christ-Centered Fulfillment</w:t>
      </w:r>
      <w:r>
        <w:t xml:space="preserve"> – The antitype is found in </w:t>
      </w:r>
      <w:r>
        <w:rPr>
          <w:rStyle w:val="Strong"/>
        </w:rPr>
        <w:t>Christ or His redemptive work</w:t>
      </w:r>
      <w:r>
        <w:t>, not just in moral lessons or general symbolism.</w:t>
      </w:r>
    </w:p>
    <w:p w14:paraId="68481D15" w14:textId="77777777" w:rsidR="00C12A54" w:rsidRDefault="00000000">
      <w:r>
        <w:pict w14:anchorId="124EC61A">
          <v:rect id="_x0000_i1417" style="width:0;height:1.5pt" o:hralign="center" o:hrstd="t" o:hr="t" fillcolor="#a0a0a0" stroked="f"/>
        </w:pict>
      </w:r>
    </w:p>
    <w:p w14:paraId="3190A8B0" w14:textId="77777777" w:rsidR="00C12A54" w:rsidRDefault="008F6C8A">
      <w:pPr>
        <w:pStyle w:val="Heading3"/>
      </w:pPr>
      <w:r>
        <w:rPr>
          <w:rStyle w:val="Strong"/>
          <w:b/>
          <w:bCs/>
        </w:rPr>
        <w:t>4. Examples of Biblical Typology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6"/>
        <w:gridCol w:w="3473"/>
        <w:gridCol w:w="1921"/>
      </w:tblGrid>
      <w:tr w:rsidR="00C12A54" w14:paraId="6B65C155" w14:textId="77777777">
        <w:trPr>
          <w:tblHeader/>
          <w:tblCellSpacing w:w="15" w:type="dxa"/>
        </w:trPr>
        <w:tc>
          <w:tcPr>
            <w:tcW w:w="0" w:type="auto"/>
            <w:vAlign w:val="center"/>
          </w:tcPr>
          <w:p w14:paraId="15A43DA9" w14:textId="77777777" w:rsidR="00C12A54" w:rsidRDefault="008F6C8A">
            <w:pPr>
              <w:jc w:val="center"/>
              <w:rPr>
                <w:b/>
                <w:bCs/>
              </w:rPr>
            </w:pPr>
            <w:r>
              <w:rPr>
                <w:rStyle w:val="Strong"/>
              </w:rPr>
              <w:t>Old Testament Type</w:t>
            </w:r>
          </w:p>
        </w:tc>
        <w:tc>
          <w:tcPr>
            <w:tcW w:w="0" w:type="auto"/>
            <w:vAlign w:val="center"/>
          </w:tcPr>
          <w:p w14:paraId="58DE2814" w14:textId="77777777" w:rsidR="00C12A54" w:rsidRDefault="008F6C8A">
            <w:pPr>
              <w:jc w:val="center"/>
              <w:rPr>
                <w:b/>
                <w:bCs/>
              </w:rPr>
            </w:pPr>
            <w:r>
              <w:rPr>
                <w:rStyle w:val="Strong"/>
              </w:rPr>
              <w:t>New Testament Antitype / Fulfillment</w:t>
            </w:r>
          </w:p>
        </w:tc>
        <w:tc>
          <w:tcPr>
            <w:tcW w:w="0" w:type="auto"/>
            <w:vAlign w:val="center"/>
          </w:tcPr>
          <w:p w14:paraId="5DB45D22" w14:textId="77777777" w:rsidR="00C12A54" w:rsidRDefault="008F6C8A">
            <w:pPr>
              <w:jc w:val="center"/>
              <w:rPr>
                <w:b/>
                <w:bCs/>
              </w:rPr>
            </w:pPr>
            <w:r>
              <w:rPr>
                <w:rStyle w:val="Strong"/>
              </w:rPr>
              <w:t>Scripture Reference</w:t>
            </w:r>
          </w:p>
        </w:tc>
      </w:tr>
      <w:tr w:rsidR="00C12A54" w14:paraId="72D7D4F5" w14:textId="77777777">
        <w:trPr>
          <w:tblCellSpacing w:w="15" w:type="dxa"/>
        </w:trPr>
        <w:tc>
          <w:tcPr>
            <w:tcW w:w="0" w:type="auto"/>
            <w:vAlign w:val="center"/>
          </w:tcPr>
          <w:p w14:paraId="39B6CDDE" w14:textId="77777777" w:rsidR="00C12A54" w:rsidRDefault="008F6C8A">
            <w:r>
              <w:t>Adam — the first man</w:t>
            </w:r>
          </w:p>
        </w:tc>
        <w:tc>
          <w:tcPr>
            <w:tcW w:w="0" w:type="auto"/>
            <w:vAlign w:val="center"/>
          </w:tcPr>
          <w:p w14:paraId="35049E62" w14:textId="77777777" w:rsidR="00C12A54" w:rsidRDefault="008F6C8A">
            <w:r>
              <w:t>Christ — the second Adam bringing life</w:t>
            </w:r>
          </w:p>
        </w:tc>
        <w:tc>
          <w:tcPr>
            <w:tcW w:w="0" w:type="auto"/>
            <w:vAlign w:val="center"/>
          </w:tcPr>
          <w:p w14:paraId="0D3CDC30" w14:textId="77777777" w:rsidR="00C12A54" w:rsidRDefault="008F6C8A">
            <w:r>
              <w:t>Romans 5:14–19</w:t>
            </w:r>
          </w:p>
        </w:tc>
      </w:tr>
      <w:tr w:rsidR="00C12A54" w14:paraId="1FC171AA" w14:textId="77777777">
        <w:trPr>
          <w:tblCellSpacing w:w="15" w:type="dxa"/>
        </w:trPr>
        <w:tc>
          <w:tcPr>
            <w:tcW w:w="0" w:type="auto"/>
            <w:vAlign w:val="center"/>
          </w:tcPr>
          <w:p w14:paraId="5D11ABB2" w14:textId="77777777" w:rsidR="00C12A54" w:rsidRDefault="008F6C8A">
            <w:r>
              <w:t>Noah’s Ark — salvation from judgment</w:t>
            </w:r>
          </w:p>
        </w:tc>
        <w:tc>
          <w:tcPr>
            <w:tcW w:w="0" w:type="auto"/>
            <w:vAlign w:val="center"/>
          </w:tcPr>
          <w:p w14:paraId="09F4ACB3" w14:textId="77777777" w:rsidR="00C12A54" w:rsidRDefault="008F6C8A">
            <w:r>
              <w:t>Christ — our salvation from sin and death</w:t>
            </w:r>
          </w:p>
        </w:tc>
        <w:tc>
          <w:tcPr>
            <w:tcW w:w="0" w:type="auto"/>
            <w:vAlign w:val="center"/>
          </w:tcPr>
          <w:p w14:paraId="0A920B20" w14:textId="77777777" w:rsidR="00C12A54" w:rsidRDefault="008F6C8A">
            <w:r>
              <w:t>1 Peter 3:20–21</w:t>
            </w:r>
          </w:p>
        </w:tc>
      </w:tr>
      <w:tr w:rsidR="00C12A54" w14:paraId="5AFD10AB" w14:textId="77777777">
        <w:trPr>
          <w:tblCellSpacing w:w="15" w:type="dxa"/>
        </w:trPr>
        <w:tc>
          <w:tcPr>
            <w:tcW w:w="0" w:type="auto"/>
            <w:vAlign w:val="center"/>
          </w:tcPr>
          <w:p w14:paraId="5B325295" w14:textId="77777777" w:rsidR="00C12A54" w:rsidRDefault="008F6C8A">
            <w:r>
              <w:t>Passover Lamb</w:t>
            </w:r>
          </w:p>
        </w:tc>
        <w:tc>
          <w:tcPr>
            <w:tcW w:w="0" w:type="auto"/>
            <w:vAlign w:val="center"/>
          </w:tcPr>
          <w:p w14:paraId="34971770" w14:textId="77777777" w:rsidR="00C12A54" w:rsidRDefault="008F6C8A">
            <w:r>
              <w:t>Jesus — the Lamb of God</w:t>
            </w:r>
          </w:p>
        </w:tc>
        <w:tc>
          <w:tcPr>
            <w:tcW w:w="0" w:type="auto"/>
            <w:vAlign w:val="center"/>
          </w:tcPr>
          <w:p w14:paraId="236B0073" w14:textId="77777777" w:rsidR="00C12A54" w:rsidRDefault="008F6C8A">
            <w:r>
              <w:t>1 Corinthians 5:7</w:t>
            </w:r>
          </w:p>
        </w:tc>
      </w:tr>
      <w:tr w:rsidR="00C12A54" w14:paraId="59EE0056" w14:textId="77777777">
        <w:trPr>
          <w:tblCellSpacing w:w="15" w:type="dxa"/>
        </w:trPr>
        <w:tc>
          <w:tcPr>
            <w:tcW w:w="0" w:type="auto"/>
            <w:vAlign w:val="center"/>
          </w:tcPr>
          <w:p w14:paraId="3975689B" w14:textId="77777777" w:rsidR="00C12A54" w:rsidRDefault="008F6C8A">
            <w:r>
              <w:t>Manna in the wilderness</w:t>
            </w:r>
          </w:p>
        </w:tc>
        <w:tc>
          <w:tcPr>
            <w:tcW w:w="0" w:type="auto"/>
            <w:vAlign w:val="center"/>
          </w:tcPr>
          <w:p w14:paraId="683ADF25" w14:textId="77777777" w:rsidR="00C12A54" w:rsidRDefault="008F6C8A">
            <w:r>
              <w:t>Christ — the Bread of Life</w:t>
            </w:r>
          </w:p>
        </w:tc>
        <w:tc>
          <w:tcPr>
            <w:tcW w:w="0" w:type="auto"/>
            <w:vAlign w:val="center"/>
          </w:tcPr>
          <w:p w14:paraId="358F6A4E" w14:textId="77777777" w:rsidR="00C12A54" w:rsidRDefault="008F6C8A">
            <w:r>
              <w:t>John 6:32–35</w:t>
            </w:r>
          </w:p>
        </w:tc>
      </w:tr>
      <w:tr w:rsidR="00C12A54" w14:paraId="0F6D6E23" w14:textId="77777777">
        <w:trPr>
          <w:tblCellSpacing w:w="15" w:type="dxa"/>
        </w:trPr>
        <w:tc>
          <w:tcPr>
            <w:tcW w:w="0" w:type="auto"/>
            <w:vAlign w:val="center"/>
          </w:tcPr>
          <w:p w14:paraId="1A8FC075" w14:textId="77777777" w:rsidR="00C12A54" w:rsidRDefault="008F6C8A">
            <w:r>
              <w:t>Bronze serpent</w:t>
            </w:r>
          </w:p>
        </w:tc>
        <w:tc>
          <w:tcPr>
            <w:tcW w:w="0" w:type="auto"/>
            <w:vAlign w:val="center"/>
          </w:tcPr>
          <w:p w14:paraId="17D6FA7C" w14:textId="77777777" w:rsidR="00C12A54" w:rsidRDefault="008F6C8A">
            <w:r>
              <w:t>Christ lifted on the cross</w:t>
            </w:r>
          </w:p>
        </w:tc>
        <w:tc>
          <w:tcPr>
            <w:tcW w:w="0" w:type="auto"/>
            <w:vAlign w:val="center"/>
          </w:tcPr>
          <w:p w14:paraId="2D542072" w14:textId="77777777" w:rsidR="00C12A54" w:rsidRDefault="008F6C8A">
            <w:r>
              <w:t>John 3:14–15</w:t>
            </w:r>
          </w:p>
        </w:tc>
      </w:tr>
      <w:tr w:rsidR="00C12A54" w14:paraId="7C587089" w14:textId="77777777">
        <w:trPr>
          <w:tblCellSpacing w:w="15" w:type="dxa"/>
        </w:trPr>
        <w:tc>
          <w:tcPr>
            <w:tcW w:w="0" w:type="auto"/>
            <w:vAlign w:val="center"/>
          </w:tcPr>
          <w:p w14:paraId="7426FB72" w14:textId="77777777" w:rsidR="00C12A54" w:rsidRDefault="008F6C8A">
            <w:r>
              <w:t>Temple / Tabernacle</w:t>
            </w:r>
          </w:p>
        </w:tc>
        <w:tc>
          <w:tcPr>
            <w:tcW w:w="0" w:type="auto"/>
            <w:vAlign w:val="center"/>
          </w:tcPr>
          <w:p w14:paraId="1689303D" w14:textId="77777777" w:rsidR="00C12A54" w:rsidRDefault="008F6C8A">
            <w:r>
              <w:t>Christ — God’s presence among us</w:t>
            </w:r>
          </w:p>
        </w:tc>
        <w:tc>
          <w:tcPr>
            <w:tcW w:w="0" w:type="auto"/>
            <w:vAlign w:val="center"/>
          </w:tcPr>
          <w:p w14:paraId="280C5653" w14:textId="77777777" w:rsidR="00C12A54" w:rsidRDefault="008F6C8A">
            <w:r>
              <w:t>John 2:19–21</w:t>
            </w:r>
          </w:p>
        </w:tc>
      </w:tr>
      <w:tr w:rsidR="00C12A54" w14:paraId="65B19E75" w14:textId="77777777">
        <w:trPr>
          <w:tblCellSpacing w:w="15" w:type="dxa"/>
        </w:trPr>
        <w:tc>
          <w:tcPr>
            <w:tcW w:w="0" w:type="auto"/>
            <w:vAlign w:val="center"/>
          </w:tcPr>
          <w:p w14:paraId="67E2356C" w14:textId="77777777" w:rsidR="00C12A54" w:rsidRDefault="008F6C8A">
            <w:r>
              <w:t>Priesthood of Aaron</w:t>
            </w:r>
          </w:p>
        </w:tc>
        <w:tc>
          <w:tcPr>
            <w:tcW w:w="0" w:type="auto"/>
            <w:vAlign w:val="center"/>
          </w:tcPr>
          <w:p w14:paraId="6C286199" w14:textId="77777777" w:rsidR="00C12A54" w:rsidRDefault="008F6C8A">
            <w:r>
              <w:t>Christ — our High Priest</w:t>
            </w:r>
          </w:p>
        </w:tc>
        <w:tc>
          <w:tcPr>
            <w:tcW w:w="0" w:type="auto"/>
            <w:vAlign w:val="center"/>
          </w:tcPr>
          <w:p w14:paraId="643523F7" w14:textId="77777777" w:rsidR="00C12A54" w:rsidRDefault="008F6C8A">
            <w:r>
              <w:t>Hebrews 7:23–27</w:t>
            </w:r>
          </w:p>
        </w:tc>
      </w:tr>
      <w:tr w:rsidR="00C12A54" w14:paraId="0F44649B" w14:textId="77777777">
        <w:trPr>
          <w:tblCellSpacing w:w="15" w:type="dxa"/>
        </w:trPr>
        <w:tc>
          <w:tcPr>
            <w:tcW w:w="0" w:type="auto"/>
            <w:vAlign w:val="center"/>
          </w:tcPr>
          <w:p w14:paraId="6A18E5A3" w14:textId="77777777" w:rsidR="00C12A54" w:rsidRDefault="008F6C8A">
            <w:r>
              <w:t>Sacrifices</w:t>
            </w:r>
          </w:p>
        </w:tc>
        <w:tc>
          <w:tcPr>
            <w:tcW w:w="0" w:type="auto"/>
            <w:vAlign w:val="center"/>
          </w:tcPr>
          <w:p w14:paraId="582E9713" w14:textId="77777777" w:rsidR="00C12A54" w:rsidRDefault="008F6C8A">
            <w:r>
              <w:t>Christ’s once-for-all sacrifice</w:t>
            </w:r>
          </w:p>
        </w:tc>
        <w:tc>
          <w:tcPr>
            <w:tcW w:w="0" w:type="auto"/>
            <w:vAlign w:val="center"/>
          </w:tcPr>
          <w:p w14:paraId="0E668D38" w14:textId="77777777" w:rsidR="00C12A54" w:rsidRDefault="008F6C8A">
            <w:r>
              <w:t>Hebrews 10:1–10</w:t>
            </w:r>
          </w:p>
        </w:tc>
      </w:tr>
      <w:tr w:rsidR="00C12A54" w14:paraId="1CBCE18F" w14:textId="77777777">
        <w:trPr>
          <w:tblCellSpacing w:w="15" w:type="dxa"/>
        </w:trPr>
        <w:tc>
          <w:tcPr>
            <w:tcW w:w="0" w:type="auto"/>
            <w:vAlign w:val="center"/>
          </w:tcPr>
          <w:p w14:paraId="4DD437D1" w14:textId="77777777" w:rsidR="00C12A54" w:rsidRDefault="008F6C8A">
            <w:r>
              <w:t>Jonah in the fish</w:t>
            </w:r>
          </w:p>
        </w:tc>
        <w:tc>
          <w:tcPr>
            <w:tcW w:w="0" w:type="auto"/>
            <w:vAlign w:val="center"/>
          </w:tcPr>
          <w:p w14:paraId="616E3EE4" w14:textId="77777777" w:rsidR="00C12A54" w:rsidRDefault="008F6C8A">
            <w:r>
              <w:t>Christ’s death and resurrection</w:t>
            </w:r>
          </w:p>
        </w:tc>
        <w:tc>
          <w:tcPr>
            <w:tcW w:w="0" w:type="auto"/>
            <w:vAlign w:val="center"/>
          </w:tcPr>
          <w:p w14:paraId="5D6F953B" w14:textId="77777777" w:rsidR="00C12A54" w:rsidRDefault="008F6C8A">
            <w:r>
              <w:t>Matthew 12:40</w:t>
            </w:r>
          </w:p>
        </w:tc>
      </w:tr>
    </w:tbl>
    <w:p w14:paraId="1525FEB9" w14:textId="77777777" w:rsidR="00C12A54" w:rsidRDefault="008F6C8A">
      <w:pPr>
        <w:pStyle w:val="NormalWeb"/>
      </w:pPr>
      <w:r>
        <w:t>These examples demonstrate how God used historical realities to foreshadow His redemptive plan in Christ.</w:t>
      </w:r>
    </w:p>
    <w:p w14:paraId="6DA9B587" w14:textId="77777777" w:rsidR="00C12A54" w:rsidRDefault="00000000">
      <w:r>
        <w:pict w14:anchorId="784CD096">
          <v:rect id="_x0000_i1418" style="width:0;height:1.5pt" o:hralign="center" o:hrstd="t" o:hr="t" fillcolor="#a0a0a0" stroked="f"/>
        </w:pict>
      </w:r>
    </w:p>
    <w:p w14:paraId="22A5F055" w14:textId="77777777" w:rsidR="00C12A54" w:rsidRDefault="008F6C8A">
      <w:pPr>
        <w:pStyle w:val="Heading3"/>
      </w:pPr>
      <w:r>
        <w:rPr>
          <w:rStyle w:val="Strong"/>
          <w:b/>
          <w:bCs/>
        </w:rPr>
        <w:lastRenderedPageBreak/>
        <w:t>5. Hermeneutical Principles for Interpreting Typology</w:t>
      </w:r>
    </w:p>
    <w:p w14:paraId="5301C31F" w14:textId="77777777" w:rsidR="00C12A54" w:rsidRDefault="008F6C8A">
      <w:pPr>
        <w:pStyle w:val="NormalWeb"/>
      </w:pPr>
      <w:r>
        <w:t>Proper interpretation of typology requires balance, discipline, and biblical evidence.</w:t>
      </w:r>
    </w:p>
    <w:p w14:paraId="05A758BA" w14:textId="77777777" w:rsidR="00C12A54" w:rsidRDefault="008F6C8A">
      <w:pPr>
        <w:pStyle w:val="Heading4"/>
      </w:pPr>
      <w:r>
        <w:rPr>
          <w:rStyle w:val="Strong"/>
          <w:b/>
          <w:bCs/>
        </w:rPr>
        <w:t>a. Respect the Historical Meaning</w:t>
      </w:r>
    </w:p>
    <w:p w14:paraId="00039098" w14:textId="77777777" w:rsidR="00C12A54" w:rsidRDefault="008F6C8A">
      <w:pPr>
        <w:pStyle w:val="NormalWeb"/>
      </w:pPr>
      <w:r>
        <w:t xml:space="preserve">Each type must first be understood in its </w:t>
      </w:r>
      <w:r>
        <w:rPr>
          <w:rStyle w:val="Strong"/>
        </w:rPr>
        <w:t>original historical and cultural context</w:t>
      </w:r>
      <w:r>
        <w:t xml:space="preserve"> before drawing connections to its fulfillment.</w:t>
      </w:r>
    </w:p>
    <w:p w14:paraId="23CED377" w14:textId="77777777" w:rsidR="00C12A54" w:rsidRDefault="008F6C8A">
      <w:pPr>
        <w:pStyle w:val="Heading4"/>
      </w:pPr>
      <w:r>
        <w:rPr>
          <w:rStyle w:val="Strong"/>
          <w:b/>
          <w:bCs/>
        </w:rPr>
        <w:t>b. Use Biblical Confirmation</w:t>
      </w:r>
    </w:p>
    <w:p w14:paraId="50933135" w14:textId="77777777" w:rsidR="00C12A54" w:rsidRDefault="008F6C8A">
      <w:pPr>
        <w:pStyle w:val="NormalWeb"/>
      </w:pPr>
      <w:r>
        <w:t xml:space="preserve">A type should have </w:t>
      </w:r>
      <w:r>
        <w:rPr>
          <w:rStyle w:val="Strong"/>
        </w:rPr>
        <w:t>New Testament support or clear biblical parallels</w:t>
      </w:r>
      <w:r>
        <w:t>. For instance, the New Testament explicitly identifies Adam, the Passover lamb, and Jonah as types of Christ.</w:t>
      </w:r>
    </w:p>
    <w:p w14:paraId="39D38FAA" w14:textId="77777777" w:rsidR="00C12A54" w:rsidRDefault="008F6C8A">
      <w:pPr>
        <w:pStyle w:val="Heading4"/>
      </w:pPr>
      <w:r>
        <w:rPr>
          <w:rStyle w:val="Strong"/>
          <w:b/>
          <w:bCs/>
        </w:rPr>
        <w:t>c. Avoid Over-Spiritualization</w:t>
      </w:r>
    </w:p>
    <w:p w14:paraId="043B40FB" w14:textId="77777777" w:rsidR="00C12A54" w:rsidRDefault="008F6C8A">
      <w:pPr>
        <w:pStyle w:val="NormalWeb"/>
      </w:pPr>
      <w:r>
        <w:t>Not every Old Testament person or object is a type. Avoid reading symbolic meanings into everything (e.g., turning every rock or number into a hidden message).</w:t>
      </w:r>
    </w:p>
    <w:p w14:paraId="703896F3" w14:textId="77777777" w:rsidR="00C12A54" w:rsidRDefault="008F6C8A">
      <w:pPr>
        <w:pStyle w:val="Heading4"/>
      </w:pPr>
      <w:r>
        <w:rPr>
          <w:rStyle w:val="Strong"/>
          <w:b/>
          <w:bCs/>
        </w:rPr>
        <w:t>d. See Christ as the Center</w:t>
      </w:r>
    </w:p>
    <w:p w14:paraId="4603EA34" w14:textId="77777777" w:rsidR="00C12A54" w:rsidRDefault="008F6C8A">
      <w:pPr>
        <w:pStyle w:val="NormalWeb"/>
      </w:pPr>
      <w:r>
        <w:t xml:space="preserve">All true biblical typology points to </w:t>
      </w:r>
      <w:r>
        <w:rPr>
          <w:rStyle w:val="Strong"/>
        </w:rPr>
        <w:t>Jesus Christ</w:t>
      </w:r>
      <w:r>
        <w:t>, His ministry, and the redemption He accomplished.</w:t>
      </w:r>
    </w:p>
    <w:p w14:paraId="1F3CA588" w14:textId="77777777" w:rsidR="00C12A54" w:rsidRDefault="008F6C8A">
      <w:pPr>
        <w:pStyle w:val="Heading4"/>
      </w:pPr>
      <w:r>
        <w:rPr>
          <w:rStyle w:val="Strong"/>
          <w:b/>
          <w:bCs/>
        </w:rPr>
        <w:t>e. Recognize Progressive Revelation</w:t>
      </w:r>
    </w:p>
    <w:p w14:paraId="74A727AC" w14:textId="77777777" w:rsidR="00C12A54" w:rsidRDefault="008F6C8A">
      <w:pPr>
        <w:pStyle w:val="NormalWeb"/>
      </w:pPr>
      <w:r>
        <w:t xml:space="preserve">Typology reveals how God’s plan unfolds over time — the Old Testament </w:t>
      </w:r>
      <w:r>
        <w:rPr>
          <w:rStyle w:val="Strong"/>
        </w:rPr>
        <w:t>anticipates</w:t>
      </w:r>
      <w:r>
        <w:t xml:space="preserve"> Christ, and the New Testament </w:t>
      </w:r>
      <w:r>
        <w:rPr>
          <w:rStyle w:val="Strong"/>
        </w:rPr>
        <w:t>fulfills</w:t>
      </w:r>
      <w:r>
        <w:t xml:space="preserve"> Him.</w:t>
      </w:r>
    </w:p>
    <w:p w14:paraId="4BA9E672" w14:textId="77777777" w:rsidR="00C12A54" w:rsidRDefault="00000000">
      <w:r>
        <w:pict w14:anchorId="4C672517">
          <v:rect id="_x0000_i1419" style="width:0;height:1.5pt" o:hralign="center" o:hrstd="t" o:hr="t" fillcolor="#a0a0a0" stroked="f"/>
        </w:pict>
      </w:r>
    </w:p>
    <w:p w14:paraId="4FFA9215" w14:textId="77777777" w:rsidR="00C12A54" w:rsidRDefault="008F6C8A">
      <w:pPr>
        <w:pStyle w:val="Heading3"/>
      </w:pPr>
      <w:r>
        <w:rPr>
          <w:rStyle w:val="Strong"/>
          <w:b/>
          <w:bCs/>
        </w:rPr>
        <w:t>6. Theological Importance of Typology</w:t>
      </w:r>
    </w:p>
    <w:p w14:paraId="5AC31455" w14:textId="77777777" w:rsidR="00C12A54" w:rsidRDefault="008F6C8A">
      <w:pPr>
        <w:pStyle w:val="NormalWeb"/>
      </w:pPr>
      <w:r>
        <w:t>Typology is vital in hermeneutics because it:</w:t>
      </w:r>
    </w:p>
    <w:p w14:paraId="08EFDF84" w14:textId="77777777" w:rsidR="00C12A54" w:rsidRDefault="008F6C8A" w:rsidP="00C83030">
      <w:pPr>
        <w:pStyle w:val="NormalWeb"/>
        <w:numPr>
          <w:ilvl w:val="0"/>
          <w:numId w:val="480"/>
        </w:numPr>
      </w:pPr>
      <w:r>
        <w:rPr>
          <w:rStyle w:val="Strong"/>
        </w:rPr>
        <w:t>Shows the Unity of the Bible</w:t>
      </w:r>
      <w:r>
        <w:t xml:space="preserve"> – Old and New Testaments are part of one divine story.</w:t>
      </w:r>
    </w:p>
    <w:p w14:paraId="755E8E3C" w14:textId="77777777" w:rsidR="00C12A54" w:rsidRDefault="008F6C8A" w:rsidP="00C83030">
      <w:pPr>
        <w:pStyle w:val="NormalWeb"/>
        <w:numPr>
          <w:ilvl w:val="0"/>
          <w:numId w:val="480"/>
        </w:numPr>
      </w:pPr>
      <w:r>
        <w:rPr>
          <w:rStyle w:val="Strong"/>
        </w:rPr>
        <w:t>Reveals God’s Sovereign Plan</w:t>
      </w:r>
      <w:r>
        <w:t xml:space="preserve"> – God orchestrated history to reveal His redemptive purposes.</w:t>
      </w:r>
    </w:p>
    <w:p w14:paraId="47839858" w14:textId="77777777" w:rsidR="00C12A54" w:rsidRDefault="008F6C8A" w:rsidP="00C83030">
      <w:pPr>
        <w:pStyle w:val="NormalWeb"/>
        <w:numPr>
          <w:ilvl w:val="0"/>
          <w:numId w:val="480"/>
        </w:numPr>
      </w:pPr>
      <w:r>
        <w:rPr>
          <w:rStyle w:val="Strong"/>
        </w:rPr>
        <w:t>Centers All Scripture on Christ</w:t>
      </w:r>
      <w:r>
        <w:t xml:space="preserve"> – The entire Bible points to Jesus (Luke 24:27).</w:t>
      </w:r>
    </w:p>
    <w:p w14:paraId="1E784E40" w14:textId="77777777" w:rsidR="00C12A54" w:rsidRDefault="008F6C8A" w:rsidP="00C83030">
      <w:pPr>
        <w:pStyle w:val="NormalWeb"/>
        <w:numPr>
          <w:ilvl w:val="0"/>
          <w:numId w:val="480"/>
        </w:numPr>
      </w:pPr>
      <w:r>
        <w:rPr>
          <w:rStyle w:val="Strong"/>
        </w:rPr>
        <w:t>Deepens Our Understanding of Salvation</w:t>
      </w:r>
      <w:r>
        <w:t xml:space="preserve"> – Old Testament events illustrate the principles of grace, faith, and redemption fulfilled in Christ.</w:t>
      </w:r>
    </w:p>
    <w:p w14:paraId="085E9E68" w14:textId="77777777" w:rsidR="00C12A54" w:rsidRDefault="00000000">
      <w:r>
        <w:pict w14:anchorId="085AD94B">
          <v:rect id="_x0000_i1420" style="width:0;height:1.5pt" o:hralign="center" o:hrstd="t" o:hr="t" fillcolor="#a0a0a0" stroked="f"/>
        </w:pict>
      </w:r>
    </w:p>
    <w:p w14:paraId="30EFB541" w14:textId="77777777" w:rsidR="00C12A54" w:rsidRDefault="008F6C8A">
      <w:pPr>
        <w:pStyle w:val="Heading3"/>
      </w:pPr>
      <w:r>
        <w:rPr>
          <w:rStyle w:val="Strong"/>
          <w:b/>
          <w:bCs/>
        </w:rPr>
        <w:lastRenderedPageBreak/>
        <w:t>7. Common Misunderstandings and Cautions</w:t>
      </w:r>
    </w:p>
    <w:p w14:paraId="77093E4D" w14:textId="77777777" w:rsidR="00C12A54" w:rsidRDefault="008F6C8A" w:rsidP="00C83030">
      <w:pPr>
        <w:pStyle w:val="NormalWeb"/>
        <w:numPr>
          <w:ilvl w:val="0"/>
          <w:numId w:val="481"/>
        </w:numPr>
      </w:pPr>
      <w:r>
        <w:rPr>
          <w:rStyle w:val="Strong"/>
        </w:rPr>
        <w:t>Not Every Detail is Symbolic:</w:t>
      </w:r>
      <w:r>
        <w:t xml:space="preserve"> Only the elements emphasized in Scripture should be treated as types.</w:t>
      </w:r>
    </w:p>
    <w:p w14:paraId="38A7F8F3" w14:textId="77777777" w:rsidR="00C12A54" w:rsidRDefault="008F6C8A" w:rsidP="00C83030">
      <w:pPr>
        <w:pStyle w:val="NormalWeb"/>
        <w:numPr>
          <w:ilvl w:val="0"/>
          <w:numId w:val="481"/>
        </w:numPr>
      </w:pPr>
      <w:r>
        <w:rPr>
          <w:rStyle w:val="Strong"/>
        </w:rPr>
        <w:t>Avoid Forced Parallels:</w:t>
      </w:r>
      <w:r>
        <w:t xml:space="preserve"> Similarities between events or people do not automatically create typology.</w:t>
      </w:r>
    </w:p>
    <w:p w14:paraId="1F064830" w14:textId="77777777" w:rsidR="00C12A54" w:rsidRDefault="008F6C8A" w:rsidP="00C83030">
      <w:pPr>
        <w:pStyle w:val="NormalWeb"/>
        <w:numPr>
          <w:ilvl w:val="0"/>
          <w:numId w:val="481"/>
        </w:numPr>
      </w:pPr>
      <w:r>
        <w:rPr>
          <w:rStyle w:val="Strong"/>
        </w:rPr>
        <w:t>Typology ≠ Allegory:</w:t>
      </w:r>
      <w:r>
        <w:t xml:space="preserve"> Typology is grounded in real history; allegory is more imaginative and subjective.</w:t>
      </w:r>
    </w:p>
    <w:p w14:paraId="4F0C1EF8" w14:textId="77777777" w:rsidR="00C12A54" w:rsidRDefault="00000000">
      <w:r>
        <w:pict w14:anchorId="5DBDB9EE">
          <v:rect id="_x0000_i1421" style="width:0;height:1.5pt" o:hralign="center" o:hrstd="t" o:hr="t" fillcolor="#a0a0a0" stroked="f"/>
        </w:pict>
      </w:r>
    </w:p>
    <w:p w14:paraId="1F0CFF84" w14:textId="77777777" w:rsidR="00C12A54" w:rsidRDefault="008F6C8A">
      <w:pPr>
        <w:pStyle w:val="Heading3"/>
      </w:pPr>
      <w:r>
        <w:rPr>
          <w:rStyle w:val="Strong"/>
          <w:b/>
          <w:bCs/>
        </w:rPr>
        <w:t>8. Conclusion</w:t>
      </w:r>
    </w:p>
    <w:p w14:paraId="50B32240" w14:textId="77777777" w:rsidR="00C12A54" w:rsidRDefault="008F6C8A">
      <w:pPr>
        <w:pStyle w:val="NormalWeb"/>
      </w:pPr>
      <w:r>
        <w:rPr>
          <w:rStyle w:val="Strong"/>
        </w:rPr>
        <w:t>Hermeneutics and Typology</w:t>
      </w:r>
      <w:r>
        <w:t xml:space="preserve"> teaches that God’s revelation unfolds through historical patterns that find their ultimate fulfillment in Christ. The Old Testament is not separate from the New but serves as its </w:t>
      </w:r>
      <w:r>
        <w:rPr>
          <w:rStyle w:val="Strong"/>
        </w:rPr>
        <w:t>foundation and foreshadowing</w:t>
      </w:r>
      <w:r>
        <w:t>.</w:t>
      </w:r>
    </w:p>
    <w:p w14:paraId="0335CD0B" w14:textId="77777777" w:rsidR="00C12A54" w:rsidRDefault="008F6C8A">
      <w:pPr>
        <w:pStyle w:val="NormalWeb"/>
      </w:pPr>
      <w:r>
        <w:t xml:space="preserve">Through typology, we see how the Bible’s diverse parts form one unified story — a story centered on </w:t>
      </w:r>
      <w:r>
        <w:rPr>
          <w:rStyle w:val="Strong"/>
        </w:rPr>
        <w:t>Jesus Christ</w:t>
      </w:r>
      <w:r>
        <w:t>, God’s ultimate revelation and the fulfillment of all divine promises.</w:t>
      </w:r>
    </w:p>
    <w:p w14:paraId="4207BFAA" w14:textId="77777777" w:rsidR="00C12A54" w:rsidRDefault="008F6C8A">
      <w:r>
        <w:t>_________________________________________________________________________________________________________</w:t>
      </w:r>
    </w:p>
    <w:p w14:paraId="3E50BE18" w14:textId="77777777" w:rsidR="00C12A54" w:rsidRDefault="008F6C8A">
      <w:r>
        <w:t>21. Hermeneutics and Poetry (Part 1) — Week 22 (Due by: 1 December)</w:t>
      </w:r>
    </w:p>
    <w:p w14:paraId="3A996753" w14:textId="77777777" w:rsidR="00C12A54" w:rsidRDefault="008F6C8A">
      <w:r>
        <w:t>☐ Completed</w:t>
      </w:r>
    </w:p>
    <w:p w14:paraId="2A1DB55E" w14:textId="77777777" w:rsidR="00C12A54" w:rsidRDefault="008F6C8A">
      <w:r>
        <w:t>Comments:</w:t>
      </w:r>
    </w:p>
    <w:p w14:paraId="50C3A54C" w14:textId="77777777" w:rsidR="00C12A54" w:rsidRDefault="008F6C8A">
      <w:pPr>
        <w:pStyle w:val="Heading2"/>
      </w:pPr>
      <w:r>
        <w:rPr>
          <w:rStyle w:val="Strong"/>
          <w:b/>
          <w:bCs/>
        </w:rPr>
        <w:t>Hermeneutics and Poetry (Part 1)</w:t>
      </w:r>
    </w:p>
    <w:p w14:paraId="7CA93FC1" w14:textId="77777777" w:rsidR="00C12A54" w:rsidRDefault="008F6C8A">
      <w:pPr>
        <w:pStyle w:val="Heading3"/>
      </w:pPr>
      <w:r>
        <w:rPr>
          <w:rStyle w:val="Strong"/>
          <w:b/>
          <w:bCs/>
        </w:rPr>
        <w:t>1. Introduction to Biblical Poetry</w:t>
      </w:r>
    </w:p>
    <w:p w14:paraId="03FFC594" w14:textId="77777777" w:rsidR="00C12A54" w:rsidRDefault="008F6C8A">
      <w:pPr>
        <w:pStyle w:val="NormalWeb"/>
      </w:pPr>
      <w:r>
        <w:t xml:space="preserve">Biblical poetry is one of the richest and most expressive forms of literature in Scripture. It conveys </w:t>
      </w:r>
      <w:r>
        <w:rPr>
          <w:rStyle w:val="Strong"/>
        </w:rPr>
        <w:t>emotion, worship, wisdom, and deep spiritual truths</w:t>
      </w:r>
      <w:r>
        <w:t xml:space="preserve"> through artistic language. Nearly one-third of the Bible is written in poetic form, including books like </w:t>
      </w:r>
      <w:r>
        <w:rPr>
          <w:rStyle w:val="Strong"/>
        </w:rPr>
        <w:t>Psalms, Proverbs, Song of Solomon, and Lamentations</w:t>
      </w:r>
      <w:r>
        <w:t>, as well as poetic sections in the Prophets and even in the New Testament.</w:t>
      </w:r>
    </w:p>
    <w:p w14:paraId="064B78FD" w14:textId="77777777" w:rsidR="00C12A54" w:rsidRDefault="008F6C8A">
      <w:pPr>
        <w:pStyle w:val="NormalWeb"/>
      </w:pPr>
      <w:r>
        <w:t xml:space="preserve">Biblical poetry differs from narrative or law in that it </w:t>
      </w:r>
      <w:r>
        <w:rPr>
          <w:rStyle w:val="Strong"/>
        </w:rPr>
        <w:t>appeals to the heart as well as the mind</w:t>
      </w:r>
      <w:r>
        <w:t xml:space="preserve">, expressing truths through </w:t>
      </w:r>
      <w:r>
        <w:rPr>
          <w:rStyle w:val="Strong"/>
        </w:rPr>
        <w:t>imagery, rhythm, and emotion</w:t>
      </w:r>
      <w:r>
        <w:t xml:space="preserve"> rather than through straightforward instruction.</w:t>
      </w:r>
    </w:p>
    <w:p w14:paraId="186D3A8F" w14:textId="77777777" w:rsidR="00C12A54" w:rsidRDefault="00000000">
      <w:r>
        <w:pict w14:anchorId="45C769DD">
          <v:rect id="_x0000_i1422" style="width:0;height:1.5pt" o:hralign="center" o:hrstd="t" o:hr="t" fillcolor="#a0a0a0" stroked="f"/>
        </w:pict>
      </w:r>
    </w:p>
    <w:p w14:paraId="316C3FB7" w14:textId="77777777" w:rsidR="00C12A54" w:rsidRDefault="008F6C8A">
      <w:pPr>
        <w:pStyle w:val="Heading3"/>
      </w:pPr>
      <w:r>
        <w:rPr>
          <w:rStyle w:val="Strong"/>
          <w:b/>
          <w:bCs/>
        </w:rPr>
        <w:lastRenderedPageBreak/>
        <w:t>2. Purpose of Biblical Poetry</w:t>
      </w:r>
    </w:p>
    <w:p w14:paraId="20D51910" w14:textId="77777777" w:rsidR="00C12A54" w:rsidRDefault="008F6C8A">
      <w:pPr>
        <w:pStyle w:val="NormalWeb"/>
      </w:pPr>
      <w:r>
        <w:t>The main purposes of biblical poetry are to:</w:t>
      </w:r>
    </w:p>
    <w:p w14:paraId="2A2F3C87" w14:textId="77777777" w:rsidR="00C12A54" w:rsidRDefault="008F6C8A" w:rsidP="00C83030">
      <w:pPr>
        <w:pStyle w:val="NormalWeb"/>
        <w:numPr>
          <w:ilvl w:val="0"/>
          <w:numId w:val="482"/>
        </w:numPr>
      </w:pPr>
      <w:r>
        <w:rPr>
          <w:rStyle w:val="Strong"/>
        </w:rPr>
        <w:t>Express deep emotion</w:t>
      </w:r>
      <w:r>
        <w:t xml:space="preserve"> — such as love, sorrow, praise, or repentance.</w:t>
      </w:r>
    </w:p>
    <w:p w14:paraId="7131C5FB" w14:textId="77777777" w:rsidR="00C12A54" w:rsidRDefault="008F6C8A" w:rsidP="00C83030">
      <w:pPr>
        <w:pStyle w:val="NormalWeb"/>
        <w:numPr>
          <w:ilvl w:val="0"/>
          <w:numId w:val="482"/>
        </w:numPr>
      </w:pPr>
      <w:r>
        <w:rPr>
          <w:rStyle w:val="Strong"/>
        </w:rPr>
        <w:t>Encourage worship</w:t>
      </w:r>
      <w:r>
        <w:t xml:space="preserve"> and devotion to God.</w:t>
      </w:r>
    </w:p>
    <w:p w14:paraId="1D851E34" w14:textId="77777777" w:rsidR="00C12A54" w:rsidRDefault="008F6C8A" w:rsidP="00C83030">
      <w:pPr>
        <w:pStyle w:val="NormalWeb"/>
        <w:numPr>
          <w:ilvl w:val="0"/>
          <w:numId w:val="482"/>
        </w:numPr>
      </w:pPr>
      <w:r>
        <w:rPr>
          <w:rStyle w:val="Strong"/>
        </w:rPr>
        <w:t>Teach wisdom</w:t>
      </w:r>
      <w:r>
        <w:t xml:space="preserve"> and moral truths.</w:t>
      </w:r>
    </w:p>
    <w:p w14:paraId="16E479A6" w14:textId="77777777" w:rsidR="00C12A54" w:rsidRDefault="008F6C8A" w:rsidP="00C83030">
      <w:pPr>
        <w:pStyle w:val="NormalWeb"/>
        <w:numPr>
          <w:ilvl w:val="0"/>
          <w:numId w:val="482"/>
        </w:numPr>
      </w:pPr>
      <w:r>
        <w:rPr>
          <w:rStyle w:val="Strong"/>
        </w:rPr>
        <w:t>Inspire hope and faith</w:t>
      </w:r>
      <w:r>
        <w:t xml:space="preserve"> in times of suffering.</w:t>
      </w:r>
    </w:p>
    <w:p w14:paraId="561B9717" w14:textId="77777777" w:rsidR="00C12A54" w:rsidRDefault="008F6C8A" w:rsidP="00C83030">
      <w:pPr>
        <w:pStyle w:val="NormalWeb"/>
        <w:numPr>
          <w:ilvl w:val="0"/>
          <w:numId w:val="482"/>
        </w:numPr>
      </w:pPr>
      <w:r>
        <w:rPr>
          <w:rStyle w:val="Strong"/>
        </w:rPr>
        <w:t>Reveal God’s character and relationship with His people</w:t>
      </w:r>
      <w:r>
        <w:t xml:space="preserve"> through imagery and symbolism.</w:t>
      </w:r>
    </w:p>
    <w:p w14:paraId="7B8039A0" w14:textId="77777777" w:rsidR="00C12A54" w:rsidRDefault="008F6C8A">
      <w:pPr>
        <w:pStyle w:val="NormalWeb"/>
      </w:pPr>
      <w:r>
        <w:rPr>
          <w:rStyle w:val="Strong"/>
        </w:rPr>
        <w:t>Example:</w:t>
      </w:r>
      <w:r>
        <w:br/>
        <w:t xml:space="preserve">Psalm 23 poetically describes God as a </w:t>
      </w:r>
      <w:r>
        <w:rPr>
          <w:rStyle w:val="Strong"/>
        </w:rPr>
        <w:t>shepherd</w:t>
      </w:r>
      <w:r>
        <w:t>, expressing trust and comfort rather than giving doctrinal teaching.</w:t>
      </w:r>
    </w:p>
    <w:p w14:paraId="012F9B07" w14:textId="77777777" w:rsidR="00C12A54" w:rsidRDefault="00000000">
      <w:r>
        <w:pict w14:anchorId="4F567D7E">
          <v:rect id="_x0000_i1423" style="width:0;height:1.5pt" o:hralign="center" o:hrstd="t" o:hr="t" fillcolor="#a0a0a0" stroked="f"/>
        </w:pict>
      </w:r>
    </w:p>
    <w:p w14:paraId="1A5AFE3D" w14:textId="77777777" w:rsidR="00C12A54" w:rsidRDefault="008F6C8A">
      <w:pPr>
        <w:pStyle w:val="Heading3"/>
      </w:pPr>
      <w:r>
        <w:rPr>
          <w:rStyle w:val="Strong"/>
          <w:b/>
          <w:bCs/>
        </w:rPr>
        <w:t>3. Key Features of Hebrew Poetry</w:t>
      </w:r>
    </w:p>
    <w:p w14:paraId="2FD82176" w14:textId="77777777" w:rsidR="00C12A54" w:rsidRDefault="008F6C8A">
      <w:pPr>
        <w:pStyle w:val="NormalWeb"/>
      </w:pPr>
      <w:r>
        <w:t xml:space="preserve">Unlike Western poetry, biblical (Hebrew) poetry does not rely on rhyme or meter. Instead, it is structured through </w:t>
      </w:r>
      <w:r>
        <w:rPr>
          <w:rStyle w:val="Strong"/>
        </w:rPr>
        <w:t>parallelism, imagery, and figurative language</w:t>
      </w:r>
      <w:r>
        <w:t>.</w:t>
      </w:r>
    </w:p>
    <w:p w14:paraId="11886CCC" w14:textId="77777777" w:rsidR="00C12A54" w:rsidRDefault="008F6C8A">
      <w:pPr>
        <w:pStyle w:val="Heading4"/>
      </w:pPr>
      <w:r>
        <w:rPr>
          <w:rStyle w:val="Strong"/>
          <w:b/>
          <w:bCs/>
        </w:rPr>
        <w:t>a. Parallelism</w:t>
      </w:r>
    </w:p>
    <w:p w14:paraId="39C27D6D" w14:textId="77777777" w:rsidR="00C12A54" w:rsidRDefault="008F6C8A">
      <w:pPr>
        <w:pStyle w:val="NormalWeb"/>
      </w:pPr>
      <w:r>
        <w:t xml:space="preserve">Parallelism is the most distinctive feature of Hebrew poetry. It is the </w:t>
      </w:r>
      <w:r>
        <w:rPr>
          <w:rStyle w:val="Strong"/>
        </w:rPr>
        <w:t>balancing of ideas</w:t>
      </w:r>
      <w:r>
        <w:t xml:space="preserve"> within or between lines.</w:t>
      </w:r>
    </w:p>
    <w:p w14:paraId="7552A057" w14:textId="77777777" w:rsidR="00C12A54" w:rsidRDefault="008F6C8A">
      <w:pPr>
        <w:pStyle w:val="NormalWeb"/>
      </w:pPr>
      <w:r>
        <w:rPr>
          <w:rStyle w:val="Strong"/>
        </w:rPr>
        <w:t>Types of Parallelism:</w:t>
      </w:r>
    </w:p>
    <w:p w14:paraId="7DDE14C0" w14:textId="77777777" w:rsidR="00C12A54" w:rsidRDefault="008F6C8A" w:rsidP="00C83030">
      <w:pPr>
        <w:pStyle w:val="NormalWeb"/>
        <w:numPr>
          <w:ilvl w:val="0"/>
          <w:numId w:val="483"/>
        </w:numPr>
      </w:pPr>
      <w:r>
        <w:rPr>
          <w:rStyle w:val="Strong"/>
        </w:rPr>
        <w:t>Synonymous Parallelism</w:t>
      </w:r>
      <w:r>
        <w:t xml:space="preserve"> – The second line repeats the same idea in different words.</w:t>
      </w:r>
      <w:r>
        <w:br/>
      </w:r>
      <w:r>
        <w:rPr>
          <w:rStyle w:val="Emphasis"/>
          <w:rFonts w:eastAsiaTheme="majorEastAsia"/>
        </w:rPr>
        <w:t>Example:</w:t>
      </w:r>
      <w:r>
        <w:br/>
      </w:r>
      <w:r>
        <w:rPr>
          <w:rStyle w:val="Emphasis"/>
          <w:rFonts w:eastAsiaTheme="majorEastAsia"/>
        </w:rPr>
        <w:t>“The heavens declare the glory of God;</w:t>
      </w:r>
      <w:r>
        <w:br/>
      </w:r>
      <w:r>
        <w:rPr>
          <w:rStyle w:val="Emphasis"/>
          <w:rFonts w:eastAsiaTheme="majorEastAsia"/>
        </w:rPr>
        <w:t>the skies proclaim the work of his hands.”</w:t>
      </w:r>
      <w:r>
        <w:t xml:space="preserve"> (Psalm 19:1)</w:t>
      </w:r>
    </w:p>
    <w:p w14:paraId="4BCF005C" w14:textId="77777777" w:rsidR="00C12A54" w:rsidRDefault="008F6C8A" w:rsidP="00C83030">
      <w:pPr>
        <w:pStyle w:val="NormalWeb"/>
        <w:numPr>
          <w:ilvl w:val="0"/>
          <w:numId w:val="483"/>
        </w:numPr>
      </w:pPr>
      <w:r>
        <w:rPr>
          <w:rStyle w:val="Strong"/>
        </w:rPr>
        <w:t>Antithetic Parallelism</w:t>
      </w:r>
      <w:r>
        <w:t xml:space="preserve"> – The second line contrasts the first.</w:t>
      </w:r>
      <w:r>
        <w:br/>
      </w:r>
      <w:r>
        <w:rPr>
          <w:rStyle w:val="Emphasis"/>
          <w:rFonts w:eastAsiaTheme="majorEastAsia"/>
        </w:rPr>
        <w:t>Example:</w:t>
      </w:r>
      <w:r>
        <w:br/>
      </w:r>
      <w:r>
        <w:rPr>
          <w:rStyle w:val="Emphasis"/>
          <w:rFonts w:eastAsiaTheme="majorEastAsia"/>
        </w:rPr>
        <w:t>“For the Lord watches over the way of the righteous,</w:t>
      </w:r>
      <w:r>
        <w:br/>
      </w:r>
      <w:r>
        <w:rPr>
          <w:rStyle w:val="Emphasis"/>
          <w:rFonts w:eastAsiaTheme="majorEastAsia"/>
        </w:rPr>
        <w:t xml:space="preserve">but the way of the wicked will </w:t>
      </w:r>
      <w:proofErr w:type="gramStart"/>
      <w:r>
        <w:rPr>
          <w:rStyle w:val="Emphasis"/>
          <w:rFonts w:eastAsiaTheme="majorEastAsia"/>
        </w:rPr>
        <w:t>perish</w:t>
      </w:r>
      <w:proofErr w:type="gramEnd"/>
      <w:r>
        <w:rPr>
          <w:rStyle w:val="Emphasis"/>
          <w:rFonts w:eastAsiaTheme="majorEastAsia"/>
        </w:rPr>
        <w:t>.”</w:t>
      </w:r>
      <w:r>
        <w:t xml:space="preserve"> (Psalm 1:6)</w:t>
      </w:r>
    </w:p>
    <w:p w14:paraId="5F4DB7F1" w14:textId="77777777" w:rsidR="00C12A54" w:rsidRDefault="008F6C8A" w:rsidP="00C83030">
      <w:pPr>
        <w:pStyle w:val="NormalWeb"/>
        <w:numPr>
          <w:ilvl w:val="0"/>
          <w:numId w:val="483"/>
        </w:numPr>
      </w:pPr>
      <w:r>
        <w:rPr>
          <w:rStyle w:val="Strong"/>
        </w:rPr>
        <w:t>Synthetic Parallelism</w:t>
      </w:r>
      <w:r>
        <w:t xml:space="preserve"> – The second line adds or completes the thought of the first.</w:t>
      </w:r>
      <w:r>
        <w:br/>
      </w:r>
      <w:r>
        <w:rPr>
          <w:rStyle w:val="Emphasis"/>
          <w:rFonts w:eastAsiaTheme="majorEastAsia"/>
        </w:rPr>
        <w:t>Example:</w:t>
      </w:r>
      <w:r>
        <w:br/>
      </w:r>
      <w:r>
        <w:rPr>
          <w:rStyle w:val="Emphasis"/>
          <w:rFonts w:eastAsiaTheme="majorEastAsia"/>
        </w:rPr>
        <w:t>“Commit your way to the Lord;</w:t>
      </w:r>
      <w:r>
        <w:br/>
      </w:r>
      <w:r>
        <w:rPr>
          <w:rStyle w:val="Emphasis"/>
          <w:rFonts w:eastAsiaTheme="majorEastAsia"/>
        </w:rPr>
        <w:t>trust in him and he will act.”</w:t>
      </w:r>
      <w:r>
        <w:t xml:space="preserve"> (Psalm 37:5)</w:t>
      </w:r>
    </w:p>
    <w:p w14:paraId="43966F51" w14:textId="77777777" w:rsidR="00C12A54" w:rsidRDefault="008F6C8A" w:rsidP="00C83030">
      <w:pPr>
        <w:pStyle w:val="NormalWeb"/>
        <w:numPr>
          <w:ilvl w:val="0"/>
          <w:numId w:val="483"/>
        </w:numPr>
      </w:pPr>
      <w:r>
        <w:rPr>
          <w:rStyle w:val="Strong"/>
        </w:rPr>
        <w:t>Climactic Parallelism</w:t>
      </w:r>
      <w:r>
        <w:t xml:space="preserve"> – The second line builds on the first to reach a climax.</w:t>
      </w:r>
      <w:r>
        <w:br/>
      </w:r>
      <w:r>
        <w:rPr>
          <w:rStyle w:val="Emphasis"/>
          <w:rFonts w:eastAsiaTheme="majorEastAsia"/>
        </w:rPr>
        <w:t>Example:</w:t>
      </w:r>
      <w:r>
        <w:br/>
      </w:r>
      <w:r>
        <w:rPr>
          <w:rStyle w:val="Emphasis"/>
          <w:rFonts w:eastAsiaTheme="majorEastAsia"/>
        </w:rPr>
        <w:lastRenderedPageBreak/>
        <w:t>“Ascribe to the Lord, O families of nations,</w:t>
      </w:r>
      <w:r>
        <w:br/>
      </w:r>
      <w:r>
        <w:rPr>
          <w:rStyle w:val="Emphasis"/>
          <w:rFonts w:eastAsiaTheme="majorEastAsia"/>
        </w:rPr>
        <w:t>ascribe to the Lord glory and strength.”</w:t>
      </w:r>
      <w:r>
        <w:t xml:space="preserve"> (Psalm 96:7)</w:t>
      </w:r>
    </w:p>
    <w:p w14:paraId="7D395D4D" w14:textId="77777777" w:rsidR="00C12A54" w:rsidRDefault="008F6C8A" w:rsidP="00C83030">
      <w:pPr>
        <w:pStyle w:val="NormalWeb"/>
        <w:numPr>
          <w:ilvl w:val="0"/>
          <w:numId w:val="483"/>
        </w:numPr>
      </w:pPr>
      <w:r>
        <w:rPr>
          <w:rStyle w:val="Strong"/>
        </w:rPr>
        <w:t>Emblematic Parallelism</w:t>
      </w:r>
      <w:r>
        <w:t xml:space="preserve"> – One line provides an image or symbol that illustrates the other.</w:t>
      </w:r>
      <w:r>
        <w:br/>
      </w:r>
      <w:r>
        <w:rPr>
          <w:rStyle w:val="Emphasis"/>
          <w:rFonts w:eastAsiaTheme="majorEastAsia"/>
        </w:rPr>
        <w:t>Example:</w:t>
      </w:r>
      <w:r>
        <w:br/>
      </w:r>
      <w:r>
        <w:rPr>
          <w:rStyle w:val="Emphasis"/>
          <w:rFonts w:eastAsiaTheme="majorEastAsia"/>
        </w:rPr>
        <w:t>“As a deer pants for streams of water,</w:t>
      </w:r>
      <w:r>
        <w:br/>
      </w:r>
      <w:r>
        <w:rPr>
          <w:rStyle w:val="Emphasis"/>
          <w:rFonts w:eastAsiaTheme="majorEastAsia"/>
        </w:rPr>
        <w:t>so my soul pants for you, O God.”</w:t>
      </w:r>
      <w:r>
        <w:t xml:space="preserve"> (Psalm 42:1)</w:t>
      </w:r>
    </w:p>
    <w:p w14:paraId="1CBD3BE0" w14:textId="77777777" w:rsidR="00C12A54" w:rsidRDefault="00000000">
      <w:r>
        <w:pict w14:anchorId="72C6A327">
          <v:rect id="_x0000_i1424" style="width:0;height:1.5pt" o:hralign="center" o:hrstd="t" o:hr="t" fillcolor="#a0a0a0" stroked="f"/>
        </w:pict>
      </w:r>
    </w:p>
    <w:p w14:paraId="22AEBF3E" w14:textId="77777777" w:rsidR="00C12A54" w:rsidRDefault="008F6C8A">
      <w:pPr>
        <w:pStyle w:val="Heading4"/>
      </w:pPr>
      <w:r>
        <w:rPr>
          <w:rStyle w:val="Strong"/>
          <w:b/>
          <w:bCs/>
        </w:rPr>
        <w:t>b. Imagery and Figurative Language</w:t>
      </w:r>
    </w:p>
    <w:p w14:paraId="24EB7036" w14:textId="77777777" w:rsidR="00C12A54" w:rsidRDefault="008F6C8A">
      <w:pPr>
        <w:pStyle w:val="NormalWeb"/>
      </w:pPr>
      <w:r>
        <w:t xml:space="preserve">Biblical poetry often uses </w:t>
      </w:r>
      <w:r>
        <w:rPr>
          <w:rStyle w:val="Strong"/>
        </w:rPr>
        <w:t>images, metaphors, and similes</w:t>
      </w:r>
      <w:r>
        <w:t xml:space="preserve"> to make spiritual truths vivid and memorable.</w:t>
      </w:r>
    </w:p>
    <w:p w14:paraId="773C946A" w14:textId="77777777" w:rsidR="00C12A54" w:rsidRDefault="008F6C8A">
      <w:pPr>
        <w:pStyle w:val="NormalWeb"/>
      </w:pPr>
      <w:r>
        <w:rPr>
          <w:rStyle w:val="Strong"/>
        </w:rPr>
        <w:t>Examples:</w:t>
      </w:r>
    </w:p>
    <w:p w14:paraId="6A16ADAD" w14:textId="77777777" w:rsidR="00C12A54" w:rsidRDefault="008F6C8A" w:rsidP="00C83030">
      <w:pPr>
        <w:pStyle w:val="NormalWeb"/>
        <w:numPr>
          <w:ilvl w:val="0"/>
          <w:numId w:val="484"/>
        </w:numPr>
      </w:pPr>
      <w:r>
        <w:rPr>
          <w:rStyle w:val="Emphasis"/>
          <w:rFonts w:eastAsiaTheme="majorEastAsia"/>
        </w:rPr>
        <w:t>“The Lord is my rock, my fortress, and my deliverer”</w:t>
      </w:r>
      <w:r>
        <w:t xml:space="preserve"> (Psalm 18:2) — </w:t>
      </w:r>
      <w:r>
        <w:rPr>
          <w:rStyle w:val="Strong"/>
        </w:rPr>
        <w:t>Metaphor</w:t>
      </w:r>
      <w:r>
        <w:t xml:space="preserve"> showing God as strength and protection.</w:t>
      </w:r>
    </w:p>
    <w:p w14:paraId="0311B9C4" w14:textId="77777777" w:rsidR="00C12A54" w:rsidRDefault="008F6C8A" w:rsidP="00C83030">
      <w:pPr>
        <w:pStyle w:val="NormalWeb"/>
        <w:numPr>
          <w:ilvl w:val="0"/>
          <w:numId w:val="484"/>
        </w:numPr>
      </w:pPr>
      <w:r>
        <w:rPr>
          <w:rStyle w:val="Emphasis"/>
          <w:rFonts w:eastAsiaTheme="majorEastAsia"/>
        </w:rPr>
        <w:t>“Your word is a lamp to my feet and a light to my path”</w:t>
      </w:r>
      <w:r>
        <w:t xml:space="preserve"> (Psalm 119:105) — </w:t>
      </w:r>
      <w:r>
        <w:rPr>
          <w:rStyle w:val="Strong"/>
        </w:rPr>
        <w:t>Simile</w:t>
      </w:r>
      <w:r>
        <w:t xml:space="preserve"> showing God’s guidance.</w:t>
      </w:r>
    </w:p>
    <w:p w14:paraId="5A10479A" w14:textId="77777777" w:rsidR="00C12A54" w:rsidRDefault="008F6C8A" w:rsidP="00C83030">
      <w:pPr>
        <w:pStyle w:val="NormalWeb"/>
        <w:numPr>
          <w:ilvl w:val="0"/>
          <w:numId w:val="484"/>
        </w:numPr>
      </w:pPr>
      <w:r>
        <w:rPr>
          <w:rStyle w:val="Emphasis"/>
          <w:rFonts w:eastAsiaTheme="majorEastAsia"/>
        </w:rPr>
        <w:t>“The mountains skipped like rams”</w:t>
      </w:r>
      <w:r>
        <w:t xml:space="preserve"> (Psalm 114:4) — </w:t>
      </w:r>
      <w:r>
        <w:rPr>
          <w:rStyle w:val="Strong"/>
        </w:rPr>
        <w:t>Personification</w:t>
      </w:r>
      <w:r>
        <w:t xml:space="preserve"> to depict creation rejoicing before God.</w:t>
      </w:r>
    </w:p>
    <w:p w14:paraId="3D97D004" w14:textId="77777777" w:rsidR="00C12A54" w:rsidRDefault="008F6C8A">
      <w:pPr>
        <w:pStyle w:val="NormalWeb"/>
      </w:pPr>
      <w:r>
        <w:rPr>
          <w:rStyle w:val="Strong"/>
        </w:rPr>
        <w:t>Hermeneutical Principle:</w:t>
      </w:r>
      <w:r>
        <w:br/>
        <w:t xml:space="preserve">Interpret figurative language as </w:t>
      </w:r>
      <w:r>
        <w:rPr>
          <w:rStyle w:val="Strong"/>
        </w:rPr>
        <w:t>figurative</w:t>
      </w:r>
      <w:r>
        <w:t xml:space="preserve">, not literal. Look for the </w:t>
      </w:r>
      <w:r>
        <w:rPr>
          <w:rStyle w:val="Strong"/>
        </w:rPr>
        <w:t>spiritual truth</w:t>
      </w:r>
      <w:r>
        <w:t xml:space="preserve"> or emotion being conveyed through the image.</w:t>
      </w:r>
    </w:p>
    <w:p w14:paraId="0413F79B" w14:textId="77777777" w:rsidR="00C12A54" w:rsidRDefault="00000000">
      <w:r>
        <w:pict w14:anchorId="3D4D835D">
          <v:rect id="_x0000_i1425" style="width:0;height:1.5pt" o:hralign="center" o:hrstd="t" o:hr="t" fillcolor="#a0a0a0" stroked="f"/>
        </w:pict>
      </w:r>
    </w:p>
    <w:p w14:paraId="0D0EBA19" w14:textId="77777777" w:rsidR="00C12A54" w:rsidRDefault="008F6C8A">
      <w:pPr>
        <w:pStyle w:val="Heading3"/>
      </w:pPr>
      <w:r>
        <w:rPr>
          <w:rStyle w:val="Strong"/>
          <w:b/>
          <w:bCs/>
        </w:rPr>
        <w:t>4. Interpreting Biblical Poetry: Hermeneutical Guidelines</w:t>
      </w:r>
    </w:p>
    <w:p w14:paraId="0905FAD2" w14:textId="77777777" w:rsidR="00C12A54" w:rsidRDefault="008F6C8A">
      <w:pPr>
        <w:pStyle w:val="NormalWeb"/>
      </w:pPr>
      <w:r>
        <w:t xml:space="preserve">Interpreting poetry requires sensitivity to its </w:t>
      </w:r>
      <w:r>
        <w:rPr>
          <w:rStyle w:val="Strong"/>
        </w:rPr>
        <w:t>literary form and emotional tone</w:t>
      </w:r>
      <w:r>
        <w:t xml:space="preserve">. The goal is not to overanalyze each image but to grasp the </w:t>
      </w:r>
      <w:r>
        <w:rPr>
          <w:rStyle w:val="Strong"/>
        </w:rPr>
        <w:t>overall message</w:t>
      </w:r>
      <w:r>
        <w:t xml:space="preserve"> and </w:t>
      </w:r>
      <w:r>
        <w:rPr>
          <w:rStyle w:val="Strong"/>
        </w:rPr>
        <w:t>feeling</w:t>
      </w:r>
      <w:r>
        <w:t xml:space="preserve"> of the text.</w:t>
      </w:r>
    </w:p>
    <w:p w14:paraId="4574046F" w14:textId="77777777" w:rsidR="00C12A54" w:rsidRDefault="008F6C8A">
      <w:pPr>
        <w:pStyle w:val="Heading4"/>
      </w:pPr>
      <w:r>
        <w:rPr>
          <w:rStyle w:val="Strong"/>
          <w:b/>
          <w:bCs/>
        </w:rPr>
        <w:t>a. Understand the Context</w:t>
      </w:r>
    </w:p>
    <w:p w14:paraId="0EDAEE5E" w14:textId="77777777" w:rsidR="00C12A54" w:rsidRDefault="008F6C8A">
      <w:pPr>
        <w:pStyle w:val="NormalWeb"/>
      </w:pPr>
      <w:r>
        <w:t>Even poetry is grounded in history. Identify:</w:t>
      </w:r>
    </w:p>
    <w:p w14:paraId="7FF75008" w14:textId="77777777" w:rsidR="00C12A54" w:rsidRDefault="008F6C8A" w:rsidP="00C83030">
      <w:pPr>
        <w:pStyle w:val="NormalWeb"/>
        <w:numPr>
          <w:ilvl w:val="0"/>
          <w:numId w:val="485"/>
        </w:numPr>
      </w:pPr>
      <w:r>
        <w:t xml:space="preserve">The </w:t>
      </w:r>
      <w:r>
        <w:rPr>
          <w:rStyle w:val="Strong"/>
        </w:rPr>
        <w:t>author</w:t>
      </w:r>
      <w:r>
        <w:t xml:space="preserve"> and </w:t>
      </w:r>
      <w:r>
        <w:rPr>
          <w:rStyle w:val="Strong"/>
        </w:rPr>
        <w:t>audience</w:t>
      </w:r>
      <w:r>
        <w:t xml:space="preserve"> (e.g., David, Asaph, Solomon).</w:t>
      </w:r>
    </w:p>
    <w:p w14:paraId="4DC63279" w14:textId="77777777" w:rsidR="00C12A54" w:rsidRDefault="008F6C8A" w:rsidP="00C83030">
      <w:pPr>
        <w:pStyle w:val="NormalWeb"/>
        <w:numPr>
          <w:ilvl w:val="0"/>
          <w:numId w:val="485"/>
        </w:numPr>
      </w:pPr>
      <w:r>
        <w:t xml:space="preserve">The </w:t>
      </w:r>
      <w:r>
        <w:rPr>
          <w:rStyle w:val="Strong"/>
        </w:rPr>
        <w:t>situation</w:t>
      </w:r>
      <w:r>
        <w:t xml:space="preserve"> (e.g., lament after sin, thanksgiving after victory).</w:t>
      </w:r>
    </w:p>
    <w:p w14:paraId="478B37A1" w14:textId="77777777" w:rsidR="00C12A54" w:rsidRDefault="008F6C8A" w:rsidP="00C83030">
      <w:pPr>
        <w:pStyle w:val="NormalWeb"/>
        <w:numPr>
          <w:ilvl w:val="0"/>
          <w:numId w:val="485"/>
        </w:numPr>
      </w:pPr>
      <w:r>
        <w:t xml:space="preserve">The </w:t>
      </w:r>
      <w:r>
        <w:rPr>
          <w:rStyle w:val="Strong"/>
        </w:rPr>
        <w:t>theological purpose</w:t>
      </w:r>
      <w:r>
        <w:t xml:space="preserve"> (e.g., worship, repentance, instruction).</w:t>
      </w:r>
    </w:p>
    <w:p w14:paraId="42E1F600" w14:textId="77777777" w:rsidR="00C12A54" w:rsidRDefault="008F6C8A">
      <w:pPr>
        <w:pStyle w:val="NormalWeb"/>
      </w:pPr>
      <w:r>
        <w:rPr>
          <w:rStyle w:val="Strong"/>
        </w:rPr>
        <w:t>Example:</w:t>
      </w:r>
      <w:r>
        <w:br/>
        <w:t>Psalm 51 is David’s repentance after his sin with Bathsheba—this context shapes every line.</w:t>
      </w:r>
    </w:p>
    <w:p w14:paraId="71A74805" w14:textId="77777777" w:rsidR="00C12A54" w:rsidRDefault="00000000">
      <w:r>
        <w:lastRenderedPageBreak/>
        <w:pict w14:anchorId="780D3DF9">
          <v:rect id="_x0000_i1426" style="width:0;height:1.5pt" o:hralign="center" o:hrstd="t" o:hr="t" fillcolor="#a0a0a0" stroked="f"/>
        </w:pict>
      </w:r>
    </w:p>
    <w:p w14:paraId="3982E8D8" w14:textId="77777777" w:rsidR="00C12A54" w:rsidRDefault="008F6C8A">
      <w:pPr>
        <w:pStyle w:val="Heading4"/>
      </w:pPr>
      <w:r>
        <w:rPr>
          <w:rStyle w:val="Strong"/>
          <w:b/>
          <w:bCs/>
        </w:rPr>
        <w:t>b. Recognize Emotional Tone</w:t>
      </w:r>
    </w:p>
    <w:p w14:paraId="6E2B7837" w14:textId="77777777" w:rsidR="00C12A54" w:rsidRDefault="008F6C8A">
      <w:pPr>
        <w:pStyle w:val="NormalWeb"/>
      </w:pPr>
      <w:r>
        <w:t>Biblical poetry can express various moods—joy, lament, hope, despair, praise, or thanksgiving.</w:t>
      </w:r>
      <w:r>
        <w:br/>
        <w:t>Understanding the emotion helps interpret the meaning.</w:t>
      </w:r>
    </w:p>
    <w:p w14:paraId="14AFB657" w14:textId="77777777" w:rsidR="00C12A54" w:rsidRDefault="008F6C8A">
      <w:pPr>
        <w:pStyle w:val="NormalWeb"/>
      </w:pPr>
      <w:r>
        <w:rPr>
          <w:rStyle w:val="Strong"/>
        </w:rPr>
        <w:t>Example:</w:t>
      </w:r>
    </w:p>
    <w:p w14:paraId="33F2F1DC" w14:textId="77777777" w:rsidR="00C12A54" w:rsidRDefault="008F6C8A" w:rsidP="00C83030">
      <w:pPr>
        <w:pStyle w:val="NormalWeb"/>
        <w:numPr>
          <w:ilvl w:val="0"/>
          <w:numId w:val="486"/>
        </w:numPr>
      </w:pPr>
      <w:r>
        <w:t>Psalm 13 – expresses despair and trust in God.</w:t>
      </w:r>
    </w:p>
    <w:p w14:paraId="0A355EFD" w14:textId="77777777" w:rsidR="00C12A54" w:rsidRDefault="008F6C8A" w:rsidP="00C83030">
      <w:pPr>
        <w:pStyle w:val="NormalWeb"/>
        <w:numPr>
          <w:ilvl w:val="0"/>
          <w:numId w:val="486"/>
        </w:numPr>
      </w:pPr>
      <w:r>
        <w:t>Psalm 100 – joyful praise and thanksgiving.</w:t>
      </w:r>
    </w:p>
    <w:p w14:paraId="3C89D020" w14:textId="77777777" w:rsidR="00C12A54" w:rsidRDefault="00000000">
      <w:r>
        <w:pict w14:anchorId="35DBB8A5">
          <v:rect id="_x0000_i1427" style="width:0;height:1.5pt" o:hralign="center" o:hrstd="t" o:hr="t" fillcolor="#a0a0a0" stroked="f"/>
        </w:pict>
      </w:r>
    </w:p>
    <w:p w14:paraId="0E0228A8" w14:textId="77777777" w:rsidR="00C12A54" w:rsidRDefault="008F6C8A">
      <w:pPr>
        <w:pStyle w:val="Heading4"/>
      </w:pPr>
      <w:r>
        <w:rPr>
          <w:rStyle w:val="Strong"/>
          <w:b/>
          <w:bCs/>
        </w:rPr>
        <w:t>c. Identify the Literary Devices</w:t>
      </w:r>
    </w:p>
    <w:p w14:paraId="03DE5E05" w14:textId="77777777" w:rsidR="00C12A54" w:rsidRDefault="008F6C8A">
      <w:pPr>
        <w:pStyle w:val="NormalWeb"/>
      </w:pPr>
      <w:r>
        <w:t>Look for:</w:t>
      </w:r>
    </w:p>
    <w:p w14:paraId="04C9A702" w14:textId="77777777" w:rsidR="00C12A54" w:rsidRDefault="008F6C8A" w:rsidP="00C83030">
      <w:pPr>
        <w:pStyle w:val="NormalWeb"/>
        <w:numPr>
          <w:ilvl w:val="0"/>
          <w:numId w:val="487"/>
        </w:numPr>
      </w:pPr>
      <w:r>
        <w:rPr>
          <w:rStyle w:val="Strong"/>
        </w:rPr>
        <w:t>Metaphors</w:t>
      </w:r>
      <w:r>
        <w:t xml:space="preserve"> (e.g., God as a rock or shepherd)</w:t>
      </w:r>
    </w:p>
    <w:p w14:paraId="4718AC40" w14:textId="77777777" w:rsidR="00C12A54" w:rsidRDefault="008F6C8A" w:rsidP="00C83030">
      <w:pPr>
        <w:pStyle w:val="NormalWeb"/>
        <w:numPr>
          <w:ilvl w:val="0"/>
          <w:numId w:val="487"/>
        </w:numPr>
      </w:pPr>
      <w:r>
        <w:rPr>
          <w:rStyle w:val="Strong"/>
        </w:rPr>
        <w:t>Hyperbole</w:t>
      </w:r>
      <w:r>
        <w:t xml:space="preserve"> (exaggeration for emphasis)</w:t>
      </w:r>
    </w:p>
    <w:p w14:paraId="1894F9C1" w14:textId="77777777" w:rsidR="00C12A54" w:rsidRDefault="008F6C8A" w:rsidP="00C83030">
      <w:pPr>
        <w:pStyle w:val="NormalWeb"/>
        <w:numPr>
          <w:ilvl w:val="0"/>
          <w:numId w:val="487"/>
        </w:numPr>
      </w:pPr>
      <w:r>
        <w:rPr>
          <w:rStyle w:val="Strong"/>
        </w:rPr>
        <w:t>Personification</w:t>
      </w:r>
      <w:r>
        <w:t xml:space="preserve"> (giving human qualities to nature or objects)</w:t>
      </w:r>
    </w:p>
    <w:p w14:paraId="263E272C" w14:textId="77777777" w:rsidR="00C12A54" w:rsidRDefault="008F6C8A" w:rsidP="00C83030">
      <w:pPr>
        <w:pStyle w:val="NormalWeb"/>
        <w:numPr>
          <w:ilvl w:val="0"/>
          <w:numId w:val="487"/>
        </w:numPr>
      </w:pPr>
      <w:r>
        <w:rPr>
          <w:rStyle w:val="Strong"/>
        </w:rPr>
        <w:t>Parallelism</w:t>
      </w:r>
      <w:r>
        <w:t xml:space="preserve"> (balanced structure of ideas)</w:t>
      </w:r>
    </w:p>
    <w:p w14:paraId="39719675" w14:textId="77777777" w:rsidR="00C12A54" w:rsidRDefault="008F6C8A">
      <w:pPr>
        <w:pStyle w:val="NormalWeb"/>
      </w:pPr>
      <w:r>
        <w:t xml:space="preserve">These devices convey </w:t>
      </w:r>
      <w:r>
        <w:rPr>
          <w:rStyle w:val="Strong"/>
        </w:rPr>
        <w:t>truth through artistic expression</w:t>
      </w:r>
      <w:r>
        <w:t>, not technical detail.</w:t>
      </w:r>
    </w:p>
    <w:p w14:paraId="55A5C751" w14:textId="77777777" w:rsidR="00C12A54" w:rsidRDefault="00000000">
      <w:r>
        <w:pict w14:anchorId="051C19F8">
          <v:rect id="_x0000_i1428" style="width:0;height:1.5pt" o:hralign="center" o:hrstd="t" o:hr="t" fillcolor="#a0a0a0" stroked="f"/>
        </w:pict>
      </w:r>
    </w:p>
    <w:p w14:paraId="53DC4CD6" w14:textId="77777777" w:rsidR="00C12A54" w:rsidRDefault="008F6C8A">
      <w:pPr>
        <w:pStyle w:val="Heading4"/>
      </w:pPr>
      <w:r>
        <w:rPr>
          <w:rStyle w:val="Strong"/>
          <w:b/>
          <w:bCs/>
        </w:rPr>
        <w:t>d. Focus on Theological Truths</w:t>
      </w:r>
    </w:p>
    <w:p w14:paraId="457C827C" w14:textId="77777777" w:rsidR="00C12A54" w:rsidRDefault="008F6C8A">
      <w:pPr>
        <w:pStyle w:val="NormalWeb"/>
      </w:pPr>
      <w:r>
        <w:t xml:space="preserve">Poetry is not meant for precise doctrine but for </w:t>
      </w:r>
      <w:r>
        <w:rPr>
          <w:rStyle w:val="Strong"/>
        </w:rPr>
        <w:t>experiencing truth emotionally and spiritually</w:t>
      </w:r>
      <w:r>
        <w:t>.</w:t>
      </w:r>
      <w:r>
        <w:br/>
        <w:t>Ask:</w:t>
      </w:r>
    </w:p>
    <w:p w14:paraId="54A6B998" w14:textId="77777777" w:rsidR="00C12A54" w:rsidRDefault="008F6C8A" w:rsidP="00C83030">
      <w:pPr>
        <w:pStyle w:val="NormalWeb"/>
        <w:numPr>
          <w:ilvl w:val="0"/>
          <w:numId w:val="488"/>
        </w:numPr>
      </w:pPr>
      <w:r>
        <w:t>What does this poem reveal about God’s character?</w:t>
      </w:r>
    </w:p>
    <w:p w14:paraId="1B2AE14D" w14:textId="77777777" w:rsidR="00C12A54" w:rsidRDefault="008F6C8A" w:rsidP="00C83030">
      <w:pPr>
        <w:pStyle w:val="NormalWeb"/>
        <w:numPr>
          <w:ilvl w:val="0"/>
          <w:numId w:val="488"/>
        </w:numPr>
      </w:pPr>
      <w:r>
        <w:t>What does it show about human experience, sin, or faith?</w:t>
      </w:r>
    </w:p>
    <w:p w14:paraId="5711FBB9" w14:textId="77777777" w:rsidR="00C12A54" w:rsidRDefault="008F6C8A" w:rsidP="00C83030">
      <w:pPr>
        <w:pStyle w:val="NormalWeb"/>
        <w:numPr>
          <w:ilvl w:val="0"/>
          <w:numId w:val="488"/>
        </w:numPr>
      </w:pPr>
      <w:r>
        <w:t>How does it point toward Christ or God’s redemption?</w:t>
      </w:r>
    </w:p>
    <w:p w14:paraId="67F2BD40" w14:textId="77777777" w:rsidR="00C12A54" w:rsidRDefault="00000000">
      <w:r>
        <w:pict w14:anchorId="18779ED8">
          <v:rect id="_x0000_i1429" style="width:0;height:1.5pt" o:hralign="center" o:hrstd="t" o:hr="t" fillcolor="#a0a0a0" stroked="f"/>
        </w:pict>
      </w:r>
    </w:p>
    <w:p w14:paraId="6653204E" w14:textId="77777777" w:rsidR="00C12A54" w:rsidRDefault="008F6C8A">
      <w:pPr>
        <w:pStyle w:val="Heading3"/>
      </w:pPr>
      <w:r>
        <w:rPr>
          <w:rStyle w:val="Strong"/>
          <w:b/>
          <w:bCs/>
        </w:rPr>
        <w:t>5. Common Types of Biblical Poetry</w:t>
      </w:r>
    </w:p>
    <w:p w14:paraId="1E0B4B4C" w14:textId="77777777" w:rsidR="00C12A54" w:rsidRDefault="008F6C8A" w:rsidP="00C83030">
      <w:pPr>
        <w:pStyle w:val="NormalWeb"/>
        <w:numPr>
          <w:ilvl w:val="0"/>
          <w:numId w:val="489"/>
        </w:numPr>
      </w:pPr>
      <w:r>
        <w:rPr>
          <w:rStyle w:val="Strong"/>
        </w:rPr>
        <w:t>Lyrical Poetry</w:t>
      </w:r>
      <w:r>
        <w:t xml:space="preserve"> – Expresses personal emotions and worship (e.g., Psalms).</w:t>
      </w:r>
    </w:p>
    <w:p w14:paraId="325458DC" w14:textId="77777777" w:rsidR="00C12A54" w:rsidRDefault="008F6C8A" w:rsidP="00C83030">
      <w:pPr>
        <w:pStyle w:val="NormalWeb"/>
        <w:numPr>
          <w:ilvl w:val="0"/>
          <w:numId w:val="489"/>
        </w:numPr>
      </w:pPr>
      <w:r>
        <w:rPr>
          <w:rStyle w:val="Strong"/>
        </w:rPr>
        <w:t>Didactic Poetry</w:t>
      </w:r>
      <w:r>
        <w:t xml:space="preserve"> – Teaches wisdom or moral principles (e.g., Proverbs, Ecclesiastes).</w:t>
      </w:r>
    </w:p>
    <w:p w14:paraId="68E1B6E0" w14:textId="77777777" w:rsidR="00C12A54" w:rsidRDefault="008F6C8A" w:rsidP="00C83030">
      <w:pPr>
        <w:pStyle w:val="NormalWeb"/>
        <w:numPr>
          <w:ilvl w:val="0"/>
          <w:numId w:val="489"/>
        </w:numPr>
      </w:pPr>
      <w:r>
        <w:rPr>
          <w:rStyle w:val="Strong"/>
        </w:rPr>
        <w:t>Dramatic Poetry</w:t>
      </w:r>
      <w:r>
        <w:t xml:space="preserve"> – Uses dialogue and story to express suffering or love (e.g., Job, Song of Solomon).</w:t>
      </w:r>
    </w:p>
    <w:p w14:paraId="3631B01A" w14:textId="77777777" w:rsidR="00C12A54" w:rsidRDefault="008F6C8A" w:rsidP="00C83030">
      <w:pPr>
        <w:pStyle w:val="NormalWeb"/>
        <w:numPr>
          <w:ilvl w:val="0"/>
          <w:numId w:val="489"/>
        </w:numPr>
      </w:pPr>
      <w:r>
        <w:rPr>
          <w:rStyle w:val="Strong"/>
        </w:rPr>
        <w:lastRenderedPageBreak/>
        <w:t>Lament</w:t>
      </w:r>
      <w:r>
        <w:t xml:space="preserve"> – Expresses grief or repentance (e.g., Lamentations, many Psalms).</w:t>
      </w:r>
    </w:p>
    <w:p w14:paraId="2B3DB189" w14:textId="77777777" w:rsidR="00C12A54" w:rsidRDefault="008F6C8A" w:rsidP="00C83030">
      <w:pPr>
        <w:pStyle w:val="NormalWeb"/>
        <w:numPr>
          <w:ilvl w:val="0"/>
          <w:numId w:val="489"/>
        </w:numPr>
      </w:pPr>
      <w:r>
        <w:rPr>
          <w:rStyle w:val="Strong"/>
        </w:rPr>
        <w:t>Thanksgiving and Praise</w:t>
      </w:r>
      <w:r>
        <w:t xml:space="preserve"> – Celebrates God’s goodness (e.g., Psalm 100, Psalm 103).</w:t>
      </w:r>
    </w:p>
    <w:p w14:paraId="78D0914F" w14:textId="77777777" w:rsidR="00C12A54" w:rsidRDefault="00000000">
      <w:r>
        <w:pict w14:anchorId="530CFB2F">
          <v:rect id="_x0000_i1430" style="width:0;height:1.5pt" o:hralign="center" o:hrstd="t" o:hr="t" fillcolor="#a0a0a0" stroked="f"/>
        </w:pict>
      </w:r>
    </w:p>
    <w:p w14:paraId="74637AE8" w14:textId="77777777" w:rsidR="00C12A54" w:rsidRDefault="008F6C8A">
      <w:pPr>
        <w:pStyle w:val="Heading3"/>
      </w:pPr>
      <w:r>
        <w:rPr>
          <w:rStyle w:val="Strong"/>
          <w:b/>
          <w:bCs/>
        </w:rPr>
        <w:t>6. Theological Value of Biblical Poetry</w:t>
      </w:r>
    </w:p>
    <w:p w14:paraId="276F1630" w14:textId="77777777" w:rsidR="00C12A54" w:rsidRDefault="008F6C8A">
      <w:pPr>
        <w:pStyle w:val="NormalWeb"/>
      </w:pPr>
      <w:r>
        <w:t>Biblical poetry plays a vital role in Scripture because it:</w:t>
      </w:r>
    </w:p>
    <w:p w14:paraId="6BB2E54F" w14:textId="77777777" w:rsidR="00C12A54" w:rsidRDefault="008F6C8A" w:rsidP="00C83030">
      <w:pPr>
        <w:pStyle w:val="NormalWeb"/>
        <w:numPr>
          <w:ilvl w:val="0"/>
          <w:numId w:val="490"/>
        </w:numPr>
      </w:pPr>
      <w:r>
        <w:t xml:space="preserve">Expresses </w:t>
      </w:r>
      <w:r>
        <w:rPr>
          <w:rStyle w:val="Strong"/>
        </w:rPr>
        <w:t>the full range of human experience</w:t>
      </w:r>
      <w:r>
        <w:t xml:space="preserve"> before God.</w:t>
      </w:r>
    </w:p>
    <w:p w14:paraId="4913F88A" w14:textId="77777777" w:rsidR="00C12A54" w:rsidRDefault="008F6C8A" w:rsidP="00C83030">
      <w:pPr>
        <w:pStyle w:val="NormalWeb"/>
        <w:numPr>
          <w:ilvl w:val="0"/>
          <w:numId w:val="490"/>
        </w:numPr>
      </w:pPr>
      <w:r>
        <w:t xml:space="preserve">Reveals </w:t>
      </w:r>
      <w:r>
        <w:rPr>
          <w:rStyle w:val="Strong"/>
        </w:rPr>
        <w:t>the beauty of God’s character</w:t>
      </w:r>
      <w:r>
        <w:t xml:space="preserve"> through creative language.</w:t>
      </w:r>
    </w:p>
    <w:p w14:paraId="1E32B541" w14:textId="77777777" w:rsidR="00C12A54" w:rsidRDefault="008F6C8A" w:rsidP="00C83030">
      <w:pPr>
        <w:pStyle w:val="NormalWeb"/>
        <w:numPr>
          <w:ilvl w:val="0"/>
          <w:numId w:val="490"/>
        </w:numPr>
      </w:pPr>
      <w:r>
        <w:t xml:space="preserve">Encourages </w:t>
      </w:r>
      <w:r>
        <w:rPr>
          <w:rStyle w:val="Strong"/>
        </w:rPr>
        <w:t>honest worship and prayer</w:t>
      </w:r>
      <w:r>
        <w:t>.</w:t>
      </w:r>
    </w:p>
    <w:p w14:paraId="1A604067" w14:textId="77777777" w:rsidR="00C12A54" w:rsidRDefault="008F6C8A" w:rsidP="00C83030">
      <w:pPr>
        <w:pStyle w:val="NormalWeb"/>
        <w:numPr>
          <w:ilvl w:val="0"/>
          <w:numId w:val="490"/>
        </w:numPr>
      </w:pPr>
      <w:r>
        <w:t xml:space="preserve">Teaches </w:t>
      </w:r>
      <w:r>
        <w:rPr>
          <w:rStyle w:val="Strong"/>
        </w:rPr>
        <w:t>wisdom</w:t>
      </w:r>
      <w:r>
        <w:t xml:space="preserve"> through vivid, memorable expressions.</w:t>
      </w:r>
    </w:p>
    <w:p w14:paraId="79937553" w14:textId="77777777" w:rsidR="00C12A54" w:rsidRDefault="008F6C8A" w:rsidP="00C83030">
      <w:pPr>
        <w:pStyle w:val="NormalWeb"/>
        <w:numPr>
          <w:ilvl w:val="0"/>
          <w:numId w:val="490"/>
        </w:numPr>
      </w:pPr>
      <w:r>
        <w:t xml:space="preserve">Points to </w:t>
      </w:r>
      <w:r>
        <w:rPr>
          <w:rStyle w:val="Strong"/>
        </w:rPr>
        <w:t>Christ</w:t>
      </w:r>
      <w:r>
        <w:t xml:space="preserve"> as the ultimate source of hope, peace, and praise.</w:t>
      </w:r>
    </w:p>
    <w:p w14:paraId="2908DD0D" w14:textId="77777777" w:rsidR="00C12A54" w:rsidRDefault="00000000">
      <w:r>
        <w:pict w14:anchorId="7CA15505">
          <v:rect id="_x0000_i1431" style="width:0;height:1.5pt" o:hralign="center" o:hrstd="t" o:hr="t" fillcolor="#a0a0a0" stroked="f"/>
        </w:pict>
      </w:r>
    </w:p>
    <w:p w14:paraId="541504C7" w14:textId="77777777" w:rsidR="00C12A54" w:rsidRDefault="008F6C8A">
      <w:pPr>
        <w:pStyle w:val="Heading3"/>
      </w:pPr>
      <w:r>
        <w:rPr>
          <w:rStyle w:val="Strong"/>
          <w:b/>
          <w:bCs/>
        </w:rPr>
        <w:t>7. Conclusion</w:t>
      </w:r>
    </w:p>
    <w:p w14:paraId="456523F4" w14:textId="77777777" w:rsidR="00C12A54" w:rsidRDefault="008F6C8A">
      <w:pPr>
        <w:pStyle w:val="NormalWeb"/>
      </w:pPr>
      <w:r>
        <w:t>Biblical poetry enriches our understanding of God’s Word by speaking not just to the intellect but also to the heart.</w:t>
      </w:r>
      <w:r>
        <w:br/>
        <w:t>When interpreting it, the reader must:</w:t>
      </w:r>
    </w:p>
    <w:p w14:paraId="5421236D" w14:textId="77777777" w:rsidR="00C12A54" w:rsidRDefault="008F6C8A" w:rsidP="00C83030">
      <w:pPr>
        <w:pStyle w:val="NormalWeb"/>
        <w:numPr>
          <w:ilvl w:val="0"/>
          <w:numId w:val="491"/>
        </w:numPr>
      </w:pPr>
      <w:r>
        <w:t xml:space="preserve">Recognize its </w:t>
      </w:r>
      <w:r>
        <w:rPr>
          <w:rStyle w:val="Strong"/>
        </w:rPr>
        <w:t>artistic nature</w:t>
      </w:r>
      <w:r>
        <w:t>,</w:t>
      </w:r>
    </w:p>
    <w:p w14:paraId="1658F9FF" w14:textId="77777777" w:rsidR="00C12A54" w:rsidRDefault="008F6C8A" w:rsidP="00C83030">
      <w:pPr>
        <w:pStyle w:val="NormalWeb"/>
        <w:numPr>
          <w:ilvl w:val="0"/>
          <w:numId w:val="491"/>
        </w:numPr>
      </w:pPr>
      <w:r>
        <w:t xml:space="preserve">Respect its </w:t>
      </w:r>
      <w:r>
        <w:rPr>
          <w:rStyle w:val="Strong"/>
        </w:rPr>
        <w:t>context and imagery</w:t>
      </w:r>
      <w:r>
        <w:t>, and</w:t>
      </w:r>
    </w:p>
    <w:p w14:paraId="6E7B669A" w14:textId="77777777" w:rsidR="00C12A54" w:rsidRDefault="008F6C8A" w:rsidP="00C83030">
      <w:pPr>
        <w:pStyle w:val="NormalWeb"/>
        <w:numPr>
          <w:ilvl w:val="0"/>
          <w:numId w:val="491"/>
        </w:numPr>
      </w:pPr>
      <w:r>
        <w:t xml:space="preserve">Seek its </w:t>
      </w:r>
      <w:r>
        <w:rPr>
          <w:rStyle w:val="Strong"/>
        </w:rPr>
        <w:t>spiritual and theological message</w:t>
      </w:r>
      <w:r>
        <w:t>.</w:t>
      </w:r>
    </w:p>
    <w:p w14:paraId="0F1C2047" w14:textId="77777777" w:rsidR="00C12A54" w:rsidRDefault="008F6C8A">
      <w:pPr>
        <w:pStyle w:val="NormalWeb"/>
      </w:pPr>
      <w:r>
        <w:t xml:space="preserve">Ultimately, hermeneutics helps us read biblical poetry </w:t>
      </w:r>
      <w:r>
        <w:rPr>
          <w:rStyle w:val="Strong"/>
        </w:rPr>
        <w:t>not as mere literature</w:t>
      </w:r>
      <w:r>
        <w:t xml:space="preserve">, but as </w:t>
      </w:r>
      <w:r>
        <w:rPr>
          <w:rStyle w:val="Strong"/>
        </w:rPr>
        <w:t>Spirit-inspired expressions</w:t>
      </w:r>
      <w:r>
        <w:t xml:space="preserve"> of God’s truth and human devotion.</w:t>
      </w:r>
    </w:p>
    <w:p w14:paraId="450F00DC" w14:textId="77777777" w:rsidR="00C12A54" w:rsidRDefault="00C12A54"/>
    <w:p w14:paraId="6BA0D32F" w14:textId="77777777" w:rsidR="00C12A54" w:rsidRDefault="008F6C8A">
      <w:r>
        <w:t>_________________________________________________________________________________________________________</w:t>
      </w:r>
    </w:p>
    <w:p w14:paraId="13D2950F" w14:textId="77777777" w:rsidR="00C12A54" w:rsidRDefault="008F6C8A">
      <w:r>
        <w:t>22. Hermeneutics and Poetry (Part 2) — Week 23 (Due by: 8 December)</w:t>
      </w:r>
    </w:p>
    <w:p w14:paraId="10AD11FB" w14:textId="77777777" w:rsidR="00C12A54" w:rsidRDefault="008F6C8A">
      <w:r>
        <w:t>☐ Completed</w:t>
      </w:r>
    </w:p>
    <w:p w14:paraId="5A978021" w14:textId="77777777" w:rsidR="00C12A54" w:rsidRDefault="008F6C8A">
      <w:r>
        <w:t>Comments:</w:t>
      </w:r>
    </w:p>
    <w:p w14:paraId="011B69CE" w14:textId="77777777" w:rsidR="00C12A54" w:rsidRDefault="008F6C8A">
      <w:pPr>
        <w:pStyle w:val="Heading2"/>
      </w:pPr>
      <w:r>
        <w:rPr>
          <w:rStyle w:val="Strong"/>
          <w:b/>
          <w:bCs/>
        </w:rPr>
        <w:lastRenderedPageBreak/>
        <w:t>Hermeneutics and Poetry (Part 2)</w:t>
      </w:r>
    </w:p>
    <w:p w14:paraId="13B6A1F6" w14:textId="77777777" w:rsidR="00C12A54" w:rsidRDefault="008F6C8A">
      <w:pPr>
        <w:pStyle w:val="Heading3"/>
      </w:pPr>
      <w:r>
        <w:rPr>
          <w:rStyle w:val="Strong"/>
          <w:b/>
          <w:bCs/>
        </w:rPr>
        <w:t>1. Introduction</w:t>
      </w:r>
    </w:p>
    <w:p w14:paraId="60700E97" w14:textId="77777777" w:rsidR="00C12A54" w:rsidRDefault="008F6C8A">
      <w:pPr>
        <w:pStyle w:val="NormalWeb"/>
      </w:pPr>
      <w:r>
        <w:t xml:space="preserve">In </w:t>
      </w:r>
      <w:r>
        <w:rPr>
          <w:rStyle w:val="Strong"/>
        </w:rPr>
        <w:t>Part 1</w:t>
      </w:r>
      <w:r>
        <w:t xml:space="preserve">, we learned that biblical poetry uses </w:t>
      </w:r>
      <w:r>
        <w:rPr>
          <w:rStyle w:val="Strong"/>
        </w:rPr>
        <w:t>imagery, emotion, and parallelism</w:t>
      </w:r>
      <w:r>
        <w:t xml:space="preserve"> to express divine truth. In </w:t>
      </w:r>
      <w:r>
        <w:rPr>
          <w:rStyle w:val="Strong"/>
        </w:rPr>
        <w:t>Part 2</w:t>
      </w:r>
      <w:r>
        <w:t xml:space="preserve">, we move beyond the basics to examine </w:t>
      </w:r>
      <w:r>
        <w:rPr>
          <w:rStyle w:val="Strong"/>
        </w:rPr>
        <w:t>how to interpret poetic structure, theological meaning, and application</w:t>
      </w:r>
      <w:r>
        <w:t>.</w:t>
      </w:r>
    </w:p>
    <w:p w14:paraId="45ECB359" w14:textId="77777777" w:rsidR="00C12A54" w:rsidRDefault="008F6C8A">
      <w:pPr>
        <w:pStyle w:val="NormalWeb"/>
      </w:pPr>
      <w:r>
        <w:t xml:space="preserve">Biblical poetry invites readers to </w:t>
      </w:r>
      <w:r>
        <w:rPr>
          <w:rStyle w:val="Strong"/>
        </w:rPr>
        <w:t>feel truth as well as know it</w:t>
      </w:r>
      <w:r>
        <w:t xml:space="preserve">—combining beauty, emotion, and theology. Therefore, hermeneutics must approach poetry with both </w:t>
      </w:r>
      <w:r>
        <w:rPr>
          <w:rStyle w:val="Strong"/>
        </w:rPr>
        <w:t>literary sensitivity</w:t>
      </w:r>
      <w:r>
        <w:t xml:space="preserve"> and </w:t>
      </w:r>
      <w:r>
        <w:rPr>
          <w:rStyle w:val="Strong"/>
        </w:rPr>
        <w:t>spiritual discernment</w:t>
      </w:r>
      <w:r>
        <w:t>.</w:t>
      </w:r>
    </w:p>
    <w:p w14:paraId="24A9427D" w14:textId="77777777" w:rsidR="00C12A54" w:rsidRDefault="00000000">
      <w:r>
        <w:pict w14:anchorId="7E24A140">
          <v:rect id="_x0000_i1432" style="width:0;height:1.5pt" o:hralign="center" o:hrstd="t" o:hr="t" fillcolor="#a0a0a0" stroked="f"/>
        </w:pict>
      </w:r>
    </w:p>
    <w:p w14:paraId="0C687122" w14:textId="77777777" w:rsidR="00C12A54" w:rsidRDefault="008F6C8A">
      <w:pPr>
        <w:pStyle w:val="Heading3"/>
      </w:pPr>
      <w:r>
        <w:rPr>
          <w:rStyle w:val="Strong"/>
          <w:b/>
          <w:bCs/>
        </w:rPr>
        <w:t>2. The Structure and Form of Biblical Poetry</w:t>
      </w:r>
    </w:p>
    <w:p w14:paraId="1DC8CFEA" w14:textId="77777777" w:rsidR="00C12A54" w:rsidRDefault="008F6C8A">
      <w:pPr>
        <w:pStyle w:val="NormalWeb"/>
      </w:pPr>
      <w:r>
        <w:t xml:space="preserve">Understanding the </w:t>
      </w:r>
      <w:r>
        <w:rPr>
          <w:rStyle w:val="Strong"/>
        </w:rPr>
        <w:t>structure</w:t>
      </w:r>
      <w:r>
        <w:t xml:space="preserve"> of a poem is essential to grasp its message. Biblical poems are often organized into </w:t>
      </w:r>
      <w:r>
        <w:rPr>
          <w:rStyle w:val="Strong"/>
        </w:rPr>
        <w:t>stanzas or sections</w:t>
      </w:r>
      <w:r>
        <w:t>, each expressing a distinct thought or emotion that develops the overall theme.</w:t>
      </w:r>
    </w:p>
    <w:p w14:paraId="3BDCFE14" w14:textId="77777777" w:rsidR="00C12A54" w:rsidRDefault="008F6C8A">
      <w:pPr>
        <w:pStyle w:val="Heading4"/>
      </w:pPr>
      <w:r>
        <w:rPr>
          <w:rStyle w:val="Strong"/>
          <w:b/>
          <w:bCs/>
        </w:rPr>
        <w:t>a. Repetition</w:t>
      </w:r>
    </w:p>
    <w:p w14:paraId="280C1657" w14:textId="77777777" w:rsidR="00C12A54" w:rsidRDefault="008F6C8A">
      <w:pPr>
        <w:pStyle w:val="NormalWeb"/>
      </w:pPr>
      <w:r>
        <w:t>Repetition is a key poetic device used for emphasis or intensity.</w:t>
      </w:r>
    </w:p>
    <w:p w14:paraId="72C1CF9C" w14:textId="77777777" w:rsidR="00C12A54" w:rsidRDefault="008F6C8A" w:rsidP="00C83030">
      <w:pPr>
        <w:pStyle w:val="NormalWeb"/>
        <w:numPr>
          <w:ilvl w:val="0"/>
          <w:numId w:val="492"/>
        </w:numPr>
      </w:pPr>
      <w:r>
        <w:t xml:space="preserve">Repeated words or phrases highlight </w:t>
      </w:r>
      <w:r>
        <w:rPr>
          <w:rStyle w:val="Strong"/>
        </w:rPr>
        <w:t>key themes</w:t>
      </w:r>
      <w:r>
        <w:t xml:space="preserve"> or </w:t>
      </w:r>
      <w:r>
        <w:rPr>
          <w:rStyle w:val="Strong"/>
        </w:rPr>
        <w:t>emotions</w:t>
      </w:r>
      <w:r>
        <w:t>.</w:t>
      </w:r>
    </w:p>
    <w:p w14:paraId="104682DE" w14:textId="77777777" w:rsidR="00C12A54" w:rsidRDefault="008F6C8A" w:rsidP="00C83030">
      <w:pPr>
        <w:pStyle w:val="NormalWeb"/>
        <w:numPr>
          <w:ilvl w:val="1"/>
          <w:numId w:val="492"/>
        </w:numPr>
      </w:pPr>
      <w:r>
        <w:rPr>
          <w:rStyle w:val="Emphasis"/>
          <w:rFonts w:eastAsiaTheme="majorEastAsia"/>
        </w:rPr>
        <w:t>Example:</w:t>
      </w:r>
      <w:r>
        <w:t xml:space="preserve"> “His steadfast love endures forever” (Psalm 136) — repeated to emphasize God’s enduring mercy.</w:t>
      </w:r>
    </w:p>
    <w:p w14:paraId="7C174767" w14:textId="77777777" w:rsidR="00C12A54" w:rsidRDefault="008F6C8A">
      <w:pPr>
        <w:pStyle w:val="Heading4"/>
      </w:pPr>
      <w:r>
        <w:rPr>
          <w:rStyle w:val="Strong"/>
          <w:b/>
          <w:bCs/>
        </w:rPr>
        <w:t xml:space="preserve">b. </w:t>
      </w:r>
      <w:proofErr w:type="spellStart"/>
      <w:r>
        <w:rPr>
          <w:rStyle w:val="Strong"/>
          <w:b/>
          <w:bCs/>
        </w:rPr>
        <w:t>Inclusio</w:t>
      </w:r>
      <w:proofErr w:type="spellEnd"/>
      <w:r>
        <w:rPr>
          <w:rStyle w:val="Strong"/>
          <w:b/>
          <w:bCs/>
        </w:rPr>
        <w:t xml:space="preserve"> (Bookends)</w:t>
      </w:r>
    </w:p>
    <w:p w14:paraId="241B2292" w14:textId="77777777" w:rsidR="00C12A54" w:rsidRDefault="008F6C8A">
      <w:pPr>
        <w:pStyle w:val="NormalWeb"/>
      </w:pPr>
      <w:r>
        <w:t xml:space="preserve">An </w:t>
      </w:r>
      <w:proofErr w:type="spellStart"/>
      <w:r>
        <w:rPr>
          <w:rStyle w:val="Strong"/>
        </w:rPr>
        <w:t>inclusio</w:t>
      </w:r>
      <w:proofErr w:type="spellEnd"/>
      <w:r>
        <w:t xml:space="preserve"> is when a poem begins and ends with similar words or ideas, creating a frame.</w:t>
      </w:r>
    </w:p>
    <w:p w14:paraId="400A0119" w14:textId="77777777" w:rsidR="00C12A54" w:rsidRDefault="008F6C8A" w:rsidP="00C83030">
      <w:pPr>
        <w:pStyle w:val="NormalWeb"/>
        <w:numPr>
          <w:ilvl w:val="0"/>
          <w:numId w:val="493"/>
        </w:numPr>
      </w:pPr>
      <w:r>
        <w:rPr>
          <w:rStyle w:val="Emphasis"/>
          <w:rFonts w:eastAsiaTheme="majorEastAsia"/>
        </w:rPr>
        <w:t>Example:</w:t>
      </w:r>
      <w:r>
        <w:t xml:space="preserve"> Psalm 8 opens and closes with “O Lord, our Lord, how majestic is your name in all the earth!”</w:t>
      </w:r>
    </w:p>
    <w:p w14:paraId="5AD8EF8D" w14:textId="77777777" w:rsidR="00C12A54" w:rsidRDefault="008F6C8A" w:rsidP="00C83030">
      <w:pPr>
        <w:pStyle w:val="NormalWeb"/>
        <w:numPr>
          <w:ilvl w:val="0"/>
          <w:numId w:val="493"/>
        </w:numPr>
      </w:pPr>
      <w:r>
        <w:t xml:space="preserve">This structure emphasizes the </w:t>
      </w:r>
      <w:r>
        <w:rPr>
          <w:rStyle w:val="Strong"/>
        </w:rPr>
        <w:t>central message of praise</w:t>
      </w:r>
      <w:r>
        <w:t>.</w:t>
      </w:r>
    </w:p>
    <w:p w14:paraId="4F6ADB66" w14:textId="77777777" w:rsidR="00C12A54" w:rsidRDefault="008F6C8A">
      <w:pPr>
        <w:pStyle w:val="Heading4"/>
      </w:pPr>
      <w:r>
        <w:rPr>
          <w:rStyle w:val="Strong"/>
          <w:b/>
          <w:bCs/>
        </w:rPr>
        <w:t>c. Chiastic Structure (Inverted Parallelism)</w:t>
      </w:r>
    </w:p>
    <w:p w14:paraId="516FB677" w14:textId="77777777" w:rsidR="00C12A54" w:rsidRDefault="008F6C8A">
      <w:pPr>
        <w:pStyle w:val="NormalWeb"/>
      </w:pPr>
      <w:r>
        <w:t xml:space="preserve">A </w:t>
      </w:r>
      <w:r>
        <w:rPr>
          <w:rStyle w:val="Strong"/>
        </w:rPr>
        <w:t>chiasm</w:t>
      </w:r>
      <w:r>
        <w:t xml:space="preserve"> is a literary pattern (A-B-B′-A′) where ideas mirror each other around a central theme.</w:t>
      </w:r>
    </w:p>
    <w:p w14:paraId="45B7C7F9" w14:textId="77777777" w:rsidR="00C12A54" w:rsidRDefault="008F6C8A" w:rsidP="00C83030">
      <w:pPr>
        <w:pStyle w:val="NormalWeb"/>
        <w:numPr>
          <w:ilvl w:val="0"/>
          <w:numId w:val="494"/>
        </w:numPr>
      </w:pPr>
      <w:r>
        <w:rPr>
          <w:rStyle w:val="Emphasis"/>
          <w:rFonts w:eastAsiaTheme="majorEastAsia"/>
        </w:rPr>
        <w:t>Example:</w:t>
      </w:r>
      <w:r>
        <w:t xml:space="preserve"> Psalm 3 uses this pattern to center on </w:t>
      </w:r>
      <w:r>
        <w:rPr>
          <w:rStyle w:val="Strong"/>
        </w:rPr>
        <w:t>trust in God</w:t>
      </w:r>
      <w:r>
        <w:t xml:space="preserve"> despite fear.</w:t>
      </w:r>
    </w:p>
    <w:p w14:paraId="367F8602" w14:textId="77777777" w:rsidR="00C12A54" w:rsidRDefault="008F6C8A" w:rsidP="00C83030">
      <w:pPr>
        <w:pStyle w:val="NormalWeb"/>
        <w:numPr>
          <w:ilvl w:val="0"/>
          <w:numId w:val="494"/>
        </w:numPr>
      </w:pPr>
      <w:r>
        <w:t xml:space="preserve">Chiasms help readers identify the </w:t>
      </w:r>
      <w:r>
        <w:rPr>
          <w:rStyle w:val="Strong"/>
        </w:rPr>
        <w:t>theological heart</w:t>
      </w:r>
      <w:r>
        <w:t xml:space="preserve"> of a passage.</w:t>
      </w:r>
    </w:p>
    <w:p w14:paraId="5544B971" w14:textId="77777777" w:rsidR="00C12A54" w:rsidRDefault="00000000">
      <w:r>
        <w:pict w14:anchorId="154CDF8B">
          <v:rect id="_x0000_i1433" style="width:0;height:1.5pt" o:hralign="center" o:hrstd="t" o:hr="t" fillcolor="#a0a0a0" stroked="f"/>
        </w:pict>
      </w:r>
    </w:p>
    <w:p w14:paraId="488AFF2A" w14:textId="77777777" w:rsidR="00C12A54" w:rsidRDefault="008F6C8A">
      <w:pPr>
        <w:pStyle w:val="Heading3"/>
      </w:pPr>
      <w:r>
        <w:rPr>
          <w:rStyle w:val="Strong"/>
          <w:b/>
          <w:bCs/>
        </w:rPr>
        <w:lastRenderedPageBreak/>
        <w:t>3. Interpreting Different Types of Poetic Psalms</w:t>
      </w:r>
    </w:p>
    <w:p w14:paraId="176BC34E" w14:textId="77777777" w:rsidR="00C12A54" w:rsidRDefault="008F6C8A">
      <w:pPr>
        <w:pStyle w:val="Heading4"/>
      </w:pPr>
      <w:r>
        <w:rPr>
          <w:rStyle w:val="Strong"/>
          <w:b/>
          <w:bCs/>
        </w:rPr>
        <w:t>a. Lament Psalms</w:t>
      </w:r>
    </w:p>
    <w:p w14:paraId="1C304109" w14:textId="77777777" w:rsidR="00C12A54" w:rsidRDefault="008F6C8A">
      <w:pPr>
        <w:pStyle w:val="NormalWeb"/>
      </w:pPr>
      <w:r>
        <w:t xml:space="preserve">These express </w:t>
      </w:r>
      <w:r>
        <w:rPr>
          <w:rStyle w:val="Strong"/>
        </w:rPr>
        <w:t>sorrow, fear, or repentance</w:t>
      </w:r>
      <w:r>
        <w:t xml:space="preserve"> while still affirming trust in God.</w:t>
      </w:r>
    </w:p>
    <w:p w14:paraId="023BA481" w14:textId="77777777" w:rsidR="00C12A54" w:rsidRDefault="008F6C8A" w:rsidP="00C83030">
      <w:pPr>
        <w:pStyle w:val="NormalWeb"/>
        <w:numPr>
          <w:ilvl w:val="0"/>
          <w:numId w:val="495"/>
        </w:numPr>
      </w:pPr>
      <w:r>
        <w:t>Structure often includes:</w:t>
      </w:r>
    </w:p>
    <w:p w14:paraId="45229F1D" w14:textId="77777777" w:rsidR="00C12A54" w:rsidRDefault="008F6C8A" w:rsidP="00C83030">
      <w:pPr>
        <w:pStyle w:val="NormalWeb"/>
        <w:numPr>
          <w:ilvl w:val="1"/>
          <w:numId w:val="495"/>
        </w:numPr>
      </w:pPr>
      <w:r>
        <w:t>Cry for help</w:t>
      </w:r>
    </w:p>
    <w:p w14:paraId="5C3EE27E" w14:textId="77777777" w:rsidR="00C12A54" w:rsidRDefault="008F6C8A" w:rsidP="00C83030">
      <w:pPr>
        <w:pStyle w:val="NormalWeb"/>
        <w:numPr>
          <w:ilvl w:val="1"/>
          <w:numId w:val="495"/>
        </w:numPr>
      </w:pPr>
      <w:r>
        <w:t>Description of suffering</w:t>
      </w:r>
    </w:p>
    <w:p w14:paraId="7383ED23" w14:textId="77777777" w:rsidR="00C12A54" w:rsidRDefault="008F6C8A" w:rsidP="00C83030">
      <w:pPr>
        <w:pStyle w:val="NormalWeb"/>
        <w:numPr>
          <w:ilvl w:val="1"/>
          <w:numId w:val="495"/>
        </w:numPr>
      </w:pPr>
      <w:r>
        <w:t>Declaration of trust</w:t>
      </w:r>
    </w:p>
    <w:p w14:paraId="272D511A" w14:textId="77777777" w:rsidR="00C12A54" w:rsidRDefault="008F6C8A" w:rsidP="00C83030">
      <w:pPr>
        <w:pStyle w:val="NormalWeb"/>
        <w:numPr>
          <w:ilvl w:val="1"/>
          <w:numId w:val="495"/>
        </w:numPr>
      </w:pPr>
      <w:r>
        <w:t>Petition for deliverance</w:t>
      </w:r>
    </w:p>
    <w:p w14:paraId="108D0FD1" w14:textId="77777777" w:rsidR="00C12A54" w:rsidRDefault="008F6C8A" w:rsidP="00C83030">
      <w:pPr>
        <w:pStyle w:val="NormalWeb"/>
        <w:numPr>
          <w:ilvl w:val="1"/>
          <w:numId w:val="495"/>
        </w:numPr>
      </w:pPr>
      <w:r>
        <w:t>Praise or hope</w:t>
      </w:r>
    </w:p>
    <w:p w14:paraId="0EA46F57" w14:textId="77777777" w:rsidR="00C12A54" w:rsidRDefault="008F6C8A">
      <w:pPr>
        <w:pStyle w:val="NormalWeb"/>
      </w:pPr>
      <w:r>
        <w:rPr>
          <w:rStyle w:val="Strong"/>
        </w:rPr>
        <w:t>Example:</w:t>
      </w:r>
      <w:r>
        <w:t xml:space="preserve"> Psalm 13</w:t>
      </w:r>
    </w:p>
    <w:p w14:paraId="555008BD" w14:textId="77777777" w:rsidR="00C12A54" w:rsidRDefault="008F6C8A" w:rsidP="00C83030">
      <w:pPr>
        <w:pStyle w:val="NormalWeb"/>
        <w:numPr>
          <w:ilvl w:val="0"/>
          <w:numId w:val="496"/>
        </w:numPr>
      </w:pPr>
      <w:r>
        <w:t>Begins: “How long, O Lord?”</w:t>
      </w:r>
    </w:p>
    <w:p w14:paraId="7A6C13F9" w14:textId="77777777" w:rsidR="00C12A54" w:rsidRDefault="008F6C8A" w:rsidP="00C83030">
      <w:pPr>
        <w:pStyle w:val="NormalWeb"/>
        <w:numPr>
          <w:ilvl w:val="0"/>
          <w:numId w:val="496"/>
        </w:numPr>
      </w:pPr>
      <w:r>
        <w:t>Ends: “I will sing to the Lord, for he has been good to me.”</w:t>
      </w:r>
      <w:r>
        <w:br/>
      </w:r>
      <w:r>
        <w:rPr>
          <w:rStyle w:val="Strong"/>
        </w:rPr>
        <w:t>Hermeneutical Insight:</w:t>
      </w:r>
      <w:r>
        <w:t xml:space="preserve"> Laments show that </w:t>
      </w:r>
      <w:r>
        <w:rPr>
          <w:rStyle w:val="Strong"/>
        </w:rPr>
        <w:t>faith includes honest emotion</w:t>
      </w:r>
      <w:r>
        <w:t>, not just praise.</w:t>
      </w:r>
    </w:p>
    <w:p w14:paraId="1F472514" w14:textId="77777777" w:rsidR="00C12A54" w:rsidRDefault="00000000">
      <w:r>
        <w:pict w14:anchorId="0AA0BF84">
          <v:rect id="_x0000_i1434" style="width:0;height:1.5pt" o:hralign="center" o:hrstd="t" o:hr="t" fillcolor="#a0a0a0" stroked="f"/>
        </w:pict>
      </w:r>
    </w:p>
    <w:p w14:paraId="07664038" w14:textId="77777777" w:rsidR="00C12A54" w:rsidRDefault="008F6C8A">
      <w:pPr>
        <w:pStyle w:val="Heading4"/>
      </w:pPr>
      <w:r>
        <w:rPr>
          <w:rStyle w:val="Strong"/>
          <w:b/>
          <w:bCs/>
        </w:rPr>
        <w:t>b. Hymns of Praise</w:t>
      </w:r>
    </w:p>
    <w:p w14:paraId="78BA508C" w14:textId="77777777" w:rsidR="00C12A54" w:rsidRDefault="008F6C8A">
      <w:pPr>
        <w:pStyle w:val="NormalWeb"/>
      </w:pPr>
      <w:r>
        <w:t>These celebrate God’s greatness, creation, and salvation.</w:t>
      </w:r>
      <w:r>
        <w:br/>
      </w:r>
      <w:r>
        <w:rPr>
          <w:rStyle w:val="Strong"/>
        </w:rPr>
        <w:t>Example:</w:t>
      </w:r>
      <w:r>
        <w:t xml:space="preserve"> Psalm 100 or Psalm 103.</w:t>
      </w:r>
      <w:r>
        <w:br/>
        <w:t>They often include:</w:t>
      </w:r>
    </w:p>
    <w:p w14:paraId="1EB11182" w14:textId="77777777" w:rsidR="00C12A54" w:rsidRDefault="008F6C8A" w:rsidP="00C83030">
      <w:pPr>
        <w:pStyle w:val="NormalWeb"/>
        <w:numPr>
          <w:ilvl w:val="0"/>
          <w:numId w:val="497"/>
        </w:numPr>
      </w:pPr>
      <w:r>
        <w:t>Call to worship</w:t>
      </w:r>
    </w:p>
    <w:p w14:paraId="09F96B71" w14:textId="77777777" w:rsidR="00C12A54" w:rsidRDefault="008F6C8A" w:rsidP="00C83030">
      <w:pPr>
        <w:pStyle w:val="NormalWeb"/>
        <w:numPr>
          <w:ilvl w:val="0"/>
          <w:numId w:val="497"/>
        </w:numPr>
      </w:pPr>
      <w:r>
        <w:t>Reasons for praise</w:t>
      </w:r>
    </w:p>
    <w:p w14:paraId="409B7EE8" w14:textId="77777777" w:rsidR="00C12A54" w:rsidRDefault="008F6C8A" w:rsidP="00C83030">
      <w:pPr>
        <w:pStyle w:val="NormalWeb"/>
        <w:numPr>
          <w:ilvl w:val="0"/>
          <w:numId w:val="497"/>
        </w:numPr>
      </w:pPr>
      <w:r>
        <w:t>Reaffirmation of God’s goodness</w:t>
      </w:r>
    </w:p>
    <w:p w14:paraId="28604E3E" w14:textId="77777777" w:rsidR="00C12A54" w:rsidRDefault="008F6C8A">
      <w:pPr>
        <w:pStyle w:val="NormalWeb"/>
      </w:pPr>
      <w:r>
        <w:rPr>
          <w:rStyle w:val="Strong"/>
        </w:rPr>
        <w:t>Hermeneutical Insight:</w:t>
      </w:r>
      <w:r>
        <w:t xml:space="preserve"> Praise poetry focuses the reader on </w:t>
      </w:r>
      <w:r>
        <w:rPr>
          <w:rStyle w:val="Strong"/>
        </w:rPr>
        <w:t>God’s character and works</w:t>
      </w:r>
      <w:r>
        <w:t>, not merely personal emotion.</w:t>
      </w:r>
    </w:p>
    <w:p w14:paraId="11A670B3" w14:textId="77777777" w:rsidR="00C12A54" w:rsidRDefault="00000000">
      <w:r>
        <w:pict w14:anchorId="03BB3FC7">
          <v:rect id="_x0000_i1435" style="width:0;height:1.5pt" o:hralign="center" o:hrstd="t" o:hr="t" fillcolor="#a0a0a0" stroked="f"/>
        </w:pict>
      </w:r>
    </w:p>
    <w:p w14:paraId="393E4424" w14:textId="77777777" w:rsidR="00C12A54" w:rsidRDefault="008F6C8A">
      <w:pPr>
        <w:pStyle w:val="Heading4"/>
      </w:pPr>
      <w:r>
        <w:rPr>
          <w:rStyle w:val="Strong"/>
          <w:b/>
          <w:bCs/>
        </w:rPr>
        <w:t>c. Thanksgiving Psalms</w:t>
      </w:r>
    </w:p>
    <w:p w14:paraId="24C8ED00" w14:textId="77777777" w:rsidR="00C12A54" w:rsidRDefault="008F6C8A">
      <w:pPr>
        <w:pStyle w:val="NormalWeb"/>
      </w:pPr>
      <w:r>
        <w:t>Express gratitude for specific deliverance or blessing.</w:t>
      </w:r>
      <w:r>
        <w:br/>
      </w:r>
      <w:r>
        <w:rPr>
          <w:rStyle w:val="Strong"/>
        </w:rPr>
        <w:t>Example:</w:t>
      </w:r>
      <w:r>
        <w:t xml:space="preserve"> Psalm 30 – “You turned my mourning into dancing.”</w:t>
      </w:r>
      <w:r>
        <w:br/>
      </w:r>
      <w:r>
        <w:rPr>
          <w:rStyle w:val="Strong"/>
        </w:rPr>
        <w:t>Hermeneutical Insight:</w:t>
      </w:r>
      <w:r>
        <w:t xml:space="preserve"> The interpreter must identify the </w:t>
      </w:r>
      <w:r>
        <w:rPr>
          <w:rStyle w:val="Strong"/>
        </w:rPr>
        <w:t>historical event or context</w:t>
      </w:r>
      <w:r>
        <w:t xml:space="preserve"> behind the thanksgiving.</w:t>
      </w:r>
    </w:p>
    <w:p w14:paraId="4B38DD42" w14:textId="77777777" w:rsidR="00C12A54" w:rsidRDefault="00000000">
      <w:r>
        <w:pict w14:anchorId="214A0E82">
          <v:rect id="_x0000_i1436" style="width:0;height:1.5pt" o:hralign="center" o:hrstd="t" o:hr="t" fillcolor="#a0a0a0" stroked="f"/>
        </w:pict>
      </w:r>
    </w:p>
    <w:p w14:paraId="5F8D1906" w14:textId="77777777" w:rsidR="00C12A54" w:rsidRDefault="008F6C8A">
      <w:pPr>
        <w:pStyle w:val="Heading4"/>
      </w:pPr>
      <w:r>
        <w:rPr>
          <w:rStyle w:val="Strong"/>
          <w:b/>
          <w:bCs/>
        </w:rPr>
        <w:lastRenderedPageBreak/>
        <w:t>d. Wisdom Poetry</w:t>
      </w:r>
    </w:p>
    <w:p w14:paraId="4305D22C" w14:textId="77777777" w:rsidR="00C12A54" w:rsidRDefault="008F6C8A">
      <w:pPr>
        <w:pStyle w:val="NormalWeb"/>
      </w:pPr>
      <w:r>
        <w:t xml:space="preserve">Teaches moral truth and practical godly living. Found especially in </w:t>
      </w:r>
      <w:r>
        <w:rPr>
          <w:rStyle w:val="Strong"/>
        </w:rPr>
        <w:t>Proverbs</w:t>
      </w:r>
      <w:r>
        <w:t xml:space="preserve">, </w:t>
      </w:r>
      <w:r>
        <w:rPr>
          <w:rStyle w:val="Strong"/>
        </w:rPr>
        <w:t>Job</w:t>
      </w:r>
      <w:r>
        <w:t>, and some Psalms (e.g., Psalm 1, 37, 119).</w:t>
      </w:r>
      <w:r>
        <w:br/>
      </w:r>
      <w:r>
        <w:rPr>
          <w:rStyle w:val="Strong"/>
        </w:rPr>
        <w:t>Hermeneutical Insight:</w:t>
      </w:r>
    </w:p>
    <w:p w14:paraId="515CB767" w14:textId="77777777" w:rsidR="00C12A54" w:rsidRDefault="008F6C8A" w:rsidP="00C83030">
      <w:pPr>
        <w:pStyle w:val="NormalWeb"/>
        <w:numPr>
          <w:ilvl w:val="0"/>
          <w:numId w:val="498"/>
        </w:numPr>
      </w:pPr>
      <w:r>
        <w:t xml:space="preserve">Interpret wisdom poetry as </w:t>
      </w:r>
      <w:r>
        <w:rPr>
          <w:rStyle w:val="Strong"/>
        </w:rPr>
        <w:t>general truths</w:t>
      </w:r>
      <w:r>
        <w:t>, not absolute promises.</w:t>
      </w:r>
    </w:p>
    <w:p w14:paraId="6CF4C6F4" w14:textId="77777777" w:rsidR="00C12A54" w:rsidRDefault="008F6C8A" w:rsidP="00C83030">
      <w:pPr>
        <w:pStyle w:val="NormalWeb"/>
        <w:numPr>
          <w:ilvl w:val="1"/>
          <w:numId w:val="498"/>
        </w:numPr>
      </w:pPr>
      <w:r>
        <w:t>Example: “Train up a child in the way he should go…” (Proverbs 22:6) expresses a principle, not a guarantee.</w:t>
      </w:r>
    </w:p>
    <w:p w14:paraId="058164FF" w14:textId="77777777" w:rsidR="00C12A54" w:rsidRDefault="00000000">
      <w:r>
        <w:pict w14:anchorId="6BBE04D5">
          <v:rect id="_x0000_i1437" style="width:0;height:1.5pt" o:hralign="center" o:hrstd="t" o:hr="t" fillcolor="#a0a0a0" stroked="f"/>
        </w:pict>
      </w:r>
    </w:p>
    <w:p w14:paraId="500C42E8" w14:textId="77777777" w:rsidR="00C12A54" w:rsidRDefault="008F6C8A">
      <w:pPr>
        <w:pStyle w:val="Heading4"/>
      </w:pPr>
      <w:r>
        <w:rPr>
          <w:rStyle w:val="Strong"/>
          <w:b/>
          <w:bCs/>
        </w:rPr>
        <w:t>e. Royal and Messianic Psalms</w:t>
      </w:r>
    </w:p>
    <w:p w14:paraId="016FA7EF" w14:textId="77777777" w:rsidR="00C12A54" w:rsidRDefault="008F6C8A">
      <w:pPr>
        <w:pStyle w:val="NormalWeb"/>
      </w:pPr>
      <w:r>
        <w:t xml:space="preserve">These exalt Israel’s kings but ultimately point to </w:t>
      </w:r>
      <w:r>
        <w:rPr>
          <w:rStyle w:val="Strong"/>
        </w:rPr>
        <w:t>Christ</w:t>
      </w:r>
      <w:r>
        <w:t>, the eternal King.</w:t>
      </w:r>
      <w:r>
        <w:br/>
      </w:r>
      <w:r>
        <w:rPr>
          <w:rStyle w:val="Strong"/>
        </w:rPr>
        <w:t>Examples:</w:t>
      </w:r>
      <w:r>
        <w:t xml:space="preserve"> Psalm 2, Psalm 72, Psalm 110.</w:t>
      </w:r>
      <w:r>
        <w:br/>
      </w:r>
      <w:r>
        <w:rPr>
          <w:rStyle w:val="Strong"/>
        </w:rPr>
        <w:t>Hermeneutical Insight:</w:t>
      </w:r>
      <w:r>
        <w:t xml:space="preserve"> Such psalms have </w:t>
      </w:r>
      <w:r>
        <w:rPr>
          <w:rStyle w:val="Strong"/>
        </w:rPr>
        <w:t>dual meanings</w:t>
      </w:r>
      <w:r>
        <w:t>—historical (Davidic kingship) and prophetic (Christ’s reign).</w:t>
      </w:r>
    </w:p>
    <w:p w14:paraId="338A33A6" w14:textId="77777777" w:rsidR="00C12A54" w:rsidRDefault="00000000">
      <w:r>
        <w:pict w14:anchorId="18983222">
          <v:rect id="_x0000_i1438" style="width:0;height:1.5pt" o:hralign="center" o:hrstd="t" o:hr="t" fillcolor="#a0a0a0" stroked="f"/>
        </w:pict>
      </w:r>
    </w:p>
    <w:p w14:paraId="57EC2725" w14:textId="77777777" w:rsidR="00C12A54" w:rsidRDefault="008F6C8A">
      <w:pPr>
        <w:pStyle w:val="Heading3"/>
      </w:pPr>
      <w:r>
        <w:rPr>
          <w:rStyle w:val="Strong"/>
          <w:b/>
          <w:bCs/>
        </w:rPr>
        <w:t>4. Figurative Language in Depth</w:t>
      </w:r>
    </w:p>
    <w:p w14:paraId="19A6927E" w14:textId="77777777" w:rsidR="00C12A54" w:rsidRDefault="008F6C8A">
      <w:pPr>
        <w:pStyle w:val="NormalWeb"/>
      </w:pPr>
      <w:r>
        <w:t xml:space="preserve">Biblical poetry frequently employs </w:t>
      </w:r>
      <w:r>
        <w:rPr>
          <w:rStyle w:val="Strong"/>
        </w:rPr>
        <w:t>symbolism and figures of speech</w:t>
      </w:r>
      <w:r>
        <w:t xml:space="preserve"> to communicate deep truths in memorable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162"/>
        <w:gridCol w:w="2045"/>
        <w:gridCol w:w="2775"/>
      </w:tblGrid>
      <w:tr w:rsidR="00C12A54" w14:paraId="228D8916" w14:textId="77777777">
        <w:trPr>
          <w:tblHeader/>
          <w:tblCellSpacing w:w="15" w:type="dxa"/>
        </w:trPr>
        <w:tc>
          <w:tcPr>
            <w:tcW w:w="0" w:type="auto"/>
            <w:vAlign w:val="center"/>
          </w:tcPr>
          <w:p w14:paraId="264EB80D" w14:textId="77777777" w:rsidR="00C12A54" w:rsidRDefault="008F6C8A">
            <w:pPr>
              <w:jc w:val="center"/>
              <w:rPr>
                <w:b/>
                <w:bCs/>
              </w:rPr>
            </w:pPr>
            <w:r>
              <w:rPr>
                <w:rStyle w:val="Strong"/>
              </w:rPr>
              <w:t>Figure of Speech</w:t>
            </w:r>
          </w:p>
        </w:tc>
        <w:tc>
          <w:tcPr>
            <w:tcW w:w="0" w:type="auto"/>
            <w:vAlign w:val="center"/>
          </w:tcPr>
          <w:p w14:paraId="34F7A11E" w14:textId="77777777" w:rsidR="00C12A54" w:rsidRDefault="008F6C8A">
            <w:pPr>
              <w:jc w:val="center"/>
              <w:rPr>
                <w:b/>
                <w:bCs/>
              </w:rPr>
            </w:pPr>
            <w:r>
              <w:rPr>
                <w:rStyle w:val="Strong"/>
              </w:rPr>
              <w:t>Definition</w:t>
            </w:r>
          </w:p>
        </w:tc>
        <w:tc>
          <w:tcPr>
            <w:tcW w:w="0" w:type="auto"/>
            <w:vAlign w:val="center"/>
          </w:tcPr>
          <w:p w14:paraId="1AECBFF0" w14:textId="77777777" w:rsidR="00C12A54" w:rsidRDefault="008F6C8A">
            <w:pPr>
              <w:jc w:val="center"/>
              <w:rPr>
                <w:b/>
                <w:bCs/>
              </w:rPr>
            </w:pPr>
            <w:r>
              <w:rPr>
                <w:rStyle w:val="Strong"/>
              </w:rPr>
              <w:t>Example</w:t>
            </w:r>
          </w:p>
        </w:tc>
        <w:tc>
          <w:tcPr>
            <w:tcW w:w="0" w:type="auto"/>
            <w:vAlign w:val="center"/>
          </w:tcPr>
          <w:p w14:paraId="078C0AF8" w14:textId="77777777" w:rsidR="00C12A54" w:rsidRDefault="008F6C8A">
            <w:pPr>
              <w:jc w:val="center"/>
              <w:rPr>
                <w:b/>
                <w:bCs/>
              </w:rPr>
            </w:pPr>
            <w:r>
              <w:rPr>
                <w:rStyle w:val="Strong"/>
              </w:rPr>
              <w:t>Interpretive Principle</w:t>
            </w:r>
          </w:p>
        </w:tc>
      </w:tr>
      <w:tr w:rsidR="00C12A54" w14:paraId="76017849" w14:textId="77777777">
        <w:trPr>
          <w:tblCellSpacing w:w="15" w:type="dxa"/>
        </w:trPr>
        <w:tc>
          <w:tcPr>
            <w:tcW w:w="0" w:type="auto"/>
            <w:vAlign w:val="center"/>
          </w:tcPr>
          <w:p w14:paraId="2AD0E54A" w14:textId="77777777" w:rsidR="00C12A54" w:rsidRDefault="008F6C8A">
            <w:r>
              <w:rPr>
                <w:rStyle w:val="Strong"/>
              </w:rPr>
              <w:t>Metaphor</w:t>
            </w:r>
          </w:p>
        </w:tc>
        <w:tc>
          <w:tcPr>
            <w:tcW w:w="0" w:type="auto"/>
            <w:vAlign w:val="center"/>
          </w:tcPr>
          <w:p w14:paraId="2AF9089F" w14:textId="77777777" w:rsidR="00C12A54" w:rsidRDefault="008F6C8A">
            <w:r>
              <w:t>Direct comparison</w:t>
            </w:r>
          </w:p>
        </w:tc>
        <w:tc>
          <w:tcPr>
            <w:tcW w:w="0" w:type="auto"/>
            <w:vAlign w:val="center"/>
          </w:tcPr>
          <w:p w14:paraId="2ECC9334" w14:textId="77777777" w:rsidR="00C12A54" w:rsidRDefault="008F6C8A">
            <w:r>
              <w:t>“The Lord is my rock” (Ps. 18:2)</w:t>
            </w:r>
          </w:p>
        </w:tc>
        <w:tc>
          <w:tcPr>
            <w:tcW w:w="0" w:type="auto"/>
            <w:vAlign w:val="center"/>
          </w:tcPr>
          <w:p w14:paraId="79380AC1" w14:textId="77777777" w:rsidR="00C12A54" w:rsidRDefault="008F6C8A">
            <w:r>
              <w:t>Identify the qualities being compared — stability, strength, safety.</w:t>
            </w:r>
          </w:p>
        </w:tc>
      </w:tr>
      <w:tr w:rsidR="00C12A54" w14:paraId="71DA8312" w14:textId="77777777">
        <w:trPr>
          <w:tblCellSpacing w:w="15" w:type="dxa"/>
        </w:trPr>
        <w:tc>
          <w:tcPr>
            <w:tcW w:w="0" w:type="auto"/>
            <w:vAlign w:val="center"/>
          </w:tcPr>
          <w:p w14:paraId="31707132" w14:textId="77777777" w:rsidR="00C12A54" w:rsidRDefault="008F6C8A">
            <w:r>
              <w:rPr>
                <w:rStyle w:val="Strong"/>
              </w:rPr>
              <w:t>Simile</w:t>
            </w:r>
          </w:p>
        </w:tc>
        <w:tc>
          <w:tcPr>
            <w:tcW w:w="0" w:type="auto"/>
            <w:vAlign w:val="center"/>
          </w:tcPr>
          <w:p w14:paraId="41B35B90" w14:textId="77777777" w:rsidR="00C12A54" w:rsidRDefault="008F6C8A">
            <w:r>
              <w:t>Uses “like” or “as”</w:t>
            </w:r>
          </w:p>
        </w:tc>
        <w:tc>
          <w:tcPr>
            <w:tcW w:w="0" w:type="auto"/>
            <w:vAlign w:val="center"/>
          </w:tcPr>
          <w:p w14:paraId="18CC7955" w14:textId="77777777" w:rsidR="00C12A54" w:rsidRDefault="008F6C8A">
            <w:r>
              <w:t>“As a deer pants for water…” (Ps. 42:1)</w:t>
            </w:r>
          </w:p>
        </w:tc>
        <w:tc>
          <w:tcPr>
            <w:tcW w:w="0" w:type="auto"/>
            <w:vAlign w:val="center"/>
          </w:tcPr>
          <w:p w14:paraId="7757796F" w14:textId="77777777" w:rsidR="00C12A54" w:rsidRDefault="008F6C8A">
            <w:r>
              <w:t>Focus on the emotional or spiritual resemblance.</w:t>
            </w:r>
          </w:p>
        </w:tc>
      </w:tr>
      <w:tr w:rsidR="00C12A54" w14:paraId="6C440677" w14:textId="77777777">
        <w:trPr>
          <w:tblCellSpacing w:w="15" w:type="dxa"/>
        </w:trPr>
        <w:tc>
          <w:tcPr>
            <w:tcW w:w="0" w:type="auto"/>
            <w:vAlign w:val="center"/>
          </w:tcPr>
          <w:p w14:paraId="66E32B2B" w14:textId="77777777" w:rsidR="00C12A54" w:rsidRDefault="008F6C8A">
            <w:r>
              <w:rPr>
                <w:rStyle w:val="Strong"/>
              </w:rPr>
              <w:t>Hyperbole</w:t>
            </w:r>
          </w:p>
        </w:tc>
        <w:tc>
          <w:tcPr>
            <w:tcW w:w="0" w:type="auto"/>
            <w:vAlign w:val="center"/>
          </w:tcPr>
          <w:p w14:paraId="33FC0489" w14:textId="77777777" w:rsidR="00C12A54" w:rsidRDefault="008F6C8A">
            <w:r>
              <w:t>Exaggeration for effect</w:t>
            </w:r>
          </w:p>
        </w:tc>
        <w:tc>
          <w:tcPr>
            <w:tcW w:w="0" w:type="auto"/>
            <w:vAlign w:val="center"/>
          </w:tcPr>
          <w:p w14:paraId="6646D588" w14:textId="77777777" w:rsidR="00C12A54" w:rsidRDefault="008F6C8A">
            <w:r>
              <w:t>“All night I flood my bed with tears” (Ps. 6:6)</w:t>
            </w:r>
          </w:p>
        </w:tc>
        <w:tc>
          <w:tcPr>
            <w:tcW w:w="0" w:type="auto"/>
            <w:vAlign w:val="center"/>
          </w:tcPr>
          <w:p w14:paraId="467AB379" w14:textId="77777777" w:rsidR="00C12A54" w:rsidRDefault="008F6C8A">
            <w:r>
              <w:t>Recognize poetic exaggeration, not literal detail.</w:t>
            </w:r>
          </w:p>
        </w:tc>
      </w:tr>
      <w:tr w:rsidR="00C12A54" w14:paraId="1BE77A7C" w14:textId="77777777">
        <w:trPr>
          <w:tblCellSpacing w:w="15" w:type="dxa"/>
        </w:trPr>
        <w:tc>
          <w:tcPr>
            <w:tcW w:w="0" w:type="auto"/>
            <w:vAlign w:val="center"/>
          </w:tcPr>
          <w:p w14:paraId="08B8F773" w14:textId="77777777" w:rsidR="00C12A54" w:rsidRDefault="008F6C8A">
            <w:r>
              <w:rPr>
                <w:rStyle w:val="Strong"/>
              </w:rPr>
              <w:t>Personification</w:t>
            </w:r>
          </w:p>
        </w:tc>
        <w:tc>
          <w:tcPr>
            <w:tcW w:w="0" w:type="auto"/>
            <w:vAlign w:val="center"/>
          </w:tcPr>
          <w:p w14:paraId="3AF99FC4" w14:textId="77777777" w:rsidR="00C12A54" w:rsidRDefault="008F6C8A">
            <w:r>
              <w:t>Giving human traits to inanimate objects</w:t>
            </w:r>
          </w:p>
        </w:tc>
        <w:tc>
          <w:tcPr>
            <w:tcW w:w="0" w:type="auto"/>
            <w:vAlign w:val="center"/>
          </w:tcPr>
          <w:p w14:paraId="1572E365" w14:textId="77777777" w:rsidR="00C12A54" w:rsidRDefault="008F6C8A">
            <w:r>
              <w:t>“The mountains skipped like rams” (Ps. 114:4)</w:t>
            </w:r>
          </w:p>
        </w:tc>
        <w:tc>
          <w:tcPr>
            <w:tcW w:w="0" w:type="auto"/>
            <w:vAlign w:val="center"/>
          </w:tcPr>
          <w:p w14:paraId="738A4E37" w14:textId="77777777" w:rsidR="00C12A54" w:rsidRDefault="008F6C8A">
            <w:r>
              <w:t>Understand it as creation’s response to God’s power.</w:t>
            </w:r>
          </w:p>
        </w:tc>
      </w:tr>
      <w:tr w:rsidR="00C12A54" w14:paraId="6983E37A" w14:textId="77777777">
        <w:trPr>
          <w:tblCellSpacing w:w="15" w:type="dxa"/>
        </w:trPr>
        <w:tc>
          <w:tcPr>
            <w:tcW w:w="0" w:type="auto"/>
            <w:vAlign w:val="center"/>
          </w:tcPr>
          <w:p w14:paraId="1A52AD1C" w14:textId="77777777" w:rsidR="00C12A54" w:rsidRDefault="008F6C8A">
            <w:r>
              <w:rPr>
                <w:rStyle w:val="Strong"/>
              </w:rPr>
              <w:lastRenderedPageBreak/>
              <w:t>Imagery</w:t>
            </w:r>
          </w:p>
        </w:tc>
        <w:tc>
          <w:tcPr>
            <w:tcW w:w="0" w:type="auto"/>
            <w:vAlign w:val="center"/>
          </w:tcPr>
          <w:p w14:paraId="70C7B847" w14:textId="77777777" w:rsidR="00C12A54" w:rsidRDefault="008F6C8A">
            <w:r>
              <w:t>Descriptive language appealing to the senses</w:t>
            </w:r>
          </w:p>
        </w:tc>
        <w:tc>
          <w:tcPr>
            <w:tcW w:w="0" w:type="auto"/>
            <w:vAlign w:val="center"/>
          </w:tcPr>
          <w:p w14:paraId="38F562F8" w14:textId="77777777" w:rsidR="00C12A54" w:rsidRDefault="008F6C8A">
            <w:r>
              <w:t>“Your word is a lamp to my feet” (Ps. 119:105)</w:t>
            </w:r>
          </w:p>
        </w:tc>
        <w:tc>
          <w:tcPr>
            <w:tcW w:w="0" w:type="auto"/>
            <w:vAlign w:val="center"/>
          </w:tcPr>
          <w:p w14:paraId="38E2A294" w14:textId="77777777" w:rsidR="00C12A54" w:rsidRDefault="008F6C8A">
            <w:r>
              <w:t>Ask what spiritual truth the image conveys.</w:t>
            </w:r>
          </w:p>
        </w:tc>
      </w:tr>
    </w:tbl>
    <w:p w14:paraId="03BAA5C0" w14:textId="77777777" w:rsidR="00C12A54" w:rsidRDefault="008F6C8A">
      <w:pPr>
        <w:pStyle w:val="NormalWeb"/>
      </w:pPr>
      <w:r>
        <w:rPr>
          <w:rStyle w:val="Strong"/>
        </w:rPr>
        <w:t>Hermeneutical Insight:</w:t>
      </w:r>
      <w:r>
        <w:t xml:space="preserve"> Figurative language communicates </w:t>
      </w:r>
      <w:r>
        <w:rPr>
          <w:rStyle w:val="Strong"/>
        </w:rPr>
        <w:t>emotional truth</w:t>
      </w:r>
      <w:r>
        <w:t xml:space="preserve"> more than factual detail; interpret it symbolically yet faithfully.</w:t>
      </w:r>
    </w:p>
    <w:p w14:paraId="2A7575D7" w14:textId="77777777" w:rsidR="00C12A54" w:rsidRDefault="00000000">
      <w:r>
        <w:pict w14:anchorId="3E0F65C1">
          <v:rect id="_x0000_i1439" style="width:0;height:1.5pt" o:hralign="center" o:hrstd="t" o:hr="t" fillcolor="#a0a0a0" stroked="f"/>
        </w:pict>
      </w:r>
    </w:p>
    <w:p w14:paraId="773690B2" w14:textId="77777777" w:rsidR="00C12A54" w:rsidRDefault="008F6C8A">
      <w:pPr>
        <w:pStyle w:val="Heading3"/>
      </w:pPr>
      <w:r>
        <w:rPr>
          <w:rStyle w:val="Strong"/>
          <w:b/>
          <w:bCs/>
        </w:rPr>
        <w:t>5. Theological Dimensions of Biblical Poetry</w:t>
      </w:r>
    </w:p>
    <w:p w14:paraId="0359E378" w14:textId="77777777" w:rsidR="00C12A54" w:rsidRDefault="008F6C8A">
      <w:pPr>
        <w:pStyle w:val="Heading4"/>
      </w:pPr>
      <w:r>
        <w:rPr>
          <w:rStyle w:val="Strong"/>
          <w:b/>
          <w:bCs/>
        </w:rPr>
        <w:t>a. Poetry as Revelation</w:t>
      </w:r>
    </w:p>
    <w:p w14:paraId="2A782E2A" w14:textId="77777777" w:rsidR="00C12A54" w:rsidRDefault="008F6C8A">
      <w:pPr>
        <w:pStyle w:val="NormalWeb"/>
      </w:pPr>
      <w:r>
        <w:t xml:space="preserve">Poetry reveals God’s </w:t>
      </w:r>
      <w:r>
        <w:rPr>
          <w:rStyle w:val="Strong"/>
        </w:rPr>
        <w:t>character, emotions, and relational nature</w:t>
      </w:r>
      <w:r>
        <w:t>.</w:t>
      </w:r>
      <w:r>
        <w:br/>
        <w:t xml:space="preserve">It shows God not only as Creator and Judge but as </w:t>
      </w:r>
      <w:r>
        <w:rPr>
          <w:rStyle w:val="Strong"/>
        </w:rPr>
        <w:t>Shepherd, Father, Refuge, and Redeemer</w:t>
      </w:r>
      <w:r>
        <w:t>.</w:t>
      </w:r>
    </w:p>
    <w:p w14:paraId="5F8FC43E" w14:textId="77777777" w:rsidR="00C12A54" w:rsidRDefault="008F6C8A">
      <w:pPr>
        <w:pStyle w:val="Heading4"/>
      </w:pPr>
      <w:r>
        <w:rPr>
          <w:rStyle w:val="Strong"/>
          <w:b/>
          <w:bCs/>
        </w:rPr>
        <w:t>b. Poetry as Worship</w:t>
      </w:r>
    </w:p>
    <w:p w14:paraId="29686733" w14:textId="77777777" w:rsidR="00C12A54" w:rsidRDefault="008F6C8A">
      <w:pPr>
        <w:pStyle w:val="NormalWeb"/>
      </w:pPr>
      <w:r>
        <w:t xml:space="preserve">Poetry is the </w:t>
      </w:r>
      <w:r>
        <w:rPr>
          <w:rStyle w:val="Strong"/>
        </w:rPr>
        <w:t>language of the heart</w:t>
      </w:r>
      <w:r>
        <w:t>, enabling believers to express worship, lament, joy, and repentance authentically.</w:t>
      </w:r>
    </w:p>
    <w:p w14:paraId="254BDFDA" w14:textId="77777777" w:rsidR="00C12A54" w:rsidRDefault="008F6C8A">
      <w:pPr>
        <w:pStyle w:val="Heading4"/>
      </w:pPr>
      <w:r>
        <w:rPr>
          <w:rStyle w:val="Strong"/>
          <w:b/>
          <w:bCs/>
        </w:rPr>
        <w:t>c. Poetry as Prophecy</w:t>
      </w:r>
    </w:p>
    <w:p w14:paraId="6AD77D3E" w14:textId="77777777" w:rsidR="00C12A54" w:rsidRDefault="008F6C8A">
      <w:pPr>
        <w:pStyle w:val="NormalWeb"/>
      </w:pPr>
      <w:r>
        <w:t xml:space="preserve">Many poems—especially in Psalms and Isaiah—carry </w:t>
      </w:r>
      <w:r>
        <w:rPr>
          <w:rStyle w:val="Strong"/>
        </w:rPr>
        <w:t>prophetic meanings</w:t>
      </w:r>
      <w:r>
        <w:t xml:space="preserve"> that point to the Messiah.</w:t>
      </w:r>
      <w:r>
        <w:br/>
      </w:r>
      <w:r>
        <w:rPr>
          <w:rStyle w:val="Strong"/>
        </w:rPr>
        <w:t>Example:</w:t>
      </w:r>
      <w:r>
        <w:t xml:space="preserve"> Psalm 22 vividly anticipates Christ’s crucifixion.</w:t>
      </w:r>
    </w:p>
    <w:p w14:paraId="67ECA590" w14:textId="77777777" w:rsidR="00C12A54" w:rsidRDefault="008F6C8A">
      <w:pPr>
        <w:pStyle w:val="NormalWeb"/>
      </w:pPr>
      <w:r>
        <w:rPr>
          <w:rStyle w:val="Strong"/>
        </w:rPr>
        <w:t>Hermeneutical Insight:</w:t>
      </w:r>
      <w:r>
        <w:t xml:space="preserve"> Prophetic poetry must be interpreted both </w:t>
      </w:r>
      <w:r>
        <w:rPr>
          <w:rStyle w:val="Strong"/>
        </w:rPr>
        <w:t>historically</w:t>
      </w:r>
      <w:r>
        <w:t xml:space="preserve"> (its original context) and </w:t>
      </w:r>
      <w:r>
        <w:rPr>
          <w:rStyle w:val="Strong"/>
        </w:rPr>
        <w:t>Christologically</w:t>
      </w:r>
      <w:r>
        <w:t xml:space="preserve"> (its ultimate fulfillment in Jesus).</w:t>
      </w:r>
    </w:p>
    <w:p w14:paraId="7C9870D5" w14:textId="77777777" w:rsidR="00C12A54" w:rsidRDefault="00000000">
      <w:r>
        <w:pict w14:anchorId="26E7D6CD">
          <v:rect id="_x0000_i1440" style="width:0;height:1.5pt" o:hralign="center" o:hrstd="t" o:hr="t" fillcolor="#a0a0a0" stroked="f"/>
        </w:pict>
      </w:r>
    </w:p>
    <w:p w14:paraId="7F2D8E51" w14:textId="77777777" w:rsidR="00C12A54" w:rsidRDefault="008F6C8A">
      <w:pPr>
        <w:pStyle w:val="Heading3"/>
      </w:pPr>
      <w:r>
        <w:rPr>
          <w:rStyle w:val="Strong"/>
          <w:b/>
          <w:bCs/>
        </w:rPr>
        <w:t>6. Christ-Centered Interpretation of Poetry</w:t>
      </w:r>
    </w:p>
    <w:p w14:paraId="11B9ABD8" w14:textId="77777777" w:rsidR="00C12A54" w:rsidRDefault="008F6C8A">
      <w:pPr>
        <w:pStyle w:val="NormalWeb"/>
      </w:pPr>
      <w:r>
        <w:t xml:space="preserve">All Scripture ultimately points to </w:t>
      </w:r>
      <w:r>
        <w:rPr>
          <w:rStyle w:val="Strong"/>
        </w:rPr>
        <w:t>Christ</w:t>
      </w:r>
      <w:r>
        <w:t xml:space="preserve"> (Luke 24:27).</w:t>
      </w:r>
      <w:r>
        <w:br/>
        <w:t>In poetic texts:</w:t>
      </w:r>
    </w:p>
    <w:p w14:paraId="1B023F09" w14:textId="77777777" w:rsidR="00C12A54" w:rsidRDefault="008F6C8A" w:rsidP="00C83030">
      <w:pPr>
        <w:pStyle w:val="NormalWeb"/>
        <w:numPr>
          <w:ilvl w:val="0"/>
          <w:numId w:val="499"/>
        </w:numPr>
      </w:pPr>
      <w:r>
        <w:rPr>
          <w:rStyle w:val="Strong"/>
        </w:rPr>
        <w:t>The Psalms</w:t>
      </w:r>
      <w:r>
        <w:t xml:space="preserve"> prefigure His life, death, and resurrection.</w:t>
      </w:r>
    </w:p>
    <w:p w14:paraId="4038ED46" w14:textId="77777777" w:rsidR="00C12A54" w:rsidRDefault="008F6C8A" w:rsidP="00C83030">
      <w:pPr>
        <w:pStyle w:val="NormalWeb"/>
        <w:numPr>
          <w:ilvl w:val="0"/>
          <w:numId w:val="499"/>
        </w:numPr>
      </w:pPr>
      <w:r>
        <w:rPr>
          <w:rStyle w:val="Strong"/>
        </w:rPr>
        <w:t>Proverbs</w:t>
      </w:r>
      <w:r>
        <w:t xml:space="preserve"> reveal His wisdom.</w:t>
      </w:r>
    </w:p>
    <w:p w14:paraId="62F36853" w14:textId="77777777" w:rsidR="00C12A54" w:rsidRDefault="008F6C8A" w:rsidP="00C83030">
      <w:pPr>
        <w:pStyle w:val="NormalWeb"/>
        <w:numPr>
          <w:ilvl w:val="0"/>
          <w:numId w:val="499"/>
        </w:numPr>
      </w:pPr>
      <w:r>
        <w:rPr>
          <w:rStyle w:val="Strong"/>
        </w:rPr>
        <w:t>Song of Solomon</w:t>
      </w:r>
      <w:r>
        <w:t xml:space="preserve"> symbolizes His love for the Church.</w:t>
      </w:r>
    </w:p>
    <w:p w14:paraId="2EF62673" w14:textId="77777777" w:rsidR="00C12A54" w:rsidRDefault="008F6C8A" w:rsidP="00C83030">
      <w:pPr>
        <w:pStyle w:val="NormalWeb"/>
        <w:numPr>
          <w:ilvl w:val="0"/>
          <w:numId w:val="499"/>
        </w:numPr>
      </w:pPr>
      <w:r>
        <w:rPr>
          <w:rStyle w:val="Strong"/>
        </w:rPr>
        <w:t>Lamentations</w:t>
      </w:r>
      <w:r>
        <w:t xml:space="preserve"> reflects His suffering and compassion.</w:t>
      </w:r>
    </w:p>
    <w:p w14:paraId="342DCBA4" w14:textId="77777777" w:rsidR="00C12A54" w:rsidRDefault="008F6C8A">
      <w:pPr>
        <w:pStyle w:val="NormalWeb"/>
      </w:pPr>
      <w:r>
        <w:rPr>
          <w:rStyle w:val="Strong"/>
        </w:rPr>
        <w:lastRenderedPageBreak/>
        <w:t>Hermeneutical Insight:</w:t>
      </w:r>
      <w:r>
        <w:t xml:space="preserve"> Seek Christ in the </w:t>
      </w:r>
      <w:r>
        <w:rPr>
          <w:rStyle w:val="Strong"/>
        </w:rPr>
        <w:t>themes of deliverance, righteousness, love, and kingship</w:t>
      </w:r>
      <w:r>
        <w:t>—the heart of biblical poetry.</w:t>
      </w:r>
    </w:p>
    <w:p w14:paraId="5BEA1F74" w14:textId="77777777" w:rsidR="00C12A54" w:rsidRDefault="00000000">
      <w:r>
        <w:pict w14:anchorId="271160AF">
          <v:rect id="_x0000_i1441" style="width:0;height:1.5pt" o:hralign="center" o:hrstd="t" o:hr="t" fillcolor="#a0a0a0" stroked="f"/>
        </w:pict>
      </w:r>
    </w:p>
    <w:p w14:paraId="3FC58CEB" w14:textId="77777777" w:rsidR="00C12A54" w:rsidRDefault="008F6C8A">
      <w:pPr>
        <w:pStyle w:val="Heading3"/>
      </w:pPr>
      <w:r>
        <w:rPr>
          <w:rStyle w:val="Strong"/>
          <w:b/>
          <w:bCs/>
        </w:rPr>
        <w:t>7. Common Mistakes to Avoid</w:t>
      </w:r>
    </w:p>
    <w:p w14:paraId="18BBDCCE" w14:textId="77777777" w:rsidR="00C12A54" w:rsidRDefault="008F6C8A" w:rsidP="00C83030">
      <w:pPr>
        <w:pStyle w:val="NormalWeb"/>
        <w:numPr>
          <w:ilvl w:val="0"/>
          <w:numId w:val="500"/>
        </w:numPr>
      </w:pPr>
      <w:r>
        <w:rPr>
          <w:rStyle w:val="Strong"/>
        </w:rPr>
        <w:t>Reading Poetry Literally</w:t>
      </w:r>
      <w:r>
        <w:t xml:space="preserve"> – Not every image describes literal reality.</w:t>
      </w:r>
    </w:p>
    <w:p w14:paraId="7A127E9C" w14:textId="77777777" w:rsidR="00C12A54" w:rsidRDefault="008F6C8A" w:rsidP="00C83030">
      <w:pPr>
        <w:pStyle w:val="NormalWeb"/>
        <w:numPr>
          <w:ilvl w:val="0"/>
          <w:numId w:val="500"/>
        </w:numPr>
      </w:pPr>
      <w:r>
        <w:rPr>
          <w:rStyle w:val="Strong"/>
        </w:rPr>
        <w:t>Ignoring Context</w:t>
      </w:r>
      <w:r>
        <w:t xml:space="preserve"> – A verse’s meaning depends on its psalm or poem as a whole.</w:t>
      </w:r>
    </w:p>
    <w:p w14:paraId="32901438" w14:textId="77777777" w:rsidR="00C12A54" w:rsidRDefault="008F6C8A" w:rsidP="00C83030">
      <w:pPr>
        <w:pStyle w:val="NormalWeb"/>
        <w:numPr>
          <w:ilvl w:val="0"/>
          <w:numId w:val="500"/>
        </w:numPr>
      </w:pPr>
      <w:r>
        <w:rPr>
          <w:rStyle w:val="Strong"/>
        </w:rPr>
        <w:t>Over-spiritualizing</w:t>
      </w:r>
      <w:r>
        <w:t xml:space="preserve"> – Avoid forcing hidden meanings into details not intended by the author.</w:t>
      </w:r>
    </w:p>
    <w:p w14:paraId="5C647166" w14:textId="77777777" w:rsidR="00C12A54" w:rsidRDefault="008F6C8A" w:rsidP="00C83030">
      <w:pPr>
        <w:pStyle w:val="NormalWeb"/>
        <w:numPr>
          <w:ilvl w:val="0"/>
          <w:numId w:val="500"/>
        </w:numPr>
      </w:pPr>
      <w:r>
        <w:rPr>
          <w:rStyle w:val="Strong"/>
        </w:rPr>
        <w:t>Neglecting Emotion</w:t>
      </w:r>
      <w:r>
        <w:t xml:space="preserve"> – Poetry speaks to the heart; don’t reduce it to mere doctrine.</w:t>
      </w:r>
    </w:p>
    <w:p w14:paraId="145F33B8" w14:textId="77777777" w:rsidR="00C12A54" w:rsidRDefault="00000000">
      <w:r>
        <w:pict w14:anchorId="25BDD5B1">
          <v:rect id="_x0000_i1442" style="width:0;height:1.5pt" o:hralign="center" o:hrstd="t" o:hr="t" fillcolor="#a0a0a0" stroked="f"/>
        </w:pict>
      </w:r>
    </w:p>
    <w:p w14:paraId="234FCF45" w14:textId="77777777" w:rsidR="00C12A54" w:rsidRDefault="008F6C8A">
      <w:pPr>
        <w:pStyle w:val="Heading3"/>
      </w:pPr>
      <w:r>
        <w:rPr>
          <w:rStyle w:val="Strong"/>
          <w:b/>
          <w:bCs/>
        </w:rPr>
        <w:t>8. Practical Steps for Interpreting Biblical Poetry</w:t>
      </w:r>
    </w:p>
    <w:p w14:paraId="47CF5119" w14:textId="77777777" w:rsidR="00C12A54" w:rsidRDefault="008F6C8A" w:rsidP="00C83030">
      <w:pPr>
        <w:pStyle w:val="NormalWeb"/>
        <w:numPr>
          <w:ilvl w:val="0"/>
          <w:numId w:val="501"/>
        </w:numPr>
      </w:pPr>
      <w:r>
        <w:rPr>
          <w:rStyle w:val="Strong"/>
        </w:rPr>
        <w:t>Read Aloud</w:t>
      </w:r>
      <w:r>
        <w:t xml:space="preserve"> – Feel the rhythm and emotion.</w:t>
      </w:r>
    </w:p>
    <w:p w14:paraId="77670D69" w14:textId="77777777" w:rsidR="00C12A54" w:rsidRDefault="008F6C8A" w:rsidP="00C83030">
      <w:pPr>
        <w:pStyle w:val="NormalWeb"/>
        <w:numPr>
          <w:ilvl w:val="0"/>
          <w:numId w:val="501"/>
        </w:numPr>
      </w:pPr>
      <w:r>
        <w:rPr>
          <w:rStyle w:val="Strong"/>
        </w:rPr>
        <w:t>Identify the Structure</w:t>
      </w:r>
      <w:r>
        <w:t xml:space="preserve"> – Note parallelism, repetition, and transitions.</w:t>
      </w:r>
    </w:p>
    <w:p w14:paraId="477A7379" w14:textId="77777777" w:rsidR="00C12A54" w:rsidRDefault="008F6C8A" w:rsidP="00C83030">
      <w:pPr>
        <w:pStyle w:val="NormalWeb"/>
        <w:numPr>
          <w:ilvl w:val="0"/>
          <w:numId w:val="501"/>
        </w:numPr>
      </w:pPr>
      <w:r>
        <w:rPr>
          <w:rStyle w:val="Strong"/>
        </w:rPr>
        <w:t>Find the Central Theme</w:t>
      </w:r>
      <w:r>
        <w:t xml:space="preserve"> – What is the main message or emotion?</w:t>
      </w:r>
    </w:p>
    <w:p w14:paraId="3FACCC63" w14:textId="77777777" w:rsidR="00C12A54" w:rsidRDefault="008F6C8A" w:rsidP="00C83030">
      <w:pPr>
        <w:pStyle w:val="NormalWeb"/>
        <w:numPr>
          <w:ilvl w:val="0"/>
          <w:numId w:val="501"/>
        </w:numPr>
      </w:pPr>
      <w:r>
        <w:rPr>
          <w:rStyle w:val="Strong"/>
        </w:rPr>
        <w:t>Interpret the Imagery</w:t>
      </w:r>
      <w:r>
        <w:t xml:space="preserve"> – What do the symbols or metaphors reveal about God or humanity?</w:t>
      </w:r>
    </w:p>
    <w:p w14:paraId="6329CD3A" w14:textId="77777777" w:rsidR="00C12A54" w:rsidRDefault="008F6C8A" w:rsidP="00C83030">
      <w:pPr>
        <w:pStyle w:val="NormalWeb"/>
        <w:numPr>
          <w:ilvl w:val="0"/>
          <w:numId w:val="501"/>
        </w:numPr>
      </w:pPr>
      <w:r>
        <w:rPr>
          <w:rStyle w:val="Strong"/>
        </w:rPr>
        <w:t>Apply the Message</w:t>
      </w:r>
      <w:r>
        <w:t xml:space="preserve"> – How does this poem encourage faith, repentance, or worship today?</w:t>
      </w:r>
    </w:p>
    <w:p w14:paraId="55B30D0D" w14:textId="77777777" w:rsidR="00C12A54" w:rsidRDefault="00000000">
      <w:r>
        <w:pict w14:anchorId="5C6E299F">
          <v:rect id="_x0000_i1443" style="width:0;height:1.5pt" o:hralign="center" o:hrstd="t" o:hr="t" fillcolor="#a0a0a0" stroked="f"/>
        </w:pict>
      </w:r>
    </w:p>
    <w:p w14:paraId="5108838A" w14:textId="77777777" w:rsidR="00C12A54" w:rsidRDefault="008F6C8A">
      <w:pPr>
        <w:pStyle w:val="Heading3"/>
      </w:pPr>
      <w:r>
        <w:rPr>
          <w:rStyle w:val="Strong"/>
          <w:b/>
          <w:bCs/>
        </w:rPr>
        <w:t>9. Conclusion</w:t>
      </w:r>
    </w:p>
    <w:p w14:paraId="4EAB1A7A" w14:textId="77777777" w:rsidR="00C12A54" w:rsidRDefault="008F6C8A">
      <w:pPr>
        <w:pStyle w:val="NormalWeb"/>
      </w:pPr>
      <w:r>
        <w:rPr>
          <w:rStyle w:val="Strong"/>
        </w:rPr>
        <w:t>Biblical poetry</w:t>
      </w:r>
      <w:r>
        <w:t xml:space="preserve"> combines truth and beauty in a way that touches both heart and mind.</w:t>
      </w:r>
      <w:r>
        <w:br/>
        <w:t>Hermeneutically, it must be read:</w:t>
      </w:r>
    </w:p>
    <w:p w14:paraId="15238FE4" w14:textId="77777777" w:rsidR="00C12A54" w:rsidRDefault="008F6C8A" w:rsidP="00C83030">
      <w:pPr>
        <w:pStyle w:val="NormalWeb"/>
        <w:numPr>
          <w:ilvl w:val="0"/>
          <w:numId w:val="502"/>
        </w:numPr>
      </w:pPr>
      <w:r>
        <w:rPr>
          <w:rStyle w:val="Strong"/>
        </w:rPr>
        <w:t>Contextually</w:t>
      </w:r>
      <w:r>
        <w:t xml:space="preserve"> (in its setting),</w:t>
      </w:r>
    </w:p>
    <w:p w14:paraId="1053E1F1" w14:textId="77777777" w:rsidR="00C12A54" w:rsidRDefault="008F6C8A" w:rsidP="00C83030">
      <w:pPr>
        <w:pStyle w:val="NormalWeb"/>
        <w:numPr>
          <w:ilvl w:val="0"/>
          <w:numId w:val="502"/>
        </w:numPr>
      </w:pPr>
      <w:r>
        <w:rPr>
          <w:rStyle w:val="Strong"/>
        </w:rPr>
        <w:t>Theologically</w:t>
      </w:r>
      <w:r>
        <w:t xml:space="preserve"> (revealing God’s character), and</w:t>
      </w:r>
    </w:p>
    <w:p w14:paraId="7D0F924B" w14:textId="77777777" w:rsidR="00C12A54" w:rsidRDefault="008F6C8A" w:rsidP="00C83030">
      <w:pPr>
        <w:pStyle w:val="NormalWeb"/>
        <w:numPr>
          <w:ilvl w:val="0"/>
          <w:numId w:val="502"/>
        </w:numPr>
      </w:pPr>
      <w:r>
        <w:rPr>
          <w:rStyle w:val="Strong"/>
        </w:rPr>
        <w:t>Spiritually</w:t>
      </w:r>
      <w:r>
        <w:t xml:space="preserve"> (to transform the reader’s heart).</w:t>
      </w:r>
    </w:p>
    <w:p w14:paraId="596C4CD8" w14:textId="77777777" w:rsidR="00C12A54" w:rsidRDefault="008F6C8A">
      <w:pPr>
        <w:pStyle w:val="NormalWeb"/>
      </w:pPr>
      <w:r>
        <w:t xml:space="preserve">Poetry reminds us that </w:t>
      </w:r>
      <w:r>
        <w:rPr>
          <w:rStyle w:val="Strong"/>
        </w:rPr>
        <w:t>God’s Word is not only to be studied but also experienced</w:t>
      </w:r>
      <w:r>
        <w:t>—through awe, emotion, and worship.</w:t>
      </w:r>
    </w:p>
    <w:p w14:paraId="2ACCCF37" w14:textId="77777777" w:rsidR="00C12A54" w:rsidRDefault="00000000">
      <w:r>
        <w:pict w14:anchorId="3FB66A40">
          <v:rect id="_x0000_i1444" style="width:0;height:1.5pt" o:hralign="center" o:hrstd="t" o:hr="t" fillcolor="#a0a0a0" stroked="f"/>
        </w:pict>
      </w:r>
    </w:p>
    <w:p w14:paraId="0E36352B" w14:textId="77777777" w:rsidR="00C12A54" w:rsidRDefault="008F6C8A">
      <w:pPr>
        <w:pStyle w:val="Heading3"/>
      </w:pP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4997"/>
      </w:tblGrid>
      <w:tr w:rsidR="00C12A54" w14:paraId="51A0371A" w14:textId="77777777">
        <w:trPr>
          <w:tblHeader/>
          <w:tblCellSpacing w:w="15" w:type="dxa"/>
        </w:trPr>
        <w:tc>
          <w:tcPr>
            <w:tcW w:w="0" w:type="auto"/>
            <w:vAlign w:val="center"/>
          </w:tcPr>
          <w:p w14:paraId="50A27156" w14:textId="77777777" w:rsidR="00C12A54" w:rsidRDefault="008F6C8A">
            <w:pPr>
              <w:jc w:val="center"/>
              <w:rPr>
                <w:b/>
                <w:bCs/>
              </w:rPr>
            </w:pPr>
            <w:r>
              <w:rPr>
                <w:rStyle w:val="Strong"/>
              </w:rPr>
              <w:t>Aspect</w:t>
            </w:r>
          </w:p>
        </w:tc>
        <w:tc>
          <w:tcPr>
            <w:tcW w:w="0" w:type="auto"/>
            <w:vAlign w:val="center"/>
          </w:tcPr>
          <w:p w14:paraId="02E2CB5C" w14:textId="77777777" w:rsidR="00C12A54" w:rsidRDefault="008F6C8A">
            <w:pPr>
              <w:jc w:val="center"/>
              <w:rPr>
                <w:b/>
                <w:bCs/>
              </w:rPr>
            </w:pPr>
            <w:r>
              <w:rPr>
                <w:rStyle w:val="Strong"/>
              </w:rPr>
              <w:t>Interpretive Focus</w:t>
            </w:r>
          </w:p>
        </w:tc>
      </w:tr>
      <w:tr w:rsidR="00C12A54" w14:paraId="740A8269" w14:textId="77777777">
        <w:trPr>
          <w:tblCellSpacing w:w="15" w:type="dxa"/>
        </w:trPr>
        <w:tc>
          <w:tcPr>
            <w:tcW w:w="0" w:type="auto"/>
            <w:vAlign w:val="center"/>
          </w:tcPr>
          <w:p w14:paraId="0A6EC082" w14:textId="77777777" w:rsidR="00C12A54" w:rsidRDefault="008F6C8A">
            <w:r>
              <w:t>Structure</w:t>
            </w:r>
          </w:p>
        </w:tc>
        <w:tc>
          <w:tcPr>
            <w:tcW w:w="0" w:type="auto"/>
            <w:vAlign w:val="center"/>
          </w:tcPr>
          <w:p w14:paraId="55DC0076" w14:textId="77777777" w:rsidR="00C12A54" w:rsidRDefault="008F6C8A">
            <w:r>
              <w:t>Identify repetition, parallelism, and chiastic patterns</w:t>
            </w:r>
          </w:p>
        </w:tc>
      </w:tr>
      <w:tr w:rsidR="00C12A54" w14:paraId="6959BDD8" w14:textId="77777777">
        <w:trPr>
          <w:tblCellSpacing w:w="15" w:type="dxa"/>
        </w:trPr>
        <w:tc>
          <w:tcPr>
            <w:tcW w:w="0" w:type="auto"/>
            <w:vAlign w:val="center"/>
          </w:tcPr>
          <w:p w14:paraId="5239E44A" w14:textId="77777777" w:rsidR="00C12A54" w:rsidRDefault="008F6C8A">
            <w:r>
              <w:lastRenderedPageBreak/>
              <w:t>Imagery</w:t>
            </w:r>
          </w:p>
        </w:tc>
        <w:tc>
          <w:tcPr>
            <w:tcW w:w="0" w:type="auto"/>
            <w:vAlign w:val="center"/>
          </w:tcPr>
          <w:p w14:paraId="11F7C553" w14:textId="77777777" w:rsidR="00C12A54" w:rsidRDefault="008F6C8A">
            <w:r>
              <w:t>Interpret symbols in light of the context</w:t>
            </w:r>
          </w:p>
        </w:tc>
      </w:tr>
      <w:tr w:rsidR="00C12A54" w14:paraId="7C6913AE" w14:textId="77777777">
        <w:trPr>
          <w:tblCellSpacing w:w="15" w:type="dxa"/>
        </w:trPr>
        <w:tc>
          <w:tcPr>
            <w:tcW w:w="0" w:type="auto"/>
            <w:vAlign w:val="center"/>
          </w:tcPr>
          <w:p w14:paraId="32D4E641" w14:textId="77777777" w:rsidR="00C12A54" w:rsidRDefault="008F6C8A">
            <w:r>
              <w:t>Emotion</w:t>
            </w:r>
          </w:p>
        </w:tc>
        <w:tc>
          <w:tcPr>
            <w:tcW w:w="0" w:type="auto"/>
            <w:vAlign w:val="center"/>
          </w:tcPr>
          <w:p w14:paraId="2C921CD6" w14:textId="77777777" w:rsidR="00C12A54" w:rsidRDefault="008F6C8A">
            <w:r>
              <w:t>Sense the tone: joy, lament, awe, repentance</w:t>
            </w:r>
          </w:p>
        </w:tc>
      </w:tr>
      <w:tr w:rsidR="00C12A54" w14:paraId="1EFB8EB6" w14:textId="77777777">
        <w:trPr>
          <w:tblCellSpacing w:w="15" w:type="dxa"/>
        </w:trPr>
        <w:tc>
          <w:tcPr>
            <w:tcW w:w="0" w:type="auto"/>
            <w:vAlign w:val="center"/>
          </w:tcPr>
          <w:p w14:paraId="66250786" w14:textId="77777777" w:rsidR="00C12A54" w:rsidRDefault="008F6C8A">
            <w:r>
              <w:t>Theology</w:t>
            </w:r>
          </w:p>
        </w:tc>
        <w:tc>
          <w:tcPr>
            <w:tcW w:w="0" w:type="auto"/>
            <w:vAlign w:val="center"/>
          </w:tcPr>
          <w:p w14:paraId="359E8FB3" w14:textId="77777777" w:rsidR="00C12A54" w:rsidRDefault="008F6C8A">
            <w:r>
              <w:t>Discover what it teaches about God and humanity</w:t>
            </w:r>
          </w:p>
        </w:tc>
      </w:tr>
      <w:tr w:rsidR="00C12A54" w14:paraId="3EB30C81" w14:textId="77777777">
        <w:trPr>
          <w:tblCellSpacing w:w="15" w:type="dxa"/>
        </w:trPr>
        <w:tc>
          <w:tcPr>
            <w:tcW w:w="0" w:type="auto"/>
            <w:vAlign w:val="center"/>
          </w:tcPr>
          <w:p w14:paraId="339E96F0" w14:textId="77777777" w:rsidR="00C12A54" w:rsidRDefault="008F6C8A">
            <w:r>
              <w:t>Christology</w:t>
            </w:r>
          </w:p>
        </w:tc>
        <w:tc>
          <w:tcPr>
            <w:tcW w:w="0" w:type="auto"/>
            <w:vAlign w:val="center"/>
          </w:tcPr>
          <w:p w14:paraId="66113F37" w14:textId="77777777" w:rsidR="00C12A54" w:rsidRDefault="008F6C8A">
            <w:r>
              <w:t>See how it points to Christ and redemption</w:t>
            </w:r>
          </w:p>
        </w:tc>
      </w:tr>
      <w:tr w:rsidR="00C12A54" w14:paraId="011021A2" w14:textId="77777777">
        <w:trPr>
          <w:tblCellSpacing w:w="15" w:type="dxa"/>
        </w:trPr>
        <w:tc>
          <w:tcPr>
            <w:tcW w:w="0" w:type="auto"/>
            <w:vAlign w:val="center"/>
          </w:tcPr>
          <w:p w14:paraId="75F37D70" w14:textId="77777777" w:rsidR="00C12A54" w:rsidRDefault="008F6C8A">
            <w:r>
              <w:t>Application</w:t>
            </w:r>
          </w:p>
        </w:tc>
        <w:tc>
          <w:tcPr>
            <w:tcW w:w="0" w:type="auto"/>
            <w:vAlign w:val="center"/>
          </w:tcPr>
          <w:p w14:paraId="192023F5" w14:textId="77777777" w:rsidR="00C12A54" w:rsidRDefault="008F6C8A">
            <w:r>
              <w:t>Reflect on how it speaks to life and worship today</w:t>
            </w:r>
          </w:p>
        </w:tc>
      </w:tr>
    </w:tbl>
    <w:p w14:paraId="62E6FD18" w14:textId="77777777" w:rsidR="00C12A54" w:rsidRDefault="00C12A54"/>
    <w:p w14:paraId="5288793B" w14:textId="77777777" w:rsidR="00C12A54" w:rsidRDefault="008F6C8A">
      <w:r>
        <w:t>_________________________________________________________________________________________________________</w:t>
      </w:r>
    </w:p>
    <w:p w14:paraId="589FA6DF" w14:textId="77777777" w:rsidR="00C12A54" w:rsidRDefault="00C12A54"/>
    <w:p w14:paraId="7FD19C10" w14:textId="77777777" w:rsidR="00C12A54" w:rsidRDefault="008F6C8A">
      <w:r>
        <w:t>23. Hermeneutics and Figures of Speech — Week 23 (Due by: 8 December)</w:t>
      </w:r>
    </w:p>
    <w:p w14:paraId="275D16F6" w14:textId="77777777" w:rsidR="00C12A54" w:rsidRDefault="008F6C8A">
      <w:r>
        <w:t>☐ Completed</w:t>
      </w:r>
    </w:p>
    <w:p w14:paraId="3946ACAA" w14:textId="77777777" w:rsidR="00C12A54" w:rsidRDefault="008F6C8A">
      <w:r>
        <w:t>Comments:</w:t>
      </w:r>
    </w:p>
    <w:p w14:paraId="675AD2AB" w14:textId="77777777" w:rsidR="00C12A54" w:rsidRDefault="008F6C8A">
      <w:pPr>
        <w:pStyle w:val="Heading2"/>
      </w:pPr>
      <w:r>
        <w:rPr>
          <w:rStyle w:val="Strong"/>
          <w:b/>
          <w:bCs/>
        </w:rPr>
        <w:t>Hermeneutics and Figures of Speech</w:t>
      </w:r>
    </w:p>
    <w:p w14:paraId="2250CCF4" w14:textId="77777777" w:rsidR="00C12A54" w:rsidRDefault="008F6C8A">
      <w:pPr>
        <w:pStyle w:val="Heading3"/>
      </w:pPr>
      <w:r>
        <w:rPr>
          <w:rStyle w:val="Strong"/>
          <w:b/>
          <w:bCs/>
        </w:rPr>
        <w:t>1. Introduction</w:t>
      </w:r>
    </w:p>
    <w:p w14:paraId="10D37686" w14:textId="77777777" w:rsidR="00C12A54" w:rsidRDefault="008F6C8A">
      <w:pPr>
        <w:pStyle w:val="NormalWeb"/>
      </w:pPr>
      <w:r>
        <w:rPr>
          <w:rStyle w:val="Strong"/>
        </w:rPr>
        <w:t>Hermeneutics</w:t>
      </w:r>
      <w:r>
        <w:t xml:space="preserve"> is the science and art of interpreting Scripture. One vital aspect of this interpretation involves recognizing </w:t>
      </w:r>
      <w:r>
        <w:rPr>
          <w:rStyle w:val="Strong"/>
        </w:rPr>
        <w:t>figures of speech</w:t>
      </w:r>
      <w:r>
        <w:t xml:space="preserve"> — expressive and imaginative ways of communicating truth.</w:t>
      </w:r>
    </w:p>
    <w:p w14:paraId="1B76A9E8" w14:textId="77777777" w:rsidR="00C12A54" w:rsidRDefault="008F6C8A">
      <w:pPr>
        <w:pStyle w:val="NormalWeb"/>
      </w:pPr>
      <w:r>
        <w:t xml:space="preserve">The Bible, though divinely inspired, uses </w:t>
      </w:r>
      <w:r>
        <w:rPr>
          <w:rStyle w:val="Strong"/>
        </w:rPr>
        <w:t>human language</w:t>
      </w:r>
      <w:r>
        <w:t xml:space="preserve">, including poetic and figurative expressions, to reveal God’s truth vividly and memorably. Understanding these figures is essential for proper interpretation because </w:t>
      </w:r>
      <w:r>
        <w:rPr>
          <w:rStyle w:val="Strong"/>
        </w:rPr>
        <w:t>literal and figurative meanings</w:t>
      </w:r>
      <w:r>
        <w:t xml:space="preserve"> must not be confused.</w:t>
      </w:r>
    </w:p>
    <w:p w14:paraId="3260D7BD" w14:textId="77777777" w:rsidR="00C12A54" w:rsidRDefault="008F6C8A">
      <w:pPr>
        <w:pStyle w:val="NormalWeb"/>
      </w:pPr>
      <w:r>
        <w:t xml:space="preserve">When we recognize figures of speech, we can appreciate the </w:t>
      </w:r>
      <w:r>
        <w:rPr>
          <w:rStyle w:val="Strong"/>
        </w:rPr>
        <w:t>power, depth, and emotional richness</w:t>
      </w:r>
      <w:r>
        <w:t xml:space="preserve"> of God’s Word while avoiding misinterpretation.</w:t>
      </w:r>
    </w:p>
    <w:p w14:paraId="484138D0" w14:textId="77777777" w:rsidR="00C12A54" w:rsidRDefault="00000000">
      <w:r>
        <w:pict w14:anchorId="00EA7C01">
          <v:rect id="_x0000_i1445" style="width:0;height:1.5pt" o:hralign="center" o:hrstd="t" o:hr="t" fillcolor="#a0a0a0" stroked="f"/>
        </w:pict>
      </w:r>
    </w:p>
    <w:p w14:paraId="092D6486" w14:textId="77777777" w:rsidR="00C12A54" w:rsidRDefault="008F6C8A">
      <w:pPr>
        <w:pStyle w:val="Heading3"/>
      </w:pPr>
      <w:r>
        <w:rPr>
          <w:rStyle w:val="Strong"/>
          <w:b/>
          <w:bCs/>
        </w:rPr>
        <w:t>2. Definition of Figures of Speech</w:t>
      </w:r>
    </w:p>
    <w:p w14:paraId="2D761DCE" w14:textId="77777777" w:rsidR="00C12A54" w:rsidRDefault="008F6C8A">
      <w:pPr>
        <w:pStyle w:val="NormalWeb"/>
      </w:pPr>
      <w:r>
        <w:t xml:space="preserve">A </w:t>
      </w:r>
      <w:r>
        <w:rPr>
          <w:rStyle w:val="Strong"/>
        </w:rPr>
        <w:t>figure of speech</w:t>
      </w:r>
      <w:r>
        <w:t xml:space="preserve"> is a </w:t>
      </w:r>
      <w:r>
        <w:rPr>
          <w:rStyle w:val="Strong"/>
        </w:rPr>
        <w:t>literary device</w:t>
      </w:r>
      <w:r>
        <w:t xml:space="preserve"> in which words are used in a </w:t>
      </w:r>
      <w:r>
        <w:rPr>
          <w:rStyle w:val="Strong"/>
        </w:rPr>
        <w:t>non-literal or imaginative sense</w:t>
      </w:r>
      <w:r>
        <w:t xml:space="preserve"> to add emphasis, color, or emotion to the message.</w:t>
      </w:r>
    </w:p>
    <w:p w14:paraId="2762395C" w14:textId="77777777" w:rsidR="00C12A54" w:rsidRDefault="008F6C8A">
      <w:pPr>
        <w:pStyle w:val="NormalWeb"/>
      </w:pPr>
      <w:r>
        <w:lastRenderedPageBreak/>
        <w:t>In the Bible, figures of speech:</w:t>
      </w:r>
    </w:p>
    <w:p w14:paraId="7E3F49DF" w14:textId="77777777" w:rsidR="00C12A54" w:rsidRDefault="008F6C8A" w:rsidP="00C83030">
      <w:pPr>
        <w:pStyle w:val="NormalWeb"/>
        <w:numPr>
          <w:ilvl w:val="0"/>
          <w:numId w:val="503"/>
        </w:numPr>
      </w:pPr>
      <w:r>
        <w:t xml:space="preserve">Capture </w:t>
      </w:r>
      <w:r>
        <w:rPr>
          <w:rStyle w:val="Strong"/>
        </w:rPr>
        <w:t>spiritual truths</w:t>
      </w:r>
      <w:r>
        <w:t xml:space="preserve"> vividly.</w:t>
      </w:r>
    </w:p>
    <w:p w14:paraId="5D01ECD7" w14:textId="77777777" w:rsidR="00C12A54" w:rsidRDefault="008F6C8A" w:rsidP="00C83030">
      <w:pPr>
        <w:pStyle w:val="NormalWeb"/>
        <w:numPr>
          <w:ilvl w:val="0"/>
          <w:numId w:val="503"/>
        </w:numPr>
      </w:pPr>
      <w:r>
        <w:t xml:space="preserve">Help convey </w:t>
      </w:r>
      <w:r>
        <w:rPr>
          <w:rStyle w:val="Strong"/>
        </w:rPr>
        <w:t>divine realities</w:t>
      </w:r>
      <w:r>
        <w:t xml:space="preserve"> beyond human language.</w:t>
      </w:r>
    </w:p>
    <w:p w14:paraId="2DE7E5A0" w14:textId="77777777" w:rsidR="00C12A54" w:rsidRDefault="008F6C8A" w:rsidP="00C83030">
      <w:pPr>
        <w:pStyle w:val="NormalWeb"/>
        <w:numPr>
          <w:ilvl w:val="0"/>
          <w:numId w:val="503"/>
        </w:numPr>
      </w:pPr>
      <w:r>
        <w:t xml:space="preserve">Draw attention to </w:t>
      </w:r>
      <w:r>
        <w:rPr>
          <w:rStyle w:val="Strong"/>
        </w:rPr>
        <w:t>important ideas or emotions</w:t>
      </w:r>
      <w:r>
        <w:t>.</w:t>
      </w:r>
    </w:p>
    <w:p w14:paraId="3460E5B8" w14:textId="77777777" w:rsidR="00C12A54" w:rsidRDefault="008F6C8A">
      <w:pPr>
        <w:pStyle w:val="NormalWeb"/>
      </w:pPr>
      <w:r>
        <w:rPr>
          <w:rStyle w:val="Strong"/>
        </w:rPr>
        <w:t>Example:</w:t>
      </w:r>
      <w:r>
        <w:br/>
        <w:t xml:space="preserve">Jesus said, </w:t>
      </w:r>
      <w:r>
        <w:rPr>
          <w:rStyle w:val="Emphasis"/>
          <w:rFonts w:eastAsiaTheme="majorEastAsia"/>
        </w:rPr>
        <w:t>“I am the door”</w:t>
      </w:r>
      <w:r>
        <w:t xml:space="preserve"> (John 10:9).</w:t>
      </w:r>
      <w:r>
        <w:br/>
        <w:t xml:space="preserve">He did not mean He is a literal door, but that He is the </w:t>
      </w:r>
      <w:r>
        <w:rPr>
          <w:rStyle w:val="Strong"/>
        </w:rPr>
        <w:t>means of entry to salvation</w:t>
      </w:r>
      <w:r>
        <w:t>.</w:t>
      </w:r>
    </w:p>
    <w:p w14:paraId="04599F56" w14:textId="77777777" w:rsidR="00C12A54" w:rsidRDefault="00000000">
      <w:r>
        <w:pict w14:anchorId="787F7EFB">
          <v:rect id="_x0000_i1446" style="width:0;height:1.5pt" o:hralign="center" o:hrstd="t" o:hr="t" fillcolor="#a0a0a0" stroked="f"/>
        </w:pict>
      </w:r>
    </w:p>
    <w:p w14:paraId="7D425166" w14:textId="77777777" w:rsidR="00C12A54" w:rsidRDefault="008F6C8A">
      <w:pPr>
        <w:pStyle w:val="Heading3"/>
      </w:pPr>
      <w:r>
        <w:rPr>
          <w:rStyle w:val="Strong"/>
          <w:b/>
          <w:bCs/>
        </w:rPr>
        <w:t>3. Importance of Figures of Speech in Hermeneutics</w:t>
      </w:r>
    </w:p>
    <w:p w14:paraId="7439A7DE" w14:textId="77777777" w:rsidR="00C12A54" w:rsidRDefault="008F6C8A">
      <w:pPr>
        <w:pStyle w:val="NormalWeb"/>
      </w:pPr>
      <w:r>
        <w:t>Interpreting figures of speech correctly is vital for several reasons:</w:t>
      </w:r>
    </w:p>
    <w:p w14:paraId="62E9EC8D" w14:textId="77777777" w:rsidR="00C12A54" w:rsidRDefault="008F6C8A" w:rsidP="00C83030">
      <w:pPr>
        <w:pStyle w:val="NormalWeb"/>
        <w:numPr>
          <w:ilvl w:val="0"/>
          <w:numId w:val="504"/>
        </w:numPr>
      </w:pPr>
      <w:r>
        <w:rPr>
          <w:rStyle w:val="Strong"/>
        </w:rPr>
        <w:t>Avoids Misunderstanding</w:t>
      </w:r>
      <w:r>
        <w:t xml:space="preserve"> – Misreading figurative language literally can distort meaning (e.g., thinking God has physical “hands” or “eyes”).</w:t>
      </w:r>
    </w:p>
    <w:p w14:paraId="4324D5A2" w14:textId="77777777" w:rsidR="00C12A54" w:rsidRDefault="008F6C8A" w:rsidP="00C83030">
      <w:pPr>
        <w:pStyle w:val="NormalWeb"/>
        <w:numPr>
          <w:ilvl w:val="0"/>
          <w:numId w:val="504"/>
        </w:numPr>
      </w:pPr>
      <w:r>
        <w:rPr>
          <w:rStyle w:val="Strong"/>
        </w:rPr>
        <w:t>Enhances Understanding</w:t>
      </w:r>
      <w:r>
        <w:t xml:space="preserve"> – Figures reveal spiritual truths through relatable, visual language.</w:t>
      </w:r>
    </w:p>
    <w:p w14:paraId="77247DB7" w14:textId="77777777" w:rsidR="00C12A54" w:rsidRDefault="008F6C8A" w:rsidP="00C83030">
      <w:pPr>
        <w:pStyle w:val="NormalWeb"/>
        <w:numPr>
          <w:ilvl w:val="0"/>
          <w:numId w:val="504"/>
        </w:numPr>
      </w:pPr>
      <w:r>
        <w:rPr>
          <w:rStyle w:val="Strong"/>
        </w:rPr>
        <w:t>Reveals God’s Character</w:t>
      </w:r>
      <w:r>
        <w:t xml:space="preserve"> – Figures express aspects of God’s nature (love, power, holiness) that literal speech cannot fully convey.</w:t>
      </w:r>
    </w:p>
    <w:p w14:paraId="4DF7DBD4" w14:textId="77777777" w:rsidR="00C12A54" w:rsidRDefault="008F6C8A" w:rsidP="00C83030">
      <w:pPr>
        <w:pStyle w:val="NormalWeb"/>
        <w:numPr>
          <w:ilvl w:val="0"/>
          <w:numId w:val="504"/>
        </w:numPr>
      </w:pPr>
      <w:r>
        <w:rPr>
          <w:rStyle w:val="Strong"/>
        </w:rPr>
        <w:t>Adds Emotional Depth</w:t>
      </w:r>
      <w:r>
        <w:t xml:space="preserve"> – Figures allow readers to feel as well as know truth (especially in Psalms and Prophets).</w:t>
      </w:r>
    </w:p>
    <w:p w14:paraId="38B921B8" w14:textId="77777777" w:rsidR="00C12A54" w:rsidRDefault="00000000">
      <w:r>
        <w:pict w14:anchorId="514A4F40">
          <v:rect id="_x0000_i1447" style="width:0;height:1.5pt" o:hralign="center" o:hrstd="t" o:hr="t" fillcolor="#a0a0a0" stroked="f"/>
        </w:pict>
      </w:r>
    </w:p>
    <w:p w14:paraId="314F512F" w14:textId="77777777" w:rsidR="00C12A54" w:rsidRDefault="008F6C8A">
      <w:pPr>
        <w:pStyle w:val="Heading3"/>
      </w:pPr>
      <w:r>
        <w:rPr>
          <w:rStyle w:val="Strong"/>
          <w:b/>
          <w:bCs/>
        </w:rPr>
        <w:t>4. Categories of Figures of Speech in the Bible</w:t>
      </w:r>
    </w:p>
    <w:p w14:paraId="4AEA3A89" w14:textId="77777777" w:rsidR="00C12A54" w:rsidRDefault="008F6C8A">
      <w:pPr>
        <w:pStyle w:val="NormalWeb"/>
      </w:pPr>
      <w:r>
        <w:t>Biblical figures of speech can be grouped into several main categories.</w:t>
      </w:r>
    </w:p>
    <w:p w14:paraId="16D47808" w14:textId="77777777" w:rsidR="00C12A54" w:rsidRDefault="00000000">
      <w:r>
        <w:pict w14:anchorId="6DD6C22E">
          <v:rect id="_x0000_i1448" style="width:0;height:1.5pt" o:hralign="center" o:hrstd="t" o:hr="t" fillcolor="#a0a0a0" stroked="f"/>
        </w:pict>
      </w:r>
    </w:p>
    <w:p w14:paraId="700D91B6" w14:textId="77777777" w:rsidR="00C12A54" w:rsidRDefault="008F6C8A">
      <w:pPr>
        <w:pStyle w:val="Heading3"/>
      </w:pPr>
      <w:r>
        <w:rPr>
          <w:rStyle w:val="Strong"/>
          <w:b/>
          <w:bCs/>
        </w:rPr>
        <w:t>A. Figures of Comparison</w:t>
      </w:r>
    </w:p>
    <w:p w14:paraId="539BE5E8" w14:textId="77777777" w:rsidR="00C12A54" w:rsidRDefault="008F6C8A">
      <w:pPr>
        <w:pStyle w:val="NormalWeb"/>
      </w:pPr>
      <w:r>
        <w:t>These use comparison to illuminate a truth.</w:t>
      </w:r>
    </w:p>
    <w:p w14:paraId="1ECFD99D" w14:textId="77777777" w:rsidR="00C12A54" w:rsidRDefault="008F6C8A">
      <w:pPr>
        <w:pStyle w:val="Heading4"/>
      </w:pPr>
      <w:r>
        <w:rPr>
          <w:rStyle w:val="Strong"/>
          <w:b/>
          <w:bCs/>
        </w:rPr>
        <w:t>1. Simile</w:t>
      </w:r>
    </w:p>
    <w:p w14:paraId="26DC17D4" w14:textId="77777777" w:rsidR="00C12A54" w:rsidRDefault="008F6C8A" w:rsidP="00C83030">
      <w:pPr>
        <w:pStyle w:val="NormalWeb"/>
        <w:numPr>
          <w:ilvl w:val="0"/>
          <w:numId w:val="505"/>
        </w:numPr>
      </w:pPr>
      <w:r>
        <w:t xml:space="preserve">A direct comparison using words like </w:t>
      </w:r>
      <w:r>
        <w:rPr>
          <w:rStyle w:val="Emphasis"/>
          <w:rFonts w:eastAsiaTheme="majorEastAsia"/>
        </w:rPr>
        <w:t>“as,” “like,”</w:t>
      </w:r>
      <w:r>
        <w:t xml:space="preserve"> or </w:t>
      </w:r>
      <w:r>
        <w:rPr>
          <w:rStyle w:val="Emphasis"/>
          <w:rFonts w:eastAsiaTheme="majorEastAsia"/>
        </w:rPr>
        <w:t>“such as.”</w:t>
      </w:r>
    </w:p>
    <w:p w14:paraId="648AF7E8" w14:textId="77777777" w:rsidR="00C12A54" w:rsidRDefault="008F6C8A" w:rsidP="00C83030">
      <w:pPr>
        <w:pStyle w:val="NormalWeb"/>
        <w:numPr>
          <w:ilvl w:val="0"/>
          <w:numId w:val="505"/>
        </w:numPr>
      </w:pPr>
      <w:r>
        <w:rPr>
          <w:rStyle w:val="Strong"/>
        </w:rPr>
        <w:t>Example:</w:t>
      </w:r>
      <w:r>
        <w:t xml:space="preserve"> </w:t>
      </w:r>
      <w:r>
        <w:rPr>
          <w:rStyle w:val="Emphasis"/>
          <w:rFonts w:eastAsiaTheme="majorEastAsia"/>
        </w:rPr>
        <w:t>“He shall be like a tree planted by the rivers of water.”</w:t>
      </w:r>
      <w:r>
        <w:t xml:space="preserve"> (Psalm 1:3)</w:t>
      </w:r>
    </w:p>
    <w:p w14:paraId="42555B98" w14:textId="77777777" w:rsidR="00C12A54" w:rsidRDefault="008F6C8A" w:rsidP="00C83030">
      <w:pPr>
        <w:pStyle w:val="NormalWeb"/>
        <w:numPr>
          <w:ilvl w:val="0"/>
          <w:numId w:val="505"/>
        </w:numPr>
      </w:pPr>
      <w:r>
        <w:rPr>
          <w:rStyle w:val="Strong"/>
        </w:rPr>
        <w:t>Meaning:</w:t>
      </w:r>
      <w:r>
        <w:t xml:space="preserve"> The righteous person is fruitful and stable through God’s sustenance.</w:t>
      </w:r>
    </w:p>
    <w:p w14:paraId="5FA7A7AA" w14:textId="77777777" w:rsidR="00C12A54" w:rsidRDefault="008F6C8A">
      <w:pPr>
        <w:pStyle w:val="Heading4"/>
      </w:pPr>
      <w:r>
        <w:rPr>
          <w:rStyle w:val="Strong"/>
          <w:b/>
          <w:bCs/>
        </w:rPr>
        <w:t>2. Metaphor</w:t>
      </w:r>
    </w:p>
    <w:p w14:paraId="3DD80F9B" w14:textId="77777777" w:rsidR="00C12A54" w:rsidRDefault="008F6C8A" w:rsidP="00C83030">
      <w:pPr>
        <w:pStyle w:val="NormalWeb"/>
        <w:numPr>
          <w:ilvl w:val="0"/>
          <w:numId w:val="506"/>
        </w:numPr>
      </w:pPr>
      <w:r>
        <w:t xml:space="preserve">An </w:t>
      </w:r>
      <w:r>
        <w:rPr>
          <w:rStyle w:val="Strong"/>
        </w:rPr>
        <w:t>implied comparison</w:t>
      </w:r>
      <w:r>
        <w:t xml:space="preserve"> — one thing is said to be another.</w:t>
      </w:r>
    </w:p>
    <w:p w14:paraId="24DB87E6" w14:textId="77777777" w:rsidR="00C12A54" w:rsidRDefault="008F6C8A" w:rsidP="00C83030">
      <w:pPr>
        <w:pStyle w:val="NormalWeb"/>
        <w:numPr>
          <w:ilvl w:val="0"/>
          <w:numId w:val="506"/>
        </w:numPr>
      </w:pPr>
      <w:r>
        <w:rPr>
          <w:rStyle w:val="Strong"/>
        </w:rPr>
        <w:lastRenderedPageBreak/>
        <w:t>Example:</w:t>
      </w:r>
      <w:r>
        <w:t xml:space="preserve"> </w:t>
      </w:r>
      <w:r>
        <w:rPr>
          <w:rStyle w:val="Emphasis"/>
          <w:rFonts w:eastAsiaTheme="majorEastAsia"/>
        </w:rPr>
        <w:t>“The Lord is my shepherd.”</w:t>
      </w:r>
      <w:r>
        <w:t xml:space="preserve"> (Psalm 23:1)</w:t>
      </w:r>
    </w:p>
    <w:p w14:paraId="14F94D30" w14:textId="77777777" w:rsidR="00C12A54" w:rsidRDefault="008F6C8A" w:rsidP="00C83030">
      <w:pPr>
        <w:pStyle w:val="NormalWeb"/>
        <w:numPr>
          <w:ilvl w:val="0"/>
          <w:numId w:val="506"/>
        </w:numPr>
      </w:pPr>
      <w:r>
        <w:rPr>
          <w:rStyle w:val="Strong"/>
        </w:rPr>
        <w:t>Meaning:</w:t>
      </w:r>
      <w:r>
        <w:t xml:space="preserve"> God guides, protects, and cares for His people as a shepherd does for sheep.</w:t>
      </w:r>
    </w:p>
    <w:p w14:paraId="3B12DA9E" w14:textId="77777777" w:rsidR="00C12A54" w:rsidRDefault="008F6C8A">
      <w:pPr>
        <w:pStyle w:val="Heading4"/>
      </w:pPr>
      <w:r>
        <w:rPr>
          <w:rStyle w:val="Strong"/>
          <w:b/>
          <w:bCs/>
        </w:rPr>
        <w:t xml:space="preserve">3. </w:t>
      </w:r>
      <w:proofErr w:type="spellStart"/>
      <w:r>
        <w:rPr>
          <w:rStyle w:val="Strong"/>
          <w:b/>
          <w:bCs/>
        </w:rPr>
        <w:t>Hypocatastasis</w:t>
      </w:r>
      <w:proofErr w:type="spellEnd"/>
    </w:p>
    <w:p w14:paraId="5D59B15E" w14:textId="77777777" w:rsidR="00C12A54" w:rsidRDefault="008F6C8A" w:rsidP="00C83030">
      <w:pPr>
        <w:pStyle w:val="NormalWeb"/>
        <w:numPr>
          <w:ilvl w:val="0"/>
          <w:numId w:val="507"/>
        </w:numPr>
      </w:pPr>
      <w:r>
        <w:t xml:space="preserve">A </w:t>
      </w:r>
      <w:r>
        <w:rPr>
          <w:rStyle w:val="Strong"/>
        </w:rPr>
        <w:t>hidden comparison</w:t>
      </w:r>
      <w:r>
        <w:t xml:space="preserve"> that implies resemblance without directly stating it.</w:t>
      </w:r>
    </w:p>
    <w:p w14:paraId="54F65869" w14:textId="77777777" w:rsidR="00C12A54" w:rsidRDefault="008F6C8A" w:rsidP="00C83030">
      <w:pPr>
        <w:pStyle w:val="NormalWeb"/>
        <w:numPr>
          <w:ilvl w:val="0"/>
          <w:numId w:val="507"/>
        </w:numPr>
      </w:pPr>
      <w:r>
        <w:rPr>
          <w:rStyle w:val="Strong"/>
        </w:rPr>
        <w:t>Example:</w:t>
      </w:r>
      <w:r>
        <w:t xml:space="preserve"> </w:t>
      </w:r>
      <w:r>
        <w:rPr>
          <w:rStyle w:val="Emphasis"/>
          <w:rFonts w:eastAsiaTheme="majorEastAsia"/>
        </w:rPr>
        <w:t>“You brood of vipers!”</w:t>
      </w:r>
      <w:r>
        <w:t xml:space="preserve"> (Matthew 3:7)</w:t>
      </w:r>
    </w:p>
    <w:p w14:paraId="09AA9841" w14:textId="77777777" w:rsidR="00C12A54" w:rsidRDefault="008F6C8A" w:rsidP="00C83030">
      <w:pPr>
        <w:pStyle w:val="NormalWeb"/>
        <w:numPr>
          <w:ilvl w:val="0"/>
          <w:numId w:val="507"/>
        </w:numPr>
      </w:pPr>
      <w:r>
        <w:rPr>
          <w:rStyle w:val="Strong"/>
        </w:rPr>
        <w:t>Meaning:</w:t>
      </w:r>
      <w:r>
        <w:t xml:space="preserve"> The people were being compared to snakes — deceitful and dangerous.</w:t>
      </w:r>
    </w:p>
    <w:p w14:paraId="709F9C80" w14:textId="77777777" w:rsidR="00C12A54" w:rsidRDefault="00000000">
      <w:r>
        <w:pict w14:anchorId="5B8B2101">
          <v:rect id="_x0000_i1449" style="width:0;height:1.5pt" o:hralign="center" o:hrstd="t" o:hr="t" fillcolor="#a0a0a0" stroked="f"/>
        </w:pict>
      </w:r>
    </w:p>
    <w:p w14:paraId="3643BEC1" w14:textId="77777777" w:rsidR="00C12A54" w:rsidRDefault="008F6C8A">
      <w:pPr>
        <w:pStyle w:val="Heading3"/>
      </w:pPr>
      <w:r>
        <w:rPr>
          <w:rStyle w:val="Strong"/>
          <w:b/>
          <w:bCs/>
        </w:rPr>
        <w:t>B. Figures of Association or Substitution</w:t>
      </w:r>
    </w:p>
    <w:p w14:paraId="5FF9CD73" w14:textId="77777777" w:rsidR="00C12A54" w:rsidRDefault="008F6C8A">
      <w:pPr>
        <w:pStyle w:val="NormalWeb"/>
      </w:pPr>
      <w:r>
        <w:t>These replace one term with another that is closely related.</w:t>
      </w:r>
    </w:p>
    <w:p w14:paraId="0D4B9EBB" w14:textId="77777777" w:rsidR="00C12A54" w:rsidRDefault="008F6C8A">
      <w:pPr>
        <w:pStyle w:val="Heading4"/>
      </w:pPr>
      <w:r>
        <w:rPr>
          <w:rStyle w:val="Strong"/>
          <w:b/>
          <w:bCs/>
        </w:rPr>
        <w:t>1. Metonymy</w:t>
      </w:r>
    </w:p>
    <w:p w14:paraId="29151944" w14:textId="77777777" w:rsidR="00C12A54" w:rsidRDefault="008F6C8A" w:rsidP="00C83030">
      <w:pPr>
        <w:pStyle w:val="NormalWeb"/>
        <w:numPr>
          <w:ilvl w:val="0"/>
          <w:numId w:val="508"/>
        </w:numPr>
      </w:pPr>
      <w:r>
        <w:t>Substitution of one word for another closely associated with it.</w:t>
      </w:r>
    </w:p>
    <w:p w14:paraId="29771B6C" w14:textId="77777777" w:rsidR="00C12A54" w:rsidRDefault="008F6C8A" w:rsidP="00C83030">
      <w:pPr>
        <w:pStyle w:val="NormalWeb"/>
        <w:numPr>
          <w:ilvl w:val="0"/>
          <w:numId w:val="508"/>
        </w:numPr>
      </w:pPr>
      <w:r>
        <w:rPr>
          <w:rStyle w:val="Strong"/>
        </w:rPr>
        <w:t>Example:</w:t>
      </w:r>
      <w:r>
        <w:t xml:space="preserve"> </w:t>
      </w:r>
      <w:r>
        <w:rPr>
          <w:rStyle w:val="Emphasis"/>
          <w:rFonts w:eastAsiaTheme="majorEastAsia"/>
        </w:rPr>
        <w:t>“Moses is read every Sabbath.”</w:t>
      </w:r>
      <w:r>
        <w:t xml:space="preserve"> (Acts 15:21)</w:t>
      </w:r>
    </w:p>
    <w:p w14:paraId="5963D048" w14:textId="77777777" w:rsidR="00C12A54" w:rsidRDefault="008F6C8A" w:rsidP="00C83030">
      <w:pPr>
        <w:pStyle w:val="NormalWeb"/>
        <w:numPr>
          <w:ilvl w:val="0"/>
          <w:numId w:val="508"/>
        </w:numPr>
      </w:pPr>
      <w:r>
        <w:rPr>
          <w:rStyle w:val="Strong"/>
        </w:rPr>
        <w:t>Meaning:</w:t>
      </w:r>
      <w:r>
        <w:t xml:space="preserve"> The writings of Moses (the Law) are read, not Moses himself.</w:t>
      </w:r>
    </w:p>
    <w:p w14:paraId="653A3006" w14:textId="77777777" w:rsidR="00C12A54" w:rsidRDefault="008F6C8A">
      <w:pPr>
        <w:pStyle w:val="Heading4"/>
      </w:pPr>
      <w:r>
        <w:rPr>
          <w:rStyle w:val="Strong"/>
          <w:b/>
          <w:bCs/>
        </w:rPr>
        <w:t>2. Synecdoche</w:t>
      </w:r>
    </w:p>
    <w:p w14:paraId="0451362B" w14:textId="77777777" w:rsidR="00C12A54" w:rsidRDefault="008F6C8A" w:rsidP="00C83030">
      <w:pPr>
        <w:pStyle w:val="NormalWeb"/>
        <w:numPr>
          <w:ilvl w:val="0"/>
          <w:numId w:val="509"/>
        </w:numPr>
      </w:pPr>
      <w:r>
        <w:t>A part is used to represent the whole, or vice versa.</w:t>
      </w:r>
    </w:p>
    <w:p w14:paraId="3A97B6E2" w14:textId="77777777" w:rsidR="00C12A54" w:rsidRDefault="008F6C8A" w:rsidP="00C83030">
      <w:pPr>
        <w:pStyle w:val="NormalWeb"/>
        <w:numPr>
          <w:ilvl w:val="0"/>
          <w:numId w:val="509"/>
        </w:numPr>
      </w:pPr>
      <w:r>
        <w:rPr>
          <w:rStyle w:val="Strong"/>
        </w:rPr>
        <w:t>Example:</w:t>
      </w:r>
      <w:r>
        <w:t xml:space="preserve"> </w:t>
      </w:r>
      <w:r>
        <w:rPr>
          <w:rStyle w:val="Emphasis"/>
          <w:rFonts w:eastAsiaTheme="majorEastAsia"/>
        </w:rPr>
        <w:t>“Give us this day our daily bread.”</w:t>
      </w:r>
      <w:r>
        <w:t xml:space="preserve"> (Matthew 6:11)</w:t>
      </w:r>
    </w:p>
    <w:p w14:paraId="694FDCD5" w14:textId="77777777" w:rsidR="00C12A54" w:rsidRDefault="008F6C8A" w:rsidP="00C83030">
      <w:pPr>
        <w:pStyle w:val="NormalWeb"/>
        <w:numPr>
          <w:ilvl w:val="0"/>
          <w:numId w:val="509"/>
        </w:numPr>
      </w:pPr>
      <w:r>
        <w:rPr>
          <w:rStyle w:val="Strong"/>
        </w:rPr>
        <w:t>Meaning:</w:t>
      </w:r>
      <w:r>
        <w:t xml:space="preserve"> “Bread” stands for all food or daily needs.</w:t>
      </w:r>
    </w:p>
    <w:p w14:paraId="37D7C453" w14:textId="77777777" w:rsidR="00C12A54" w:rsidRDefault="008F6C8A">
      <w:pPr>
        <w:pStyle w:val="Heading4"/>
      </w:pPr>
      <w:r>
        <w:rPr>
          <w:rStyle w:val="Strong"/>
          <w:b/>
          <w:bCs/>
        </w:rPr>
        <w:t>3. Anthropomorphism</w:t>
      </w:r>
    </w:p>
    <w:p w14:paraId="6B938209" w14:textId="77777777" w:rsidR="00C12A54" w:rsidRDefault="008F6C8A" w:rsidP="00C83030">
      <w:pPr>
        <w:pStyle w:val="NormalWeb"/>
        <w:numPr>
          <w:ilvl w:val="0"/>
          <w:numId w:val="510"/>
        </w:numPr>
      </w:pPr>
      <w:r>
        <w:t xml:space="preserve">Ascribing </w:t>
      </w:r>
      <w:r>
        <w:rPr>
          <w:rStyle w:val="Strong"/>
        </w:rPr>
        <w:t>human characteristics</w:t>
      </w:r>
      <w:r>
        <w:t xml:space="preserve"> to God to help us understand Him.</w:t>
      </w:r>
    </w:p>
    <w:p w14:paraId="14F083F7" w14:textId="77777777" w:rsidR="00C12A54" w:rsidRDefault="008F6C8A" w:rsidP="00C83030">
      <w:pPr>
        <w:pStyle w:val="NormalWeb"/>
        <w:numPr>
          <w:ilvl w:val="0"/>
          <w:numId w:val="510"/>
        </w:numPr>
      </w:pPr>
      <w:r>
        <w:rPr>
          <w:rStyle w:val="Strong"/>
        </w:rPr>
        <w:t>Example:</w:t>
      </w:r>
      <w:r>
        <w:t xml:space="preserve"> </w:t>
      </w:r>
      <w:r>
        <w:rPr>
          <w:rStyle w:val="Emphasis"/>
          <w:rFonts w:eastAsiaTheme="majorEastAsia"/>
        </w:rPr>
        <w:t>“The eyes of the Lord are on the righteous.”</w:t>
      </w:r>
      <w:r>
        <w:t xml:space="preserve"> (Psalm 34:15)</w:t>
      </w:r>
    </w:p>
    <w:p w14:paraId="6A035566" w14:textId="77777777" w:rsidR="00C12A54" w:rsidRDefault="008F6C8A" w:rsidP="00C83030">
      <w:pPr>
        <w:pStyle w:val="NormalWeb"/>
        <w:numPr>
          <w:ilvl w:val="0"/>
          <w:numId w:val="510"/>
        </w:numPr>
      </w:pPr>
      <w:r>
        <w:rPr>
          <w:rStyle w:val="Strong"/>
        </w:rPr>
        <w:t>Meaning:</w:t>
      </w:r>
      <w:r>
        <w:t xml:space="preserve"> God’s awareness and care are constant; He doesn’t literally have human eyes.</w:t>
      </w:r>
    </w:p>
    <w:p w14:paraId="1CF00C83" w14:textId="77777777" w:rsidR="00C12A54" w:rsidRDefault="008F6C8A">
      <w:pPr>
        <w:pStyle w:val="Heading4"/>
      </w:pPr>
      <w:r>
        <w:rPr>
          <w:rStyle w:val="Strong"/>
          <w:b/>
          <w:bCs/>
        </w:rPr>
        <w:t>4. Zoomorphism</w:t>
      </w:r>
    </w:p>
    <w:p w14:paraId="401CCAFE" w14:textId="77777777" w:rsidR="00C12A54" w:rsidRDefault="008F6C8A" w:rsidP="00C83030">
      <w:pPr>
        <w:pStyle w:val="NormalWeb"/>
        <w:numPr>
          <w:ilvl w:val="0"/>
          <w:numId w:val="511"/>
        </w:numPr>
      </w:pPr>
      <w:r>
        <w:t xml:space="preserve">Giving </w:t>
      </w:r>
      <w:r>
        <w:rPr>
          <w:rStyle w:val="Strong"/>
        </w:rPr>
        <w:t>animal traits</w:t>
      </w:r>
      <w:r>
        <w:t xml:space="preserve"> to God or other beings to show qualities like strength or protection.</w:t>
      </w:r>
    </w:p>
    <w:p w14:paraId="2BA43E1A" w14:textId="77777777" w:rsidR="00C12A54" w:rsidRDefault="008F6C8A" w:rsidP="00C83030">
      <w:pPr>
        <w:pStyle w:val="NormalWeb"/>
        <w:numPr>
          <w:ilvl w:val="0"/>
          <w:numId w:val="511"/>
        </w:numPr>
      </w:pPr>
      <w:r>
        <w:rPr>
          <w:rStyle w:val="Strong"/>
        </w:rPr>
        <w:t>Example:</w:t>
      </w:r>
      <w:r>
        <w:t xml:space="preserve"> </w:t>
      </w:r>
      <w:r>
        <w:rPr>
          <w:rStyle w:val="Emphasis"/>
          <w:rFonts w:eastAsiaTheme="majorEastAsia"/>
        </w:rPr>
        <w:t>“He will cover you with his feathers.”</w:t>
      </w:r>
      <w:r>
        <w:t xml:space="preserve"> (Psalm 91:4)</w:t>
      </w:r>
    </w:p>
    <w:p w14:paraId="56EF3E64" w14:textId="77777777" w:rsidR="00C12A54" w:rsidRDefault="008F6C8A" w:rsidP="00C83030">
      <w:pPr>
        <w:pStyle w:val="NormalWeb"/>
        <w:numPr>
          <w:ilvl w:val="0"/>
          <w:numId w:val="511"/>
        </w:numPr>
      </w:pPr>
      <w:r>
        <w:rPr>
          <w:rStyle w:val="Strong"/>
        </w:rPr>
        <w:t>Meaning:</w:t>
      </w:r>
      <w:r>
        <w:t xml:space="preserve"> God protects His people tenderly, like a mother bird shielding her young.</w:t>
      </w:r>
    </w:p>
    <w:p w14:paraId="33395F17" w14:textId="77777777" w:rsidR="00C12A54" w:rsidRDefault="00000000">
      <w:r>
        <w:pict w14:anchorId="49807FAC">
          <v:rect id="_x0000_i1450" style="width:0;height:1.5pt" o:hralign="center" o:hrstd="t" o:hr="t" fillcolor="#a0a0a0" stroked="f"/>
        </w:pict>
      </w:r>
    </w:p>
    <w:p w14:paraId="3B01CA40" w14:textId="77777777" w:rsidR="00C12A54" w:rsidRDefault="008F6C8A">
      <w:pPr>
        <w:pStyle w:val="Heading3"/>
      </w:pPr>
      <w:r>
        <w:rPr>
          <w:rStyle w:val="Strong"/>
          <w:b/>
          <w:bCs/>
        </w:rPr>
        <w:lastRenderedPageBreak/>
        <w:t>C. Figures of Exaggeration or Emphasis</w:t>
      </w:r>
    </w:p>
    <w:p w14:paraId="4EB8CB5F" w14:textId="77777777" w:rsidR="00C12A54" w:rsidRDefault="008F6C8A">
      <w:pPr>
        <w:pStyle w:val="NormalWeb"/>
      </w:pPr>
      <w:r>
        <w:t>These heighten impact or express strong emotion.</w:t>
      </w:r>
    </w:p>
    <w:p w14:paraId="225ED85A" w14:textId="77777777" w:rsidR="00C12A54" w:rsidRDefault="008F6C8A">
      <w:pPr>
        <w:pStyle w:val="Heading4"/>
      </w:pPr>
      <w:r>
        <w:rPr>
          <w:rStyle w:val="Strong"/>
          <w:b/>
          <w:bCs/>
        </w:rPr>
        <w:t>1. Hyperbole</w:t>
      </w:r>
    </w:p>
    <w:p w14:paraId="2B9EAA32" w14:textId="77777777" w:rsidR="00C12A54" w:rsidRDefault="008F6C8A" w:rsidP="00C83030">
      <w:pPr>
        <w:pStyle w:val="NormalWeb"/>
        <w:numPr>
          <w:ilvl w:val="0"/>
          <w:numId w:val="512"/>
        </w:numPr>
      </w:pPr>
      <w:r>
        <w:rPr>
          <w:rStyle w:val="Strong"/>
        </w:rPr>
        <w:t>Exaggeration for emphasis</w:t>
      </w:r>
      <w:r>
        <w:t xml:space="preserve"> — not meant to be taken literally.</w:t>
      </w:r>
    </w:p>
    <w:p w14:paraId="00F40E2B" w14:textId="77777777" w:rsidR="00C12A54" w:rsidRDefault="008F6C8A" w:rsidP="00C83030">
      <w:pPr>
        <w:pStyle w:val="NormalWeb"/>
        <w:numPr>
          <w:ilvl w:val="0"/>
          <w:numId w:val="512"/>
        </w:numPr>
      </w:pPr>
      <w:r>
        <w:rPr>
          <w:rStyle w:val="Strong"/>
        </w:rPr>
        <w:t>Example:</w:t>
      </w:r>
      <w:r>
        <w:t xml:space="preserve"> </w:t>
      </w:r>
      <w:r>
        <w:rPr>
          <w:rStyle w:val="Emphasis"/>
          <w:rFonts w:eastAsiaTheme="majorEastAsia"/>
        </w:rPr>
        <w:t>“I am weary with my groaning; all night I make my bed swim.”</w:t>
      </w:r>
      <w:r>
        <w:t xml:space="preserve"> (Psalm 6:6)</w:t>
      </w:r>
    </w:p>
    <w:p w14:paraId="2DD03E78" w14:textId="77777777" w:rsidR="00C12A54" w:rsidRDefault="008F6C8A" w:rsidP="00C83030">
      <w:pPr>
        <w:pStyle w:val="NormalWeb"/>
        <w:numPr>
          <w:ilvl w:val="0"/>
          <w:numId w:val="512"/>
        </w:numPr>
      </w:pPr>
      <w:r>
        <w:rPr>
          <w:rStyle w:val="Strong"/>
        </w:rPr>
        <w:t>Meaning:</w:t>
      </w:r>
      <w:r>
        <w:t xml:space="preserve"> David expresses deep sorrow, not literal flooding of tears.</w:t>
      </w:r>
    </w:p>
    <w:p w14:paraId="28F959F0" w14:textId="77777777" w:rsidR="00C12A54" w:rsidRDefault="008F6C8A">
      <w:pPr>
        <w:pStyle w:val="Heading4"/>
      </w:pPr>
      <w:r>
        <w:rPr>
          <w:rStyle w:val="Strong"/>
          <w:b/>
          <w:bCs/>
        </w:rPr>
        <w:t>2. Litotes</w:t>
      </w:r>
    </w:p>
    <w:p w14:paraId="00FC1117" w14:textId="77777777" w:rsidR="00C12A54" w:rsidRDefault="008F6C8A" w:rsidP="00C83030">
      <w:pPr>
        <w:pStyle w:val="NormalWeb"/>
        <w:numPr>
          <w:ilvl w:val="0"/>
          <w:numId w:val="513"/>
        </w:numPr>
      </w:pPr>
      <w:r>
        <w:rPr>
          <w:rStyle w:val="Strong"/>
        </w:rPr>
        <w:t>Understatement</w:t>
      </w:r>
      <w:r>
        <w:t xml:space="preserve"> that affirms something by denying its opposite.</w:t>
      </w:r>
    </w:p>
    <w:p w14:paraId="6128405C" w14:textId="77777777" w:rsidR="00C12A54" w:rsidRDefault="008F6C8A" w:rsidP="00C83030">
      <w:pPr>
        <w:pStyle w:val="NormalWeb"/>
        <w:numPr>
          <w:ilvl w:val="0"/>
          <w:numId w:val="513"/>
        </w:numPr>
      </w:pPr>
      <w:r>
        <w:rPr>
          <w:rStyle w:val="Strong"/>
        </w:rPr>
        <w:t>Example:</w:t>
      </w:r>
      <w:r>
        <w:t xml:space="preserve"> </w:t>
      </w:r>
      <w:r>
        <w:rPr>
          <w:rStyle w:val="Emphasis"/>
          <w:rFonts w:eastAsiaTheme="majorEastAsia"/>
        </w:rPr>
        <w:t>“Paul was no ordinary man.”</w:t>
      </w:r>
    </w:p>
    <w:p w14:paraId="6039F6EE" w14:textId="77777777" w:rsidR="00C12A54" w:rsidRDefault="008F6C8A" w:rsidP="00C83030">
      <w:pPr>
        <w:pStyle w:val="NormalWeb"/>
        <w:numPr>
          <w:ilvl w:val="0"/>
          <w:numId w:val="513"/>
        </w:numPr>
      </w:pPr>
      <w:r>
        <w:rPr>
          <w:rStyle w:val="Strong"/>
        </w:rPr>
        <w:t>Meaning:</w:t>
      </w:r>
      <w:r>
        <w:t xml:space="preserve"> Paul was an extraordinary man.</w:t>
      </w:r>
    </w:p>
    <w:p w14:paraId="2AC2EC91" w14:textId="77777777" w:rsidR="00C12A54" w:rsidRDefault="00000000">
      <w:r>
        <w:pict w14:anchorId="7571B44C">
          <v:rect id="_x0000_i1451" style="width:0;height:1.5pt" o:hralign="center" o:hrstd="t" o:hr="t" fillcolor="#a0a0a0" stroked="f"/>
        </w:pict>
      </w:r>
    </w:p>
    <w:p w14:paraId="12FA43EE" w14:textId="77777777" w:rsidR="00C12A54" w:rsidRDefault="008F6C8A">
      <w:pPr>
        <w:pStyle w:val="Heading3"/>
      </w:pPr>
      <w:r>
        <w:rPr>
          <w:rStyle w:val="Strong"/>
          <w:b/>
          <w:bCs/>
        </w:rPr>
        <w:t>D. Figures of Contrast</w:t>
      </w:r>
    </w:p>
    <w:p w14:paraId="260CBF5B" w14:textId="77777777" w:rsidR="00C12A54" w:rsidRDefault="008F6C8A">
      <w:pPr>
        <w:pStyle w:val="NormalWeb"/>
      </w:pPr>
      <w:r>
        <w:t>These emphasize a truth by setting one idea against another.</w:t>
      </w:r>
    </w:p>
    <w:p w14:paraId="5215BAE2" w14:textId="77777777" w:rsidR="00C12A54" w:rsidRDefault="008F6C8A">
      <w:pPr>
        <w:pStyle w:val="Heading4"/>
      </w:pPr>
      <w:r>
        <w:rPr>
          <w:rStyle w:val="Strong"/>
          <w:b/>
          <w:bCs/>
        </w:rPr>
        <w:t>1. Irony</w:t>
      </w:r>
    </w:p>
    <w:p w14:paraId="26AF4C1E" w14:textId="77777777" w:rsidR="00C12A54" w:rsidRDefault="008F6C8A" w:rsidP="00C83030">
      <w:pPr>
        <w:pStyle w:val="NormalWeb"/>
        <w:numPr>
          <w:ilvl w:val="0"/>
          <w:numId w:val="514"/>
        </w:numPr>
      </w:pPr>
      <w:r>
        <w:t>Expressing the opposite of what is meant, often for sarcasm or moral emphasis.</w:t>
      </w:r>
    </w:p>
    <w:p w14:paraId="2E07D079" w14:textId="77777777" w:rsidR="00C12A54" w:rsidRDefault="008F6C8A" w:rsidP="00C83030">
      <w:pPr>
        <w:pStyle w:val="NormalWeb"/>
        <w:numPr>
          <w:ilvl w:val="0"/>
          <w:numId w:val="514"/>
        </w:numPr>
      </w:pPr>
      <w:r>
        <w:rPr>
          <w:rStyle w:val="Strong"/>
        </w:rPr>
        <w:t>Example:</w:t>
      </w:r>
      <w:r>
        <w:t xml:space="preserve"> Elijah to the prophets of Baal: </w:t>
      </w:r>
      <w:r>
        <w:rPr>
          <w:rStyle w:val="Emphasis"/>
          <w:rFonts w:eastAsiaTheme="majorEastAsia"/>
        </w:rPr>
        <w:t>“Shout louder! Surely he is a god!”</w:t>
      </w:r>
      <w:r>
        <w:t xml:space="preserve"> (1 Kings 18:27)</w:t>
      </w:r>
    </w:p>
    <w:p w14:paraId="7CD586EC" w14:textId="77777777" w:rsidR="00C12A54" w:rsidRDefault="008F6C8A" w:rsidP="00C83030">
      <w:pPr>
        <w:pStyle w:val="NormalWeb"/>
        <w:numPr>
          <w:ilvl w:val="0"/>
          <w:numId w:val="514"/>
        </w:numPr>
      </w:pPr>
      <w:r>
        <w:rPr>
          <w:rStyle w:val="Strong"/>
        </w:rPr>
        <w:t>Meaning:</w:t>
      </w:r>
      <w:r>
        <w:t xml:space="preserve"> Elijah mocks their false god to expose idolatry.</w:t>
      </w:r>
    </w:p>
    <w:p w14:paraId="26A60B30" w14:textId="77777777" w:rsidR="00C12A54" w:rsidRDefault="008F6C8A">
      <w:pPr>
        <w:pStyle w:val="Heading4"/>
      </w:pPr>
      <w:r>
        <w:rPr>
          <w:rStyle w:val="Strong"/>
          <w:b/>
          <w:bCs/>
        </w:rPr>
        <w:t>2. Paradox</w:t>
      </w:r>
    </w:p>
    <w:p w14:paraId="4B08093A" w14:textId="77777777" w:rsidR="00C12A54" w:rsidRDefault="008F6C8A" w:rsidP="00C83030">
      <w:pPr>
        <w:pStyle w:val="NormalWeb"/>
        <w:numPr>
          <w:ilvl w:val="0"/>
          <w:numId w:val="515"/>
        </w:numPr>
      </w:pPr>
      <w:r>
        <w:t>A statement that appears contradictory but reveals a profound truth.</w:t>
      </w:r>
    </w:p>
    <w:p w14:paraId="0E56D947" w14:textId="77777777" w:rsidR="00C12A54" w:rsidRDefault="008F6C8A" w:rsidP="00C83030">
      <w:pPr>
        <w:pStyle w:val="NormalWeb"/>
        <w:numPr>
          <w:ilvl w:val="0"/>
          <w:numId w:val="515"/>
        </w:numPr>
      </w:pPr>
      <w:r>
        <w:rPr>
          <w:rStyle w:val="Strong"/>
        </w:rPr>
        <w:t>Example:</w:t>
      </w:r>
      <w:r>
        <w:t xml:space="preserve"> </w:t>
      </w:r>
      <w:r>
        <w:rPr>
          <w:rStyle w:val="Emphasis"/>
          <w:rFonts w:eastAsiaTheme="majorEastAsia"/>
        </w:rPr>
        <w:t>“When I am weak, then I am strong.”</w:t>
      </w:r>
      <w:r>
        <w:t xml:space="preserve"> (2 Corinthians 12:10)</w:t>
      </w:r>
    </w:p>
    <w:p w14:paraId="34DA3F27" w14:textId="77777777" w:rsidR="00C12A54" w:rsidRDefault="008F6C8A" w:rsidP="00C83030">
      <w:pPr>
        <w:pStyle w:val="NormalWeb"/>
        <w:numPr>
          <w:ilvl w:val="0"/>
          <w:numId w:val="515"/>
        </w:numPr>
      </w:pPr>
      <w:r>
        <w:rPr>
          <w:rStyle w:val="Strong"/>
        </w:rPr>
        <w:t>Meaning:</w:t>
      </w:r>
      <w:r>
        <w:t xml:space="preserve"> God’s power is perfected in human weakness.</w:t>
      </w:r>
    </w:p>
    <w:p w14:paraId="33B58426" w14:textId="77777777" w:rsidR="00C12A54" w:rsidRDefault="00000000">
      <w:r>
        <w:pict w14:anchorId="0404DC76">
          <v:rect id="_x0000_i1452" style="width:0;height:1.5pt" o:hralign="center" o:hrstd="t" o:hr="t" fillcolor="#a0a0a0" stroked="f"/>
        </w:pict>
      </w:r>
    </w:p>
    <w:p w14:paraId="559B7C7F" w14:textId="77777777" w:rsidR="00C12A54" w:rsidRDefault="008F6C8A">
      <w:pPr>
        <w:pStyle w:val="Heading3"/>
      </w:pPr>
      <w:r>
        <w:rPr>
          <w:rStyle w:val="Strong"/>
          <w:b/>
          <w:bCs/>
        </w:rPr>
        <w:t>E. Figures of Imagination and Illustration</w:t>
      </w:r>
    </w:p>
    <w:p w14:paraId="4903F40B" w14:textId="77777777" w:rsidR="00C12A54" w:rsidRDefault="008F6C8A">
      <w:pPr>
        <w:pStyle w:val="NormalWeb"/>
      </w:pPr>
      <w:r>
        <w:t>These make abstract truths vivid through story or visual imagery.</w:t>
      </w:r>
    </w:p>
    <w:p w14:paraId="37B63705" w14:textId="77777777" w:rsidR="00C12A54" w:rsidRDefault="008F6C8A">
      <w:pPr>
        <w:pStyle w:val="Heading4"/>
      </w:pPr>
      <w:r>
        <w:rPr>
          <w:rStyle w:val="Strong"/>
          <w:b/>
          <w:bCs/>
        </w:rPr>
        <w:t>1. Personification</w:t>
      </w:r>
    </w:p>
    <w:p w14:paraId="6469794E" w14:textId="77777777" w:rsidR="00C12A54" w:rsidRDefault="008F6C8A" w:rsidP="00C83030">
      <w:pPr>
        <w:pStyle w:val="NormalWeb"/>
        <w:numPr>
          <w:ilvl w:val="0"/>
          <w:numId w:val="516"/>
        </w:numPr>
      </w:pPr>
      <w:r>
        <w:t xml:space="preserve">Giving </w:t>
      </w:r>
      <w:r>
        <w:rPr>
          <w:rStyle w:val="Strong"/>
        </w:rPr>
        <w:t>human qualities</w:t>
      </w:r>
      <w:r>
        <w:t xml:space="preserve"> to objects, nature, or ideas.</w:t>
      </w:r>
    </w:p>
    <w:p w14:paraId="3D5F91E8" w14:textId="77777777" w:rsidR="00C12A54" w:rsidRDefault="008F6C8A" w:rsidP="00C83030">
      <w:pPr>
        <w:pStyle w:val="NormalWeb"/>
        <w:numPr>
          <w:ilvl w:val="0"/>
          <w:numId w:val="516"/>
        </w:numPr>
      </w:pPr>
      <w:r>
        <w:rPr>
          <w:rStyle w:val="Strong"/>
        </w:rPr>
        <w:t>Example:</w:t>
      </w:r>
      <w:r>
        <w:t xml:space="preserve"> </w:t>
      </w:r>
      <w:r>
        <w:rPr>
          <w:rStyle w:val="Emphasis"/>
          <w:rFonts w:eastAsiaTheme="majorEastAsia"/>
        </w:rPr>
        <w:t>“The trees of the field will clap their hands.”</w:t>
      </w:r>
      <w:r>
        <w:t xml:space="preserve"> (Isaiah 55:12)</w:t>
      </w:r>
    </w:p>
    <w:p w14:paraId="166D52B1" w14:textId="77777777" w:rsidR="00C12A54" w:rsidRDefault="008F6C8A" w:rsidP="00C83030">
      <w:pPr>
        <w:pStyle w:val="NormalWeb"/>
        <w:numPr>
          <w:ilvl w:val="0"/>
          <w:numId w:val="516"/>
        </w:numPr>
      </w:pPr>
      <w:r>
        <w:rPr>
          <w:rStyle w:val="Strong"/>
        </w:rPr>
        <w:lastRenderedPageBreak/>
        <w:t>Meaning:</w:t>
      </w:r>
      <w:r>
        <w:t xml:space="preserve"> Creation rejoices at God’s salvation.</w:t>
      </w:r>
    </w:p>
    <w:p w14:paraId="7B0A08DE" w14:textId="77777777" w:rsidR="00C12A54" w:rsidRDefault="008F6C8A">
      <w:pPr>
        <w:pStyle w:val="Heading4"/>
      </w:pPr>
      <w:r>
        <w:rPr>
          <w:rStyle w:val="Strong"/>
          <w:b/>
          <w:bCs/>
        </w:rPr>
        <w:t>2. Apostrophe</w:t>
      </w:r>
    </w:p>
    <w:p w14:paraId="4B03322C" w14:textId="77777777" w:rsidR="00C12A54" w:rsidRDefault="008F6C8A" w:rsidP="00C83030">
      <w:pPr>
        <w:pStyle w:val="NormalWeb"/>
        <w:numPr>
          <w:ilvl w:val="0"/>
          <w:numId w:val="517"/>
        </w:numPr>
      </w:pPr>
      <w:r>
        <w:t>Addressing an absent person, object, or idea as if it were present.</w:t>
      </w:r>
    </w:p>
    <w:p w14:paraId="54A88FD5" w14:textId="77777777" w:rsidR="00C12A54" w:rsidRDefault="008F6C8A" w:rsidP="00C83030">
      <w:pPr>
        <w:pStyle w:val="NormalWeb"/>
        <w:numPr>
          <w:ilvl w:val="0"/>
          <w:numId w:val="517"/>
        </w:numPr>
      </w:pPr>
      <w:r>
        <w:rPr>
          <w:rStyle w:val="Strong"/>
        </w:rPr>
        <w:t>Example:</w:t>
      </w:r>
      <w:r>
        <w:t xml:space="preserve"> </w:t>
      </w:r>
      <w:r>
        <w:rPr>
          <w:rStyle w:val="Emphasis"/>
          <w:rFonts w:eastAsiaTheme="majorEastAsia"/>
        </w:rPr>
        <w:t>“O death, where is your sting?”</w:t>
      </w:r>
      <w:r>
        <w:t xml:space="preserve"> (1 Corinthians 15:55)</w:t>
      </w:r>
    </w:p>
    <w:p w14:paraId="61A2D404" w14:textId="77777777" w:rsidR="00C12A54" w:rsidRDefault="008F6C8A" w:rsidP="00C83030">
      <w:pPr>
        <w:pStyle w:val="NormalWeb"/>
        <w:numPr>
          <w:ilvl w:val="0"/>
          <w:numId w:val="517"/>
        </w:numPr>
      </w:pPr>
      <w:r>
        <w:rPr>
          <w:rStyle w:val="Strong"/>
        </w:rPr>
        <w:t>Meaning:</w:t>
      </w:r>
      <w:r>
        <w:t xml:space="preserve"> Paul triumphantly mocks death because of Christ’s victory.</w:t>
      </w:r>
    </w:p>
    <w:p w14:paraId="3EAC7E09" w14:textId="77777777" w:rsidR="00C12A54" w:rsidRDefault="008F6C8A">
      <w:pPr>
        <w:pStyle w:val="Heading4"/>
      </w:pPr>
      <w:r>
        <w:rPr>
          <w:rStyle w:val="Strong"/>
          <w:b/>
          <w:bCs/>
        </w:rPr>
        <w:t>3. Symbol</w:t>
      </w:r>
    </w:p>
    <w:p w14:paraId="7A6BFE46" w14:textId="77777777" w:rsidR="00C12A54" w:rsidRDefault="008F6C8A" w:rsidP="00C83030">
      <w:pPr>
        <w:pStyle w:val="NormalWeb"/>
        <w:numPr>
          <w:ilvl w:val="0"/>
          <w:numId w:val="518"/>
        </w:numPr>
      </w:pPr>
      <w:r>
        <w:t>A concrete object representing a spiritual truth.</w:t>
      </w:r>
    </w:p>
    <w:p w14:paraId="1C06CFEC" w14:textId="77777777" w:rsidR="00C12A54" w:rsidRDefault="008F6C8A" w:rsidP="00C83030">
      <w:pPr>
        <w:pStyle w:val="NormalWeb"/>
        <w:numPr>
          <w:ilvl w:val="0"/>
          <w:numId w:val="518"/>
        </w:numPr>
      </w:pPr>
      <w:r>
        <w:rPr>
          <w:rStyle w:val="Strong"/>
        </w:rPr>
        <w:t>Example:</w:t>
      </w:r>
      <w:r>
        <w:t xml:space="preserve"> The </w:t>
      </w:r>
      <w:r>
        <w:rPr>
          <w:rStyle w:val="Strong"/>
        </w:rPr>
        <w:t>cross</w:t>
      </w:r>
      <w:r>
        <w:t xml:space="preserve"> represents salvation through Christ’s sacrifice.</w:t>
      </w:r>
    </w:p>
    <w:p w14:paraId="4C635A63" w14:textId="77777777" w:rsidR="00C12A54" w:rsidRDefault="008F6C8A">
      <w:pPr>
        <w:pStyle w:val="Heading4"/>
      </w:pPr>
      <w:r>
        <w:rPr>
          <w:rStyle w:val="Strong"/>
          <w:b/>
          <w:bCs/>
        </w:rPr>
        <w:t>4. Allegory</w:t>
      </w:r>
    </w:p>
    <w:p w14:paraId="1A8F7703" w14:textId="77777777" w:rsidR="00C12A54" w:rsidRDefault="008F6C8A" w:rsidP="00C83030">
      <w:pPr>
        <w:pStyle w:val="NormalWeb"/>
        <w:numPr>
          <w:ilvl w:val="0"/>
          <w:numId w:val="519"/>
        </w:numPr>
      </w:pPr>
      <w:r>
        <w:t>An extended metaphor where each element represents a deeper spiritual reality.</w:t>
      </w:r>
    </w:p>
    <w:p w14:paraId="0CD568E9" w14:textId="77777777" w:rsidR="00C12A54" w:rsidRDefault="008F6C8A" w:rsidP="00C83030">
      <w:pPr>
        <w:pStyle w:val="NormalWeb"/>
        <w:numPr>
          <w:ilvl w:val="0"/>
          <w:numId w:val="519"/>
        </w:numPr>
      </w:pPr>
      <w:r>
        <w:rPr>
          <w:rStyle w:val="Strong"/>
        </w:rPr>
        <w:t>Example:</w:t>
      </w:r>
      <w:r>
        <w:t xml:space="preserve"> </w:t>
      </w:r>
      <w:r>
        <w:rPr>
          <w:rStyle w:val="Emphasis"/>
          <w:rFonts w:eastAsiaTheme="majorEastAsia"/>
        </w:rPr>
        <w:t>The Vine and the Branches</w:t>
      </w:r>
      <w:r>
        <w:t xml:space="preserve"> (John 15) — symbolizes believers’ dependence on Christ.</w:t>
      </w:r>
    </w:p>
    <w:p w14:paraId="72267CAC" w14:textId="77777777" w:rsidR="00C12A54" w:rsidRDefault="008F6C8A">
      <w:pPr>
        <w:pStyle w:val="Heading4"/>
      </w:pPr>
      <w:r>
        <w:rPr>
          <w:rStyle w:val="Strong"/>
          <w:b/>
          <w:bCs/>
        </w:rPr>
        <w:t>5. Parable</w:t>
      </w:r>
    </w:p>
    <w:p w14:paraId="4989BE02" w14:textId="77777777" w:rsidR="00C12A54" w:rsidRDefault="008F6C8A" w:rsidP="00C83030">
      <w:pPr>
        <w:pStyle w:val="NormalWeb"/>
        <w:numPr>
          <w:ilvl w:val="0"/>
          <w:numId w:val="520"/>
        </w:numPr>
      </w:pPr>
      <w:r>
        <w:t>A short story using earthly examples to teach heavenly truths.</w:t>
      </w:r>
    </w:p>
    <w:p w14:paraId="444B1F61" w14:textId="77777777" w:rsidR="00C12A54" w:rsidRDefault="008F6C8A" w:rsidP="00C83030">
      <w:pPr>
        <w:pStyle w:val="NormalWeb"/>
        <w:numPr>
          <w:ilvl w:val="0"/>
          <w:numId w:val="520"/>
        </w:numPr>
      </w:pPr>
      <w:r>
        <w:rPr>
          <w:rStyle w:val="Strong"/>
        </w:rPr>
        <w:t>Example:</w:t>
      </w:r>
      <w:r>
        <w:t xml:space="preserve"> The </w:t>
      </w:r>
      <w:r>
        <w:rPr>
          <w:rStyle w:val="Strong"/>
        </w:rPr>
        <w:t>Good Samaritan</w:t>
      </w:r>
      <w:r>
        <w:t xml:space="preserve"> (Luke 10:25–37).</w:t>
      </w:r>
    </w:p>
    <w:p w14:paraId="10FF9F1D" w14:textId="77777777" w:rsidR="00C12A54" w:rsidRDefault="008F6C8A" w:rsidP="00C83030">
      <w:pPr>
        <w:pStyle w:val="NormalWeb"/>
        <w:numPr>
          <w:ilvl w:val="0"/>
          <w:numId w:val="520"/>
        </w:numPr>
      </w:pPr>
      <w:r>
        <w:rPr>
          <w:rStyle w:val="Strong"/>
        </w:rPr>
        <w:t>Interpretive Principle:</w:t>
      </w:r>
      <w:r>
        <w:t xml:space="preserve"> Seek the </w:t>
      </w:r>
      <w:r>
        <w:rPr>
          <w:rStyle w:val="Strong"/>
        </w:rPr>
        <w:t>main lesson</w:t>
      </w:r>
      <w:r>
        <w:t>, not hidden meanings in every detail.</w:t>
      </w:r>
    </w:p>
    <w:p w14:paraId="3987CAF7" w14:textId="77777777" w:rsidR="00C12A54" w:rsidRDefault="00000000">
      <w:r>
        <w:pict w14:anchorId="36AF1725">
          <v:rect id="_x0000_i1453" style="width:0;height:1.5pt" o:hralign="center" o:hrstd="t" o:hr="t" fillcolor="#a0a0a0" stroked="f"/>
        </w:pict>
      </w:r>
    </w:p>
    <w:p w14:paraId="29823EBF" w14:textId="77777777" w:rsidR="00C12A54" w:rsidRDefault="008F6C8A">
      <w:pPr>
        <w:pStyle w:val="Heading3"/>
      </w:pPr>
      <w:r>
        <w:rPr>
          <w:rStyle w:val="Strong"/>
          <w:b/>
          <w:bCs/>
        </w:rPr>
        <w:t>5. Hermeneutical Principles for Interpreting Figures of Speech</w:t>
      </w:r>
    </w:p>
    <w:p w14:paraId="04ADF723" w14:textId="77777777" w:rsidR="00C12A54" w:rsidRDefault="008F6C8A" w:rsidP="00C83030">
      <w:pPr>
        <w:pStyle w:val="NormalWeb"/>
        <w:numPr>
          <w:ilvl w:val="0"/>
          <w:numId w:val="521"/>
        </w:numPr>
      </w:pPr>
      <w:r>
        <w:rPr>
          <w:rStyle w:val="Strong"/>
        </w:rPr>
        <w:t>Determine the Literal Context</w:t>
      </w:r>
      <w:r>
        <w:t xml:space="preserve"> – Understand the situation and audience before identifying figurative language.</w:t>
      </w:r>
    </w:p>
    <w:p w14:paraId="20EEB3B6" w14:textId="77777777" w:rsidR="00C12A54" w:rsidRDefault="008F6C8A" w:rsidP="00C83030">
      <w:pPr>
        <w:pStyle w:val="NormalWeb"/>
        <w:numPr>
          <w:ilvl w:val="0"/>
          <w:numId w:val="521"/>
        </w:numPr>
      </w:pPr>
      <w:r>
        <w:rPr>
          <w:rStyle w:val="Strong"/>
        </w:rPr>
        <w:t>Look for Indicators</w:t>
      </w:r>
      <w:r>
        <w:t xml:space="preserve"> – Words like “as,” “like,” or “as if” often signal figurative expression.</w:t>
      </w:r>
    </w:p>
    <w:p w14:paraId="0071173A" w14:textId="77777777" w:rsidR="00C12A54" w:rsidRDefault="008F6C8A" w:rsidP="00C83030">
      <w:pPr>
        <w:pStyle w:val="NormalWeb"/>
        <w:numPr>
          <w:ilvl w:val="0"/>
          <w:numId w:val="521"/>
        </w:numPr>
      </w:pPr>
      <w:r>
        <w:rPr>
          <w:rStyle w:val="Strong"/>
        </w:rPr>
        <w:t>Interpret Figuratively, Not Fantastically</w:t>
      </w:r>
      <w:r>
        <w:t xml:space="preserve"> – Find the intended meaning, not imaginative speculation.</w:t>
      </w:r>
    </w:p>
    <w:p w14:paraId="0D94B1D6" w14:textId="77777777" w:rsidR="00C12A54" w:rsidRDefault="008F6C8A" w:rsidP="00C83030">
      <w:pPr>
        <w:pStyle w:val="NormalWeb"/>
        <w:numPr>
          <w:ilvl w:val="0"/>
          <w:numId w:val="521"/>
        </w:numPr>
      </w:pPr>
      <w:r>
        <w:rPr>
          <w:rStyle w:val="Strong"/>
        </w:rPr>
        <w:t>Let Scripture Interpret Scripture</w:t>
      </w:r>
      <w:r>
        <w:t xml:space="preserve"> – Other passages may clarify the meaning of a figure.</w:t>
      </w:r>
    </w:p>
    <w:p w14:paraId="1C772734" w14:textId="77777777" w:rsidR="00C12A54" w:rsidRDefault="008F6C8A" w:rsidP="00C83030">
      <w:pPr>
        <w:pStyle w:val="NormalWeb"/>
        <w:numPr>
          <w:ilvl w:val="0"/>
          <w:numId w:val="521"/>
        </w:numPr>
      </w:pPr>
      <w:r>
        <w:rPr>
          <w:rStyle w:val="Strong"/>
        </w:rPr>
        <w:t>Focus on the Central Truth</w:t>
      </w:r>
      <w:r>
        <w:t xml:space="preserve"> – Each figure emphasizes one main idea; avoid over-interpreting details.</w:t>
      </w:r>
    </w:p>
    <w:p w14:paraId="2227A74F" w14:textId="77777777" w:rsidR="00C12A54" w:rsidRDefault="008F6C8A" w:rsidP="00C83030">
      <w:pPr>
        <w:pStyle w:val="NormalWeb"/>
        <w:numPr>
          <w:ilvl w:val="0"/>
          <w:numId w:val="521"/>
        </w:numPr>
      </w:pPr>
      <w:r>
        <w:rPr>
          <w:rStyle w:val="Strong"/>
        </w:rPr>
        <w:t>Be Guided by Genre</w:t>
      </w:r>
      <w:r>
        <w:t xml:space="preserve"> – Poetry, prophecy, and parables use figures more frequently than historical narrative or law.</w:t>
      </w:r>
    </w:p>
    <w:p w14:paraId="664A4060" w14:textId="77777777" w:rsidR="00C12A54" w:rsidRDefault="00000000">
      <w:r>
        <w:pict w14:anchorId="25647E08">
          <v:rect id="_x0000_i1454" style="width:0;height:1.5pt" o:hralign="center" o:hrstd="t" o:hr="t" fillcolor="#a0a0a0" stroked="f"/>
        </w:pict>
      </w:r>
    </w:p>
    <w:p w14:paraId="49948DAF" w14:textId="77777777" w:rsidR="00C12A54" w:rsidRDefault="008F6C8A">
      <w:pPr>
        <w:pStyle w:val="Heading3"/>
      </w:pPr>
      <w:r>
        <w:rPr>
          <w:rStyle w:val="Strong"/>
          <w:b/>
          <w:bCs/>
        </w:rPr>
        <w:lastRenderedPageBreak/>
        <w:t>6. Theological Significance of Figures of Speech</w:t>
      </w:r>
    </w:p>
    <w:p w14:paraId="630C5CD2" w14:textId="77777777" w:rsidR="00C12A54" w:rsidRDefault="008F6C8A" w:rsidP="00C83030">
      <w:pPr>
        <w:pStyle w:val="NormalWeb"/>
        <w:numPr>
          <w:ilvl w:val="0"/>
          <w:numId w:val="522"/>
        </w:numPr>
      </w:pPr>
      <w:r>
        <w:t xml:space="preserve">They </w:t>
      </w:r>
      <w:r>
        <w:rPr>
          <w:rStyle w:val="Strong"/>
        </w:rPr>
        <w:t>reveal God’s nature</w:t>
      </w:r>
      <w:r>
        <w:t xml:space="preserve"> in ways the human mind can grasp.</w:t>
      </w:r>
    </w:p>
    <w:p w14:paraId="6C51D3DB" w14:textId="77777777" w:rsidR="00C12A54" w:rsidRDefault="008F6C8A" w:rsidP="00C83030">
      <w:pPr>
        <w:pStyle w:val="NormalWeb"/>
        <w:numPr>
          <w:ilvl w:val="0"/>
          <w:numId w:val="522"/>
        </w:numPr>
      </w:pPr>
      <w:r>
        <w:t xml:space="preserve">They </w:t>
      </w:r>
      <w:r>
        <w:rPr>
          <w:rStyle w:val="Strong"/>
        </w:rPr>
        <w:t>connect divine truth to human experience</w:t>
      </w:r>
      <w:r>
        <w:t>.</w:t>
      </w:r>
    </w:p>
    <w:p w14:paraId="1A396429" w14:textId="77777777" w:rsidR="00C12A54" w:rsidRDefault="008F6C8A" w:rsidP="00C83030">
      <w:pPr>
        <w:pStyle w:val="NormalWeb"/>
        <w:numPr>
          <w:ilvl w:val="0"/>
          <w:numId w:val="522"/>
        </w:numPr>
      </w:pPr>
      <w:r>
        <w:t xml:space="preserve">They </w:t>
      </w:r>
      <w:r>
        <w:rPr>
          <w:rStyle w:val="Strong"/>
        </w:rPr>
        <w:t>engage the imagination</w:t>
      </w:r>
      <w:r>
        <w:t>, allowing Scripture to reach the heart.</w:t>
      </w:r>
    </w:p>
    <w:p w14:paraId="26C42614" w14:textId="77777777" w:rsidR="00C12A54" w:rsidRDefault="008F6C8A" w:rsidP="00C83030">
      <w:pPr>
        <w:pStyle w:val="NormalWeb"/>
        <w:numPr>
          <w:ilvl w:val="0"/>
          <w:numId w:val="522"/>
        </w:numPr>
      </w:pPr>
      <w:r>
        <w:t xml:space="preserve">They </w:t>
      </w:r>
      <w:r>
        <w:rPr>
          <w:rStyle w:val="Strong"/>
        </w:rPr>
        <w:t>point to Christ</w:t>
      </w:r>
      <w:r>
        <w:t>, the central figure of all divine revelation (John 5:39).</w:t>
      </w:r>
    </w:p>
    <w:p w14:paraId="4DF5950C" w14:textId="77777777" w:rsidR="00C12A54" w:rsidRDefault="00000000">
      <w:r>
        <w:pict w14:anchorId="054FA625">
          <v:rect id="_x0000_i1455" style="width:0;height:1.5pt" o:hralign="center" o:hrstd="t" o:hr="t" fillcolor="#a0a0a0" stroked="f"/>
        </w:pict>
      </w:r>
    </w:p>
    <w:p w14:paraId="6163C7A5" w14:textId="77777777" w:rsidR="00C12A54" w:rsidRDefault="008F6C8A">
      <w:pPr>
        <w:pStyle w:val="Heading3"/>
      </w:pPr>
      <w:r>
        <w:rPr>
          <w:rStyle w:val="Strong"/>
          <w:b/>
          <w:bCs/>
        </w:rPr>
        <w:t>7. Common Mistakes to Avoid</w:t>
      </w:r>
    </w:p>
    <w:p w14:paraId="4BEF006C" w14:textId="77777777" w:rsidR="00C12A54" w:rsidRDefault="008F6C8A" w:rsidP="00C83030">
      <w:pPr>
        <w:pStyle w:val="NormalWeb"/>
        <w:numPr>
          <w:ilvl w:val="0"/>
          <w:numId w:val="523"/>
        </w:numPr>
      </w:pPr>
      <w:r>
        <w:rPr>
          <w:rStyle w:val="Strong"/>
        </w:rPr>
        <w:t>Taking Figurative Language Literally</w:t>
      </w:r>
      <w:r>
        <w:t xml:space="preserve"> — Leads to distortion (e.g., thinking Jesus is a literal vine).</w:t>
      </w:r>
    </w:p>
    <w:p w14:paraId="2AF01643" w14:textId="77777777" w:rsidR="00C12A54" w:rsidRDefault="008F6C8A" w:rsidP="00C83030">
      <w:pPr>
        <w:pStyle w:val="NormalWeb"/>
        <w:numPr>
          <w:ilvl w:val="0"/>
          <w:numId w:val="523"/>
        </w:numPr>
      </w:pPr>
      <w:r>
        <w:rPr>
          <w:rStyle w:val="Strong"/>
        </w:rPr>
        <w:t>Ignoring Figurative Intent</w:t>
      </w:r>
      <w:r>
        <w:t xml:space="preserve"> — Some interpret poetic language as doctrine instead of worship.</w:t>
      </w:r>
    </w:p>
    <w:p w14:paraId="5792D8D0" w14:textId="77777777" w:rsidR="00C12A54" w:rsidRDefault="008F6C8A" w:rsidP="00C83030">
      <w:pPr>
        <w:pStyle w:val="NormalWeb"/>
        <w:numPr>
          <w:ilvl w:val="0"/>
          <w:numId w:val="523"/>
        </w:numPr>
      </w:pPr>
      <w:r>
        <w:rPr>
          <w:rStyle w:val="Strong"/>
        </w:rPr>
        <w:t>Over-spiritualizing Details</w:t>
      </w:r>
      <w:r>
        <w:t xml:space="preserve"> — Especially in parables or allegories; focus on the main point.</w:t>
      </w:r>
    </w:p>
    <w:p w14:paraId="3794808D" w14:textId="77777777" w:rsidR="00C12A54" w:rsidRDefault="008F6C8A" w:rsidP="00C83030">
      <w:pPr>
        <w:pStyle w:val="NormalWeb"/>
        <w:numPr>
          <w:ilvl w:val="0"/>
          <w:numId w:val="523"/>
        </w:numPr>
      </w:pPr>
      <w:r>
        <w:rPr>
          <w:rStyle w:val="Strong"/>
        </w:rPr>
        <w:t>Neglecting Context</w:t>
      </w:r>
      <w:r>
        <w:t xml:space="preserve"> — Figures must be understood in their </w:t>
      </w:r>
      <w:r>
        <w:rPr>
          <w:rStyle w:val="Strong"/>
        </w:rPr>
        <w:t>historical and literary setting</w:t>
      </w:r>
      <w:r>
        <w:t>.</w:t>
      </w:r>
    </w:p>
    <w:p w14:paraId="571464A8" w14:textId="77777777" w:rsidR="00C12A54" w:rsidRDefault="00000000">
      <w:r>
        <w:pict w14:anchorId="4469050D">
          <v:rect id="_x0000_i1456" style="width:0;height:1.5pt" o:hralign="center" o:hrstd="t" o:hr="t" fillcolor="#a0a0a0" stroked="f"/>
        </w:pict>
      </w:r>
    </w:p>
    <w:p w14:paraId="44666D27" w14:textId="77777777" w:rsidR="00C12A54" w:rsidRDefault="008F6C8A">
      <w:pPr>
        <w:pStyle w:val="Heading3"/>
      </w:pPr>
      <w:r>
        <w:rPr>
          <w:rStyle w:val="Strong"/>
          <w:b/>
          <w:bCs/>
        </w:rPr>
        <w:t>8. Conclusion</w:t>
      </w:r>
    </w:p>
    <w:p w14:paraId="28764F21" w14:textId="77777777" w:rsidR="00C12A54" w:rsidRDefault="008F6C8A">
      <w:pPr>
        <w:pStyle w:val="NormalWeb"/>
      </w:pPr>
      <w:r>
        <w:rPr>
          <w:rStyle w:val="Strong"/>
        </w:rPr>
        <w:t>Figures of Speech</w:t>
      </w:r>
      <w:r>
        <w:t xml:space="preserve"> in Scripture enrich God’s Word, adding </w:t>
      </w:r>
      <w:r>
        <w:rPr>
          <w:rStyle w:val="Strong"/>
        </w:rPr>
        <w:t>beauty, power, and clarity</w:t>
      </w:r>
      <w:r>
        <w:t xml:space="preserve">. They express truth in ways that reach both </w:t>
      </w:r>
      <w:r>
        <w:rPr>
          <w:rStyle w:val="Strong"/>
        </w:rPr>
        <w:t>mind and heart</w:t>
      </w:r>
      <w:r>
        <w:t>, revealing the depth of divine revelation.</w:t>
      </w:r>
    </w:p>
    <w:p w14:paraId="5DC67649" w14:textId="77777777" w:rsidR="00C12A54" w:rsidRDefault="008F6C8A">
      <w:pPr>
        <w:pStyle w:val="NormalWeb"/>
      </w:pPr>
      <w:r>
        <w:t>The interpreter’s task is to:</w:t>
      </w:r>
    </w:p>
    <w:p w14:paraId="21B4AB6F" w14:textId="77777777" w:rsidR="00C12A54" w:rsidRDefault="008F6C8A" w:rsidP="00C83030">
      <w:pPr>
        <w:pStyle w:val="NormalWeb"/>
        <w:numPr>
          <w:ilvl w:val="0"/>
          <w:numId w:val="524"/>
        </w:numPr>
      </w:pPr>
      <w:r>
        <w:t xml:space="preserve">Recognize when language is </w:t>
      </w:r>
      <w:r>
        <w:rPr>
          <w:rStyle w:val="Strong"/>
        </w:rPr>
        <w:t>figurative</w:t>
      </w:r>
      <w:r>
        <w:t>,</w:t>
      </w:r>
    </w:p>
    <w:p w14:paraId="2B217DCB" w14:textId="77777777" w:rsidR="00C12A54" w:rsidRDefault="008F6C8A" w:rsidP="00C83030">
      <w:pPr>
        <w:pStyle w:val="NormalWeb"/>
        <w:numPr>
          <w:ilvl w:val="0"/>
          <w:numId w:val="524"/>
        </w:numPr>
      </w:pPr>
      <w:r>
        <w:t>Understand what truth the figure communicates, and</w:t>
      </w:r>
    </w:p>
    <w:p w14:paraId="3EE39EA0" w14:textId="77777777" w:rsidR="00C12A54" w:rsidRDefault="008F6C8A" w:rsidP="00C83030">
      <w:pPr>
        <w:pStyle w:val="NormalWeb"/>
        <w:numPr>
          <w:ilvl w:val="0"/>
          <w:numId w:val="524"/>
        </w:numPr>
      </w:pPr>
      <w:r>
        <w:t xml:space="preserve">Apply that truth </w:t>
      </w:r>
      <w:r>
        <w:rPr>
          <w:rStyle w:val="Strong"/>
        </w:rPr>
        <w:t>faithfully</w:t>
      </w:r>
      <w:r>
        <w:t xml:space="preserve"> to life and doctrine.</w:t>
      </w:r>
    </w:p>
    <w:p w14:paraId="3D493DB6" w14:textId="77777777" w:rsidR="00C12A54" w:rsidRDefault="008F6C8A">
      <w:pPr>
        <w:pStyle w:val="NormalWeb"/>
        <w:pBdr>
          <w:bottom w:val="single" w:sz="12" w:space="1" w:color="auto"/>
        </w:pBdr>
      </w:pPr>
      <w:r>
        <w:t xml:space="preserve">When read through sound hermeneutics, figures of speech transform our understanding of Scripture from mere words to </w:t>
      </w:r>
      <w:r>
        <w:rPr>
          <w:rStyle w:val="Strong"/>
        </w:rPr>
        <w:t>living truth</w:t>
      </w:r>
      <w:r>
        <w:t xml:space="preserve"> that reveals the heart of God.</w:t>
      </w:r>
    </w:p>
    <w:p w14:paraId="3DD143F0" w14:textId="77777777" w:rsidR="00C12A54" w:rsidRDefault="00C12A54">
      <w:pPr>
        <w:pStyle w:val="NormalWeb"/>
        <w:pBdr>
          <w:bottom w:val="single" w:sz="12" w:space="1" w:color="auto"/>
        </w:pBdr>
      </w:pPr>
    </w:p>
    <w:p w14:paraId="20281958" w14:textId="77777777" w:rsidR="00C12A54" w:rsidRDefault="00C12A54"/>
    <w:p w14:paraId="3D60FF90" w14:textId="77777777" w:rsidR="00C12A54" w:rsidRDefault="00C12A54"/>
    <w:p w14:paraId="4D3912CD" w14:textId="77777777" w:rsidR="00C12A54" w:rsidRDefault="00C12A54"/>
    <w:p w14:paraId="219313FF" w14:textId="77777777" w:rsidR="00C12A54" w:rsidRDefault="00C12A54"/>
    <w:p w14:paraId="2272E917" w14:textId="77777777" w:rsidR="00C12A54" w:rsidRDefault="008F6C8A">
      <w:r>
        <w:lastRenderedPageBreak/>
        <w:t>24. Hermeneutics and Parables — Week 23 (Due by: 8 December)</w:t>
      </w:r>
    </w:p>
    <w:p w14:paraId="2D64EDD3" w14:textId="77777777" w:rsidR="00C12A54" w:rsidRDefault="008F6C8A">
      <w:r>
        <w:t>☐ Completed</w:t>
      </w:r>
    </w:p>
    <w:p w14:paraId="140482A9" w14:textId="77777777" w:rsidR="00C12A54" w:rsidRDefault="008F6C8A">
      <w:r>
        <w:t>Comments:</w:t>
      </w:r>
    </w:p>
    <w:p w14:paraId="0C153A0E" w14:textId="77777777" w:rsidR="00C12A54" w:rsidRDefault="008F6C8A">
      <w:pPr>
        <w:pStyle w:val="Heading2"/>
      </w:pPr>
      <w:r>
        <w:rPr>
          <w:rStyle w:val="Strong"/>
          <w:b/>
          <w:bCs/>
        </w:rPr>
        <w:t>Hermeneutics and Parables</w:t>
      </w:r>
    </w:p>
    <w:p w14:paraId="2560E874" w14:textId="77777777" w:rsidR="00C12A54" w:rsidRDefault="008F6C8A">
      <w:pPr>
        <w:pStyle w:val="Heading3"/>
      </w:pPr>
      <w:r>
        <w:rPr>
          <w:rStyle w:val="Strong"/>
          <w:b/>
          <w:bCs/>
        </w:rPr>
        <w:t>1. Introduction</w:t>
      </w:r>
    </w:p>
    <w:p w14:paraId="11C27AEB" w14:textId="77777777" w:rsidR="00C12A54" w:rsidRDefault="008F6C8A">
      <w:pPr>
        <w:pStyle w:val="NormalWeb"/>
      </w:pPr>
      <w:r>
        <w:t xml:space="preserve">In hermeneutics, </w:t>
      </w:r>
      <w:r>
        <w:rPr>
          <w:rStyle w:val="Strong"/>
        </w:rPr>
        <w:t>parables</w:t>
      </w:r>
      <w:r>
        <w:t xml:space="preserve"> are one of the most important and frequently used forms of teaching in the Bible, particularly by </w:t>
      </w:r>
      <w:r>
        <w:rPr>
          <w:rStyle w:val="Strong"/>
        </w:rPr>
        <w:t>Jesus Christ</w:t>
      </w:r>
      <w:r>
        <w:t>. Understanding them correctly is essential for accurate biblical interpretation.</w:t>
      </w:r>
    </w:p>
    <w:p w14:paraId="6CF23580" w14:textId="77777777" w:rsidR="00C12A54" w:rsidRDefault="008F6C8A">
      <w:pPr>
        <w:pStyle w:val="NormalWeb"/>
      </w:pPr>
      <w:r>
        <w:t xml:space="preserve">A </w:t>
      </w:r>
      <w:r>
        <w:rPr>
          <w:rStyle w:val="Strong"/>
        </w:rPr>
        <w:t>parable</w:t>
      </w:r>
      <w:r>
        <w:t xml:space="preserve"> is a </w:t>
      </w:r>
      <w:r>
        <w:rPr>
          <w:rStyle w:val="Strong"/>
        </w:rPr>
        <w:t>simple story or illustration</w:t>
      </w:r>
      <w:r>
        <w:t xml:space="preserve"> drawn from everyday life that conveys </w:t>
      </w:r>
      <w:r>
        <w:rPr>
          <w:rStyle w:val="Strong"/>
        </w:rPr>
        <w:t>spiritual or moral truths</w:t>
      </w:r>
      <w:r>
        <w:t xml:space="preserve">. Parables use </w:t>
      </w:r>
      <w:r>
        <w:rPr>
          <w:rStyle w:val="Strong"/>
        </w:rPr>
        <w:t>familiar situations, objects, or characters</w:t>
      </w:r>
      <w:r>
        <w:t xml:space="preserve"> to reveal </w:t>
      </w:r>
      <w:r>
        <w:rPr>
          <w:rStyle w:val="Strong"/>
        </w:rPr>
        <w:t>divine realities</w:t>
      </w:r>
      <w:r>
        <w:t xml:space="preserve"> in a way that listeners can relate to and remember.</w:t>
      </w:r>
    </w:p>
    <w:p w14:paraId="22FB6F2E" w14:textId="77777777" w:rsidR="00C12A54" w:rsidRDefault="008F6C8A">
      <w:pPr>
        <w:pStyle w:val="NormalWeb"/>
      </w:pPr>
      <w:r>
        <w:t xml:space="preserve">Jesus often said, </w:t>
      </w:r>
      <w:r>
        <w:rPr>
          <w:rStyle w:val="Emphasis"/>
          <w:rFonts w:eastAsiaTheme="majorEastAsia"/>
        </w:rPr>
        <w:t>“The Kingdom of God is like…”</w:t>
      </w:r>
      <w:r>
        <w:t xml:space="preserve"> — using parables to reveal deep truths about God’s kingdom in simple, vivid imagery.</w:t>
      </w:r>
    </w:p>
    <w:p w14:paraId="22E4FEF8" w14:textId="77777777" w:rsidR="00C12A54" w:rsidRDefault="00000000">
      <w:r>
        <w:pict w14:anchorId="2633B009">
          <v:rect id="_x0000_i1457" style="width:0;height:1.5pt" o:hralign="center" o:hrstd="t" o:hr="t" fillcolor="#a0a0a0" stroked="f"/>
        </w:pict>
      </w:r>
    </w:p>
    <w:p w14:paraId="46163FF8" w14:textId="77777777" w:rsidR="00C12A54" w:rsidRDefault="008F6C8A">
      <w:pPr>
        <w:pStyle w:val="Heading3"/>
      </w:pPr>
      <w:r>
        <w:rPr>
          <w:rStyle w:val="Strong"/>
          <w:b/>
          <w:bCs/>
        </w:rPr>
        <w:t>2. Definition of a Parable</w:t>
      </w:r>
    </w:p>
    <w:p w14:paraId="5EA0D8B2" w14:textId="77777777" w:rsidR="00C12A54" w:rsidRDefault="008F6C8A">
      <w:pPr>
        <w:pStyle w:val="NormalWeb"/>
      </w:pPr>
      <w:r>
        <w:t xml:space="preserve">The word </w:t>
      </w:r>
      <w:r>
        <w:rPr>
          <w:rStyle w:val="Strong"/>
        </w:rPr>
        <w:t>“parable”</w:t>
      </w:r>
      <w:r>
        <w:t xml:space="preserve"> comes from the Greek word </w:t>
      </w:r>
      <w:proofErr w:type="spellStart"/>
      <w:r>
        <w:rPr>
          <w:rStyle w:val="Emphasis"/>
          <w:rFonts w:eastAsiaTheme="majorEastAsia"/>
        </w:rPr>
        <w:t>parabolē</w:t>
      </w:r>
      <w:proofErr w:type="spellEnd"/>
      <w:r>
        <w:t>, meaning “to place beside” or “comparison.”</w:t>
      </w:r>
      <w:r>
        <w:br/>
        <w:t xml:space="preserve">Thus, a parable is a </w:t>
      </w:r>
      <w:r>
        <w:rPr>
          <w:rStyle w:val="Strong"/>
        </w:rPr>
        <w:t>comparison</w:t>
      </w:r>
      <w:r>
        <w:t xml:space="preserve"> between a </w:t>
      </w:r>
      <w:r>
        <w:rPr>
          <w:rStyle w:val="Strong"/>
        </w:rPr>
        <w:t>natural story</w:t>
      </w:r>
      <w:r>
        <w:t xml:space="preserve"> and a </w:t>
      </w:r>
      <w:r>
        <w:rPr>
          <w:rStyle w:val="Strong"/>
        </w:rPr>
        <w:t>spiritual truth</w:t>
      </w:r>
      <w:r>
        <w:t>.</w:t>
      </w:r>
    </w:p>
    <w:p w14:paraId="5BA60911" w14:textId="77777777" w:rsidR="00C12A54" w:rsidRDefault="008F6C8A">
      <w:pPr>
        <w:pStyle w:val="NormalWeb"/>
      </w:pPr>
      <w:r>
        <w:t>A parable usually:</w:t>
      </w:r>
    </w:p>
    <w:p w14:paraId="0BB6BA4E" w14:textId="77777777" w:rsidR="00C12A54" w:rsidRDefault="008F6C8A" w:rsidP="00C83030">
      <w:pPr>
        <w:pStyle w:val="NormalWeb"/>
        <w:numPr>
          <w:ilvl w:val="0"/>
          <w:numId w:val="525"/>
        </w:numPr>
      </w:pPr>
      <w:r>
        <w:t>Begins with something familiar (a seed, a coin, a feast),</w:t>
      </w:r>
    </w:p>
    <w:p w14:paraId="7C15EFBD" w14:textId="77777777" w:rsidR="00C12A54" w:rsidRDefault="008F6C8A" w:rsidP="00C83030">
      <w:pPr>
        <w:pStyle w:val="NormalWeb"/>
        <w:numPr>
          <w:ilvl w:val="0"/>
          <w:numId w:val="525"/>
        </w:numPr>
      </w:pPr>
      <w:r>
        <w:t>Tells a short and engaging story, and</w:t>
      </w:r>
    </w:p>
    <w:p w14:paraId="709B28B5" w14:textId="77777777" w:rsidR="00C12A54" w:rsidRDefault="008F6C8A" w:rsidP="00C83030">
      <w:pPr>
        <w:pStyle w:val="NormalWeb"/>
        <w:numPr>
          <w:ilvl w:val="0"/>
          <w:numId w:val="525"/>
        </w:numPr>
      </w:pPr>
      <w:r>
        <w:t xml:space="preserve">Concludes with a </w:t>
      </w:r>
      <w:r>
        <w:rPr>
          <w:rStyle w:val="Strong"/>
        </w:rPr>
        <w:t>lesson</w:t>
      </w:r>
      <w:r>
        <w:t xml:space="preserve"> or </w:t>
      </w:r>
      <w:r>
        <w:rPr>
          <w:rStyle w:val="Strong"/>
        </w:rPr>
        <w:t>principle</w:t>
      </w:r>
      <w:r>
        <w:t xml:space="preserve"> about God, faith, or human behavior.</w:t>
      </w:r>
    </w:p>
    <w:p w14:paraId="0B759C1F" w14:textId="77777777" w:rsidR="00C12A54" w:rsidRDefault="008F6C8A">
      <w:pPr>
        <w:pStyle w:val="NormalWeb"/>
      </w:pPr>
      <w:r>
        <w:rPr>
          <w:rStyle w:val="Strong"/>
        </w:rPr>
        <w:t>Example:</w:t>
      </w:r>
      <w:r>
        <w:br/>
        <w:t xml:space="preserve">The </w:t>
      </w:r>
      <w:r>
        <w:rPr>
          <w:rStyle w:val="Strong"/>
        </w:rPr>
        <w:t>Parable of the Sower</w:t>
      </w:r>
      <w:r>
        <w:t xml:space="preserve"> (Matthew 13:1–9) uses the image of a farmer sowing seed to illustrate how people respond differently to the message of God’s kingdom.</w:t>
      </w:r>
    </w:p>
    <w:p w14:paraId="39F3082F" w14:textId="77777777" w:rsidR="00C12A54" w:rsidRDefault="00000000">
      <w:r>
        <w:pict w14:anchorId="73D64E1A">
          <v:rect id="_x0000_i1458" style="width:0;height:1.5pt" o:hralign="center" o:hrstd="t" o:hr="t" fillcolor="#a0a0a0" stroked="f"/>
        </w:pict>
      </w:r>
    </w:p>
    <w:p w14:paraId="3B8DD262" w14:textId="77777777" w:rsidR="00C12A54" w:rsidRDefault="008F6C8A">
      <w:pPr>
        <w:pStyle w:val="Heading3"/>
      </w:pPr>
      <w:r>
        <w:rPr>
          <w:rStyle w:val="Strong"/>
          <w:b/>
          <w:bCs/>
        </w:rPr>
        <w:t>3. Purpose of Parables</w:t>
      </w:r>
    </w:p>
    <w:p w14:paraId="4ACCD53D" w14:textId="77777777" w:rsidR="00C12A54" w:rsidRDefault="008F6C8A">
      <w:pPr>
        <w:pStyle w:val="NormalWeb"/>
      </w:pPr>
      <w:r>
        <w:t>Jesus used parables for several reasons:</w:t>
      </w:r>
    </w:p>
    <w:p w14:paraId="2F1D649F" w14:textId="77777777" w:rsidR="00C12A54" w:rsidRDefault="008F6C8A" w:rsidP="00C83030">
      <w:pPr>
        <w:pStyle w:val="NormalWeb"/>
        <w:numPr>
          <w:ilvl w:val="0"/>
          <w:numId w:val="526"/>
        </w:numPr>
      </w:pPr>
      <w:r>
        <w:rPr>
          <w:rStyle w:val="Strong"/>
        </w:rPr>
        <w:t>To Reveal Truth to Believers</w:t>
      </w:r>
      <w:r>
        <w:t xml:space="preserve"> – Parables helped those with open hearts understand spiritual truths (Matthew 13:11).</w:t>
      </w:r>
    </w:p>
    <w:p w14:paraId="15A9EAFA" w14:textId="77777777" w:rsidR="00C12A54" w:rsidRDefault="008F6C8A" w:rsidP="00C83030">
      <w:pPr>
        <w:pStyle w:val="NormalWeb"/>
        <w:numPr>
          <w:ilvl w:val="0"/>
          <w:numId w:val="526"/>
        </w:numPr>
      </w:pPr>
      <w:r>
        <w:rPr>
          <w:rStyle w:val="Strong"/>
        </w:rPr>
        <w:lastRenderedPageBreak/>
        <w:t>To Conceal Truth from the Hard-Hearted</w:t>
      </w:r>
      <w:r>
        <w:t xml:space="preserve"> – Those unwilling to believe would hear only a story but not grasp its deeper meaning (Matthew 13:13).</w:t>
      </w:r>
    </w:p>
    <w:p w14:paraId="32A829AD" w14:textId="77777777" w:rsidR="00C12A54" w:rsidRDefault="008F6C8A" w:rsidP="00C83030">
      <w:pPr>
        <w:pStyle w:val="NormalWeb"/>
        <w:numPr>
          <w:ilvl w:val="0"/>
          <w:numId w:val="526"/>
        </w:numPr>
      </w:pPr>
      <w:r>
        <w:rPr>
          <w:rStyle w:val="Strong"/>
        </w:rPr>
        <w:t>To Engage and Challenge Listeners</w:t>
      </w:r>
      <w:r>
        <w:t xml:space="preserve"> – Parables captured attention and invited reflection.</w:t>
      </w:r>
    </w:p>
    <w:p w14:paraId="785395CE" w14:textId="77777777" w:rsidR="00C12A54" w:rsidRDefault="008F6C8A" w:rsidP="00C83030">
      <w:pPr>
        <w:pStyle w:val="NormalWeb"/>
        <w:numPr>
          <w:ilvl w:val="0"/>
          <w:numId w:val="526"/>
        </w:numPr>
      </w:pPr>
      <w:r>
        <w:rPr>
          <w:rStyle w:val="Strong"/>
        </w:rPr>
        <w:t>To Illustrate the Kingdom of God</w:t>
      </w:r>
      <w:r>
        <w:t xml:space="preserve"> – Jesus often used parables to explain how God’s kingdom operates in people’s lives.</w:t>
      </w:r>
    </w:p>
    <w:p w14:paraId="39A6F660" w14:textId="77777777" w:rsidR="00C12A54" w:rsidRDefault="008F6C8A" w:rsidP="00C83030">
      <w:pPr>
        <w:pStyle w:val="NormalWeb"/>
        <w:numPr>
          <w:ilvl w:val="0"/>
          <w:numId w:val="526"/>
        </w:numPr>
      </w:pPr>
      <w:r>
        <w:rPr>
          <w:rStyle w:val="Strong"/>
        </w:rPr>
        <w:t>To Encourage Self-Examination</w:t>
      </w:r>
      <w:r>
        <w:t xml:space="preserve"> – Parables often prompted hearers to evaluate their faith, motives, and actions.</w:t>
      </w:r>
    </w:p>
    <w:p w14:paraId="55468223" w14:textId="77777777" w:rsidR="00C12A54" w:rsidRDefault="00000000">
      <w:r>
        <w:pict w14:anchorId="68808BBB">
          <v:rect id="_x0000_i1459" style="width:0;height:1.5pt" o:hralign="center" o:hrstd="t" o:hr="t" fillcolor="#a0a0a0" stroked="f"/>
        </w:pict>
      </w:r>
    </w:p>
    <w:p w14:paraId="0CFB5A93" w14:textId="77777777" w:rsidR="00C12A54" w:rsidRDefault="008F6C8A">
      <w:pPr>
        <w:pStyle w:val="Heading3"/>
      </w:pPr>
      <w:r>
        <w:rPr>
          <w:rStyle w:val="Strong"/>
          <w:b/>
          <w:bCs/>
        </w:rPr>
        <w:t>4. Types of Parables in the Bible</w:t>
      </w:r>
    </w:p>
    <w:p w14:paraId="21CE756C" w14:textId="77777777" w:rsidR="00C12A54" w:rsidRDefault="008F6C8A">
      <w:pPr>
        <w:pStyle w:val="NormalWeb"/>
      </w:pPr>
      <w:r>
        <w:t>Parables appear throughout the Bible, but they are most common in the Gospels. They can be grouped into categories:</w:t>
      </w:r>
    </w:p>
    <w:p w14:paraId="087B76AC" w14:textId="77777777" w:rsidR="00C12A54" w:rsidRDefault="008F6C8A" w:rsidP="00C83030">
      <w:pPr>
        <w:pStyle w:val="NormalWeb"/>
        <w:numPr>
          <w:ilvl w:val="0"/>
          <w:numId w:val="527"/>
        </w:numPr>
      </w:pPr>
      <w:r>
        <w:rPr>
          <w:rStyle w:val="Strong"/>
        </w:rPr>
        <w:t>Parables of the Kingdom</w:t>
      </w:r>
      <w:r>
        <w:t xml:space="preserve"> – Describe how the Kingdom of God grows and works (e.g., </w:t>
      </w:r>
      <w:r>
        <w:rPr>
          <w:rStyle w:val="Emphasis"/>
          <w:rFonts w:eastAsiaTheme="majorEastAsia"/>
        </w:rPr>
        <w:t>The Mustard Seed</w:t>
      </w:r>
      <w:r>
        <w:t xml:space="preserve">, </w:t>
      </w:r>
      <w:r>
        <w:rPr>
          <w:rStyle w:val="Emphasis"/>
          <w:rFonts w:eastAsiaTheme="majorEastAsia"/>
        </w:rPr>
        <w:t>The Leaven</w:t>
      </w:r>
      <w:r>
        <w:t xml:space="preserve">, </w:t>
      </w:r>
      <w:r>
        <w:rPr>
          <w:rStyle w:val="Emphasis"/>
          <w:rFonts w:eastAsiaTheme="majorEastAsia"/>
        </w:rPr>
        <w:t>The Net</w:t>
      </w:r>
      <w:r>
        <w:t>).</w:t>
      </w:r>
    </w:p>
    <w:p w14:paraId="03844E13" w14:textId="77777777" w:rsidR="00C12A54" w:rsidRDefault="008F6C8A" w:rsidP="00C83030">
      <w:pPr>
        <w:pStyle w:val="NormalWeb"/>
        <w:numPr>
          <w:ilvl w:val="0"/>
          <w:numId w:val="527"/>
        </w:numPr>
      </w:pPr>
      <w:r>
        <w:rPr>
          <w:rStyle w:val="Strong"/>
        </w:rPr>
        <w:t>Parables of Grace and Forgiveness</w:t>
      </w:r>
      <w:r>
        <w:t xml:space="preserve"> – Reveal God’s mercy and compassion (e.g., </w:t>
      </w:r>
      <w:r>
        <w:rPr>
          <w:rStyle w:val="Emphasis"/>
          <w:rFonts w:eastAsiaTheme="majorEastAsia"/>
        </w:rPr>
        <w:t>The Prodigal Son</w:t>
      </w:r>
      <w:r>
        <w:t xml:space="preserve">, </w:t>
      </w:r>
      <w:r>
        <w:rPr>
          <w:rStyle w:val="Emphasis"/>
          <w:rFonts w:eastAsiaTheme="majorEastAsia"/>
        </w:rPr>
        <w:t>The Lost Sheep</w:t>
      </w:r>
      <w:r>
        <w:t xml:space="preserve">, </w:t>
      </w:r>
      <w:r>
        <w:rPr>
          <w:rStyle w:val="Emphasis"/>
          <w:rFonts w:eastAsiaTheme="majorEastAsia"/>
        </w:rPr>
        <w:t>The Lost Coin</w:t>
      </w:r>
      <w:r>
        <w:t>).</w:t>
      </w:r>
    </w:p>
    <w:p w14:paraId="05B3DB1D" w14:textId="77777777" w:rsidR="00C12A54" w:rsidRDefault="008F6C8A" w:rsidP="00C83030">
      <w:pPr>
        <w:pStyle w:val="NormalWeb"/>
        <w:numPr>
          <w:ilvl w:val="0"/>
          <w:numId w:val="527"/>
        </w:numPr>
      </w:pPr>
      <w:r>
        <w:rPr>
          <w:rStyle w:val="Strong"/>
        </w:rPr>
        <w:t>Parables of Judgment</w:t>
      </w:r>
      <w:r>
        <w:t xml:space="preserve"> – Warn against hypocrisy, unbelief, or disobedience (e.g., </w:t>
      </w:r>
      <w:r>
        <w:rPr>
          <w:rStyle w:val="Emphasis"/>
          <w:rFonts w:eastAsiaTheme="majorEastAsia"/>
        </w:rPr>
        <w:t>The Ten Virgins</w:t>
      </w:r>
      <w:r>
        <w:t xml:space="preserve">, </w:t>
      </w:r>
      <w:r>
        <w:rPr>
          <w:rStyle w:val="Emphasis"/>
          <w:rFonts w:eastAsiaTheme="majorEastAsia"/>
        </w:rPr>
        <w:t>The Rich Fool</w:t>
      </w:r>
      <w:r>
        <w:t xml:space="preserve">, </w:t>
      </w:r>
      <w:r>
        <w:rPr>
          <w:rStyle w:val="Emphasis"/>
          <w:rFonts w:eastAsiaTheme="majorEastAsia"/>
        </w:rPr>
        <w:t>The Wicked Tenants</w:t>
      </w:r>
      <w:r>
        <w:t>).</w:t>
      </w:r>
    </w:p>
    <w:p w14:paraId="5FE9A174" w14:textId="77777777" w:rsidR="00C12A54" w:rsidRDefault="008F6C8A" w:rsidP="00C83030">
      <w:pPr>
        <w:pStyle w:val="NormalWeb"/>
        <w:numPr>
          <w:ilvl w:val="0"/>
          <w:numId w:val="527"/>
        </w:numPr>
      </w:pPr>
      <w:r>
        <w:rPr>
          <w:rStyle w:val="Strong"/>
        </w:rPr>
        <w:t>Parables of Conduct and Faithfulness</w:t>
      </w:r>
      <w:r>
        <w:t xml:space="preserve"> – Teach about moral behavior, humility, and stewardship (e.g., </w:t>
      </w:r>
      <w:r>
        <w:rPr>
          <w:rStyle w:val="Emphasis"/>
          <w:rFonts w:eastAsiaTheme="majorEastAsia"/>
        </w:rPr>
        <w:t>The Good Samaritan</w:t>
      </w:r>
      <w:r>
        <w:t xml:space="preserve">, </w:t>
      </w:r>
      <w:r>
        <w:rPr>
          <w:rStyle w:val="Emphasis"/>
          <w:rFonts w:eastAsiaTheme="majorEastAsia"/>
        </w:rPr>
        <w:t>The Talents</w:t>
      </w:r>
      <w:r>
        <w:t xml:space="preserve">, </w:t>
      </w:r>
      <w:r>
        <w:rPr>
          <w:rStyle w:val="Emphasis"/>
          <w:rFonts w:eastAsiaTheme="majorEastAsia"/>
        </w:rPr>
        <w:t>The Pharisee and the Tax Collector</w:t>
      </w:r>
      <w:r>
        <w:t>).</w:t>
      </w:r>
    </w:p>
    <w:p w14:paraId="20E3C8A4" w14:textId="77777777" w:rsidR="00C12A54" w:rsidRDefault="00000000">
      <w:r>
        <w:pict w14:anchorId="54C6A5D1">
          <v:rect id="_x0000_i1460" style="width:0;height:1.5pt" o:hralign="center" o:hrstd="t" o:hr="t" fillcolor="#a0a0a0" stroked="f"/>
        </w:pict>
      </w:r>
    </w:p>
    <w:p w14:paraId="5D950BD3" w14:textId="77777777" w:rsidR="00C12A54" w:rsidRDefault="008F6C8A">
      <w:pPr>
        <w:pStyle w:val="Heading3"/>
      </w:pPr>
      <w:r>
        <w:rPr>
          <w:rStyle w:val="Strong"/>
          <w:b/>
          <w:bCs/>
        </w:rPr>
        <w:t>5. Hermeneutical Principles for Interpreting Parables</w:t>
      </w:r>
    </w:p>
    <w:p w14:paraId="39F38C19" w14:textId="77777777" w:rsidR="00C12A54" w:rsidRDefault="008F6C8A">
      <w:pPr>
        <w:pStyle w:val="NormalWeb"/>
      </w:pPr>
      <w:r>
        <w:t xml:space="preserve">Proper interpretation of parables requires sensitivity to their </w:t>
      </w:r>
      <w:r>
        <w:rPr>
          <w:rStyle w:val="Strong"/>
        </w:rPr>
        <w:t>literary form</w:t>
      </w:r>
      <w:r>
        <w:t xml:space="preserve">, </w:t>
      </w:r>
      <w:r>
        <w:rPr>
          <w:rStyle w:val="Strong"/>
        </w:rPr>
        <w:t>context</w:t>
      </w:r>
      <w:r>
        <w:t xml:space="preserve">, and </w:t>
      </w:r>
      <w:r>
        <w:rPr>
          <w:rStyle w:val="Strong"/>
        </w:rPr>
        <w:t>purpose</w:t>
      </w:r>
      <w:r>
        <w:t>. Here are key hermeneutical principles:</w:t>
      </w:r>
    </w:p>
    <w:p w14:paraId="4F526AE1" w14:textId="77777777" w:rsidR="00C12A54" w:rsidRDefault="00000000">
      <w:r>
        <w:pict w14:anchorId="3AED1733">
          <v:rect id="_x0000_i1461" style="width:0;height:1.5pt" o:hralign="center" o:hrstd="t" o:hr="t" fillcolor="#a0a0a0" stroked="f"/>
        </w:pict>
      </w:r>
    </w:p>
    <w:p w14:paraId="27DB24BD" w14:textId="77777777" w:rsidR="00C12A54" w:rsidRDefault="008F6C8A">
      <w:pPr>
        <w:pStyle w:val="Heading4"/>
      </w:pPr>
      <w:r>
        <w:rPr>
          <w:rStyle w:val="Strong"/>
          <w:b/>
          <w:bCs/>
        </w:rPr>
        <w:t>1. Understand the Historical and Cultural Background</w:t>
      </w:r>
    </w:p>
    <w:p w14:paraId="1D1D28D3" w14:textId="77777777" w:rsidR="00C12A54" w:rsidRDefault="008F6C8A">
      <w:pPr>
        <w:pStyle w:val="NormalWeb"/>
      </w:pPr>
      <w:r>
        <w:t xml:space="preserve">Parables often reflect </w:t>
      </w:r>
      <w:r>
        <w:rPr>
          <w:rStyle w:val="Strong"/>
        </w:rPr>
        <w:t>first-century Jewish life</w:t>
      </w:r>
      <w:r>
        <w:t xml:space="preserve"> — farming, family customs, money handling, etc. Understanding this background helps explain the story’s details.</w:t>
      </w:r>
      <w:r>
        <w:br/>
        <w:t xml:space="preserve">Example: Knowing about Jewish-Gentile hostility deepens the meaning of </w:t>
      </w:r>
      <w:r>
        <w:rPr>
          <w:rStyle w:val="Emphasis"/>
          <w:rFonts w:eastAsiaTheme="majorEastAsia"/>
        </w:rPr>
        <w:t>The Good Samaritan</w:t>
      </w:r>
      <w:r>
        <w:t xml:space="preserve"> (Luke 10:25–37).</w:t>
      </w:r>
    </w:p>
    <w:p w14:paraId="02B3E90B" w14:textId="77777777" w:rsidR="00C12A54" w:rsidRDefault="00000000">
      <w:r>
        <w:pict w14:anchorId="61B6F53B">
          <v:rect id="_x0000_i1462" style="width:0;height:1.5pt" o:hralign="center" o:hrstd="t" o:hr="t" fillcolor="#a0a0a0" stroked="f"/>
        </w:pict>
      </w:r>
    </w:p>
    <w:p w14:paraId="4AFFFBED" w14:textId="77777777" w:rsidR="00C12A54" w:rsidRDefault="008F6C8A">
      <w:pPr>
        <w:pStyle w:val="Heading4"/>
      </w:pPr>
      <w:r>
        <w:rPr>
          <w:rStyle w:val="Strong"/>
          <w:b/>
          <w:bCs/>
        </w:rPr>
        <w:lastRenderedPageBreak/>
        <w:t>2. Identify the Central Point or Main Idea</w:t>
      </w:r>
    </w:p>
    <w:p w14:paraId="59707E07" w14:textId="77777777" w:rsidR="00C12A54" w:rsidRDefault="008F6C8A">
      <w:pPr>
        <w:pStyle w:val="NormalWeb"/>
      </w:pPr>
      <w:r>
        <w:t xml:space="preserve">Most parables have </w:t>
      </w:r>
      <w:r>
        <w:rPr>
          <w:rStyle w:val="Strong"/>
        </w:rPr>
        <w:t>one primary spiritual truth</w:t>
      </w:r>
      <w:r>
        <w:t xml:space="preserve"> or main lesson. Avoid over-interpreting every small detail unless Jesus clearly explains them.</w:t>
      </w:r>
      <w:r>
        <w:br/>
        <w:t xml:space="preserve">Example: In </w:t>
      </w:r>
      <w:proofErr w:type="gramStart"/>
      <w:r>
        <w:rPr>
          <w:rStyle w:val="Emphasis"/>
          <w:rFonts w:eastAsiaTheme="majorEastAsia"/>
        </w:rPr>
        <w:t>The</w:t>
      </w:r>
      <w:proofErr w:type="gramEnd"/>
      <w:r>
        <w:rPr>
          <w:rStyle w:val="Emphasis"/>
          <w:rFonts w:eastAsiaTheme="majorEastAsia"/>
        </w:rPr>
        <w:t xml:space="preserve"> Parable of the Lost Sheep</w:t>
      </w:r>
      <w:r>
        <w:t xml:space="preserve"> (Luke 15:1–7), the main point is </w:t>
      </w:r>
      <w:r>
        <w:rPr>
          <w:rStyle w:val="Strong"/>
        </w:rPr>
        <w:t>God’s joy over one sinner who repents</w:t>
      </w:r>
      <w:r>
        <w:t>, not the exact number of sheep.</w:t>
      </w:r>
    </w:p>
    <w:p w14:paraId="4B9FB599" w14:textId="77777777" w:rsidR="00C12A54" w:rsidRDefault="00000000">
      <w:r>
        <w:pict w14:anchorId="216E52F1">
          <v:rect id="_x0000_i1463" style="width:0;height:1.5pt" o:hralign="center" o:hrstd="t" o:hr="t" fillcolor="#a0a0a0" stroked="f"/>
        </w:pict>
      </w:r>
    </w:p>
    <w:p w14:paraId="49068D5E" w14:textId="77777777" w:rsidR="00C12A54" w:rsidRDefault="008F6C8A">
      <w:pPr>
        <w:pStyle w:val="Heading4"/>
      </w:pPr>
      <w:r>
        <w:rPr>
          <w:rStyle w:val="Strong"/>
          <w:b/>
          <w:bCs/>
        </w:rPr>
        <w:t>3. Note the Context</w:t>
      </w:r>
    </w:p>
    <w:p w14:paraId="1B6A2060" w14:textId="77777777" w:rsidR="00C12A54" w:rsidRDefault="008F6C8A">
      <w:pPr>
        <w:pStyle w:val="NormalWeb"/>
      </w:pPr>
      <w:r>
        <w:t xml:space="preserve">Always interpret a parable in </w:t>
      </w:r>
      <w:r>
        <w:rPr>
          <w:rStyle w:val="Strong"/>
        </w:rPr>
        <w:t>its immediate biblical context</w:t>
      </w:r>
      <w:r>
        <w:t xml:space="preserve"> — what comes before and after it.</w:t>
      </w:r>
      <w:r>
        <w:br/>
        <w:t xml:space="preserve">Example: </w:t>
      </w:r>
      <w:r>
        <w:rPr>
          <w:rStyle w:val="Emphasis"/>
          <w:rFonts w:eastAsiaTheme="majorEastAsia"/>
        </w:rPr>
        <w:t>The Parable of the Unforgiving Servant</w:t>
      </w:r>
      <w:r>
        <w:t xml:space="preserve"> (Matthew 18:21–35) follows Peter’s question about forgiveness, explaining that believers must forgive as God forgives.</w:t>
      </w:r>
    </w:p>
    <w:p w14:paraId="5168B274" w14:textId="77777777" w:rsidR="00C12A54" w:rsidRDefault="00000000">
      <w:r>
        <w:pict w14:anchorId="0D78D512">
          <v:rect id="_x0000_i1464" style="width:0;height:1.5pt" o:hralign="center" o:hrstd="t" o:hr="t" fillcolor="#a0a0a0" stroked="f"/>
        </w:pict>
      </w:r>
    </w:p>
    <w:p w14:paraId="3892F318" w14:textId="77777777" w:rsidR="00C12A54" w:rsidRDefault="008F6C8A">
      <w:pPr>
        <w:pStyle w:val="Heading4"/>
      </w:pPr>
      <w:r>
        <w:rPr>
          <w:rStyle w:val="Strong"/>
          <w:b/>
          <w:bCs/>
        </w:rPr>
        <w:t>4. Recognize the Audience</w:t>
      </w:r>
    </w:p>
    <w:p w14:paraId="7884A938" w14:textId="77777777" w:rsidR="00C12A54" w:rsidRDefault="008F6C8A">
      <w:pPr>
        <w:pStyle w:val="NormalWeb"/>
      </w:pPr>
      <w:r>
        <w:t>Jesus tailored parables for specific audiences — disciples, Pharisees, crowds, or individuals. The audience often reveals the message’s purpose.</w:t>
      </w:r>
      <w:r>
        <w:br/>
        <w:t xml:space="preserve">Example: </w:t>
      </w:r>
      <w:r>
        <w:rPr>
          <w:rStyle w:val="Emphasis"/>
          <w:rFonts w:eastAsiaTheme="majorEastAsia"/>
        </w:rPr>
        <w:t>The Parable of the Two Sons</w:t>
      </w:r>
      <w:r>
        <w:t xml:space="preserve"> (Matthew 21:28–32) targets religious leaders who rejected John the Baptist.</w:t>
      </w:r>
    </w:p>
    <w:p w14:paraId="145CD0D1" w14:textId="77777777" w:rsidR="00C12A54" w:rsidRDefault="00000000">
      <w:r>
        <w:pict w14:anchorId="35EB1236">
          <v:rect id="_x0000_i1465" style="width:0;height:1.5pt" o:hralign="center" o:hrstd="t" o:hr="t" fillcolor="#a0a0a0" stroked="f"/>
        </w:pict>
      </w:r>
    </w:p>
    <w:p w14:paraId="47C3A4FD" w14:textId="77777777" w:rsidR="00C12A54" w:rsidRDefault="008F6C8A">
      <w:pPr>
        <w:pStyle w:val="Heading4"/>
      </w:pPr>
      <w:r>
        <w:rPr>
          <w:rStyle w:val="Strong"/>
          <w:b/>
          <w:bCs/>
        </w:rPr>
        <w:t>5. Look for Jesus’ Own Interpretation</w:t>
      </w:r>
    </w:p>
    <w:p w14:paraId="379D4731" w14:textId="77777777" w:rsidR="00C12A54" w:rsidRDefault="008F6C8A">
      <w:pPr>
        <w:pStyle w:val="NormalWeb"/>
      </w:pPr>
      <w:r>
        <w:t xml:space="preserve">When Jesus explains a parable (e.g., </w:t>
      </w:r>
      <w:r>
        <w:rPr>
          <w:rStyle w:val="Emphasis"/>
          <w:rFonts w:eastAsiaTheme="majorEastAsia"/>
        </w:rPr>
        <w:t>The Sower</w:t>
      </w:r>
      <w:r>
        <w:t xml:space="preserve"> in Matthew 13:18–23), His interpretation sets the standard for how we should understand similar stories.</w:t>
      </w:r>
    </w:p>
    <w:p w14:paraId="27C0EF01" w14:textId="77777777" w:rsidR="00C12A54" w:rsidRDefault="00000000">
      <w:r>
        <w:pict w14:anchorId="5D4678FF">
          <v:rect id="_x0000_i1466" style="width:0;height:1.5pt" o:hralign="center" o:hrstd="t" o:hr="t" fillcolor="#a0a0a0" stroked="f"/>
        </w:pict>
      </w:r>
    </w:p>
    <w:p w14:paraId="2F9DC8CA" w14:textId="77777777" w:rsidR="00C12A54" w:rsidRDefault="008F6C8A">
      <w:pPr>
        <w:pStyle w:val="Heading4"/>
      </w:pPr>
      <w:r>
        <w:rPr>
          <w:rStyle w:val="Strong"/>
          <w:b/>
          <w:bCs/>
        </w:rPr>
        <w:t>6. Compare with Other Scriptures</w:t>
      </w:r>
    </w:p>
    <w:p w14:paraId="532CB58A" w14:textId="77777777" w:rsidR="00C12A54" w:rsidRDefault="008F6C8A">
      <w:pPr>
        <w:pStyle w:val="NormalWeb"/>
      </w:pPr>
      <w:r>
        <w:t xml:space="preserve">The truths in parables must align with </w:t>
      </w:r>
      <w:r>
        <w:rPr>
          <w:rStyle w:val="Strong"/>
        </w:rPr>
        <w:t>the overall message of Scripture</w:t>
      </w:r>
      <w:r>
        <w:t>. Parables illustrate truth; they do not introduce new doctrine.</w:t>
      </w:r>
    </w:p>
    <w:p w14:paraId="753D45E6" w14:textId="77777777" w:rsidR="00C12A54" w:rsidRDefault="00000000">
      <w:r>
        <w:pict w14:anchorId="64918320">
          <v:rect id="_x0000_i1467" style="width:0;height:1.5pt" o:hralign="center" o:hrstd="t" o:hr="t" fillcolor="#a0a0a0" stroked="f"/>
        </w:pict>
      </w:r>
    </w:p>
    <w:p w14:paraId="4AAF6F6E" w14:textId="77777777" w:rsidR="00C12A54" w:rsidRDefault="008F6C8A">
      <w:pPr>
        <w:pStyle w:val="Heading4"/>
      </w:pPr>
      <w:r>
        <w:rPr>
          <w:rStyle w:val="Strong"/>
          <w:b/>
          <w:bCs/>
        </w:rPr>
        <w:t>7. Understand Symbolic Elements</w:t>
      </w:r>
    </w:p>
    <w:p w14:paraId="4752B7EF" w14:textId="77777777" w:rsidR="00C12A54" w:rsidRDefault="008F6C8A">
      <w:pPr>
        <w:pStyle w:val="NormalWeb"/>
      </w:pPr>
      <w:r>
        <w:t>Some parables use symbols — such as seed, soil, leaven, or treasure — that represent spiritual realities. However, these symbols should be understood in light of the story’s main point, not independently.</w:t>
      </w:r>
    </w:p>
    <w:p w14:paraId="4B673805" w14:textId="77777777" w:rsidR="00C12A54" w:rsidRDefault="00000000">
      <w:r>
        <w:lastRenderedPageBreak/>
        <w:pict w14:anchorId="1B805202">
          <v:rect id="_x0000_i1468" style="width:0;height:1.5pt" o:hralign="center" o:hrstd="t" o:hr="t" fillcolor="#a0a0a0" stroked="f"/>
        </w:pict>
      </w:r>
    </w:p>
    <w:p w14:paraId="51DCFCBE" w14:textId="77777777" w:rsidR="00C12A54" w:rsidRDefault="008F6C8A">
      <w:pPr>
        <w:pStyle w:val="Heading4"/>
      </w:pPr>
      <w:r>
        <w:rPr>
          <w:rStyle w:val="Strong"/>
          <w:b/>
          <w:bCs/>
        </w:rPr>
        <w:t>8. Apply the Spiritual Truth</w:t>
      </w:r>
    </w:p>
    <w:p w14:paraId="25D8F891" w14:textId="77777777" w:rsidR="00C12A54" w:rsidRDefault="008F6C8A">
      <w:pPr>
        <w:pStyle w:val="NormalWeb"/>
      </w:pPr>
      <w:r>
        <w:t xml:space="preserve">Every parable calls for a </w:t>
      </w:r>
      <w:r>
        <w:rPr>
          <w:rStyle w:val="Strong"/>
        </w:rPr>
        <w:t>response</w:t>
      </w:r>
      <w:r>
        <w:t xml:space="preserve"> — belief, repentance, or obedience.</w:t>
      </w:r>
      <w:r>
        <w:br/>
        <w:t xml:space="preserve">The interpreter should move beyond analysis to </w:t>
      </w:r>
      <w:r>
        <w:rPr>
          <w:rStyle w:val="Strong"/>
        </w:rPr>
        <w:t>personal and practical application</w:t>
      </w:r>
      <w:r>
        <w:t>.</w:t>
      </w:r>
    </w:p>
    <w:p w14:paraId="0FC4899A" w14:textId="77777777" w:rsidR="00C12A54" w:rsidRDefault="00000000">
      <w:r>
        <w:pict w14:anchorId="10A8B927">
          <v:rect id="_x0000_i1469" style="width:0;height:1.5pt" o:hralign="center" o:hrstd="t" o:hr="t" fillcolor="#a0a0a0" stroked="f"/>
        </w:pict>
      </w:r>
    </w:p>
    <w:p w14:paraId="01DF91E5" w14:textId="77777777" w:rsidR="00C12A54" w:rsidRDefault="008F6C8A">
      <w:pPr>
        <w:pStyle w:val="Heading3"/>
      </w:pPr>
      <w:r>
        <w:rPr>
          <w:rStyle w:val="Strong"/>
          <w:b/>
          <w:bCs/>
        </w:rPr>
        <w:t>6. Common Mistakes in Interpreting Parables</w:t>
      </w:r>
    </w:p>
    <w:p w14:paraId="78ECB376" w14:textId="77777777" w:rsidR="00C12A54" w:rsidRDefault="008F6C8A" w:rsidP="00C83030">
      <w:pPr>
        <w:pStyle w:val="NormalWeb"/>
        <w:numPr>
          <w:ilvl w:val="0"/>
          <w:numId w:val="528"/>
        </w:numPr>
      </w:pPr>
      <w:r>
        <w:rPr>
          <w:rStyle w:val="Strong"/>
        </w:rPr>
        <w:t>Allegorizing Every Detail</w:t>
      </w:r>
      <w:r>
        <w:t xml:space="preserve"> – Assigning hidden meanings to every element can distort the main message.</w:t>
      </w:r>
    </w:p>
    <w:p w14:paraId="2BADBBB1" w14:textId="77777777" w:rsidR="00C12A54" w:rsidRDefault="008F6C8A" w:rsidP="00C83030">
      <w:pPr>
        <w:pStyle w:val="NormalWeb"/>
        <w:numPr>
          <w:ilvl w:val="1"/>
          <w:numId w:val="528"/>
        </w:numPr>
      </w:pPr>
      <w:r>
        <w:t xml:space="preserve">Example: In </w:t>
      </w:r>
      <w:r>
        <w:rPr>
          <w:rStyle w:val="Emphasis"/>
          <w:rFonts w:eastAsiaTheme="majorEastAsia"/>
        </w:rPr>
        <w:t>The Good Samaritan</w:t>
      </w:r>
      <w:r>
        <w:t>, it’s wrong to see the inn as “the church” or the oil as “the Holy Spirit.”</w:t>
      </w:r>
    </w:p>
    <w:p w14:paraId="43064F97" w14:textId="77777777" w:rsidR="00C12A54" w:rsidRDefault="008F6C8A" w:rsidP="00C83030">
      <w:pPr>
        <w:pStyle w:val="NormalWeb"/>
        <w:numPr>
          <w:ilvl w:val="0"/>
          <w:numId w:val="528"/>
        </w:numPr>
      </w:pPr>
      <w:r>
        <w:rPr>
          <w:rStyle w:val="Strong"/>
        </w:rPr>
        <w:t>Ignoring the Context</w:t>
      </w:r>
      <w:r>
        <w:t xml:space="preserve"> – Parables must be understood in the situation Jesus was addressing.</w:t>
      </w:r>
    </w:p>
    <w:p w14:paraId="642828F9" w14:textId="77777777" w:rsidR="00C12A54" w:rsidRDefault="008F6C8A" w:rsidP="00C83030">
      <w:pPr>
        <w:pStyle w:val="NormalWeb"/>
        <w:numPr>
          <w:ilvl w:val="0"/>
          <w:numId w:val="528"/>
        </w:numPr>
      </w:pPr>
      <w:r>
        <w:rPr>
          <w:rStyle w:val="Strong"/>
        </w:rPr>
        <w:t>Over-Spiritualizing</w:t>
      </w:r>
      <w:r>
        <w:t xml:space="preserve"> – Turning simple truths into complex theological systems.</w:t>
      </w:r>
    </w:p>
    <w:p w14:paraId="73B8BF7B" w14:textId="77777777" w:rsidR="00C12A54" w:rsidRDefault="008F6C8A" w:rsidP="00C83030">
      <w:pPr>
        <w:pStyle w:val="NormalWeb"/>
        <w:numPr>
          <w:ilvl w:val="0"/>
          <w:numId w:val="528"/>
        </w:numPr>
      </w:pPr>
      <w:r>
        <w:rPr>
          <w:rStyle w:val="Strong"/>
        </w:rPr>
        <w:t>Neglecting the Historical Setting</w:t>
      </w:r>
      <w:r>
        <w:t xml:space="preserve"> – Forgetting the first-century culture and audience.</w:t>
      </w:r>
    </w:p>
    <w:p w14:paraId="1196C886" w14:textId="77777777" w:rsidR="00C12A54" w:rsidRDefault="008F6C8A" w:rsidP="00C83030">
      <w:pPr>
        <w:pStyle w:val="NormalWeb"/>
        <w:numPr>
          <w:ilvl w:val="0"/>
          <w:numId w:val="528"/>
        </w:numPr>
      </w:pPr>
      <w:r>
        <w:rPr>
          <w:rStyle w:val="Strong"/>
        </w:rPr>
        <w:t>Failing to Apply the Lesson</w:t>
      </w:r>
      <w:r>
        <w:t xml:space="preserve"> – Parables are meant to change hearts, not just inform minds.</w:t>
      </w:r>
    </w:p>
    <w:p w14:paraId="60977373" w14:textId="77777777" w:rsidR="00C12A54" w:rsidRDefault="00000000">
      <w:r>
        <w:pict w14:anchorId="370CCB5F">
          <v:rect id="_x0000_i1470" style="width:0;height:1.5pt" o:hralign="center" o:hrstd="t" o:hr="t" fillcolor="#a0a0a0" stroked="f"/>
        </w:pict>
      </w:r>
    </w:p>
    <w:p w14:paraId="2D34FA84" w14:textId="77777777" w:rsidR="00C12A54" w:rsidRDefault="008F6C8A">
      <w:pPr>
        <w:pStyle w:val="Heading3"/>
      </w:pPr>
      <w:r>
        <w:rPr>
          <w:rStyle w:val="Strong"/>
          <w:b/>
          <w:bCs/>
        </w:rPr>
        <w:t>7. Theological Importance of Parables</w:t>
      </w:r>
    </w:p>
    <w:p w14:paraId="647B5778" w14:textId="77777777" w:rsidR="00C12A54" w:rsidRDefault="008F6C8A" w:rsidP="00C83030">
      <w:pPr>
        <w:pStyle w:val="NormalWeb"/>
        <w:numPr>
          <w:ilvl w:val="0"/>
          <w:numId w:val="529"/>
        </w:numPr>
      </w:pPr>
      <w:r>
        <w:rPr>
          <w:rStyle w:val="Strong"/>
        </w:rPr>
        <w:t>Reveal the Nature of God</w:t>
      </w:r>
      <w:r>
        <w:t xml:space="preserve"> – Loving, forgiving, just, and sovereign.</w:t>
      </w:r>
    </w:p>
    <w:p w14:paraId="6AD7754D" w14:textId="77777777" w:rsidR="00C12A54" w:rsidRDefault="008F6C8A" w:rsidP="00C83030">
      <w:pPr>
        <w:pStyle w:val="NormalWeb"/>
        <w:numPr>
          <w:ilvl w:val="0"/>
          <w:numId w:val="529"/>
        </w:numPr>
      </w:pPr>
      <w:r>
        <w:rPr>
          <w:rStyle w:val="Strong"/>
        </w:rPr>
        <w:t>Show the Character of God’s Kingdom</w:t>
      </w:r>
      <w:r>
        <w:t xml:space="preserve"> – Hidden yet powerful, present yet future.</w:t>
      </w:r>
    </w:p>
    <w:p w14:paraId="66BBFB96" w14:textId="77777777" w:rsidR="00C12A54" w:rsidRDefault="008F6C8A" w:rsidP="00C83030">
      <w:pPr>
        <w:pStyle w:val="NormalWeb"/>
        <w:numPr>
          <w:ilvl w:val="0"/>
          <w:numId w:val="529"/>
        </w:numPr>
      </w:pPr>
      <w:r>
        <w:rPr>
          <w:rStyle w:val="Strong"/>
        </w:rPr>
        <w:t>Expose Human Sin and Hypocrisy</w:t>
      </w:r>
      <w:r>
        <w:t xml:space="preserve"> – Especially among the self-righteous.</w:t>
      </w:r>
    </w:p>
    <w:p w14:paraId="54AFA9FE" w14:textId="77777777" w:rsidR="00C12A54" w:rsidRDefault="008F6C8A" w:rsidP="00C83030">
      <w:pPr>
        <w:pStyle w:val="NormalWeb"/>
        <w:numPr>
          <w:ilvl w:val="0"/>
          <w:numId w:val="529"/>
        </w:numPr>
      </w:pPr>
      <w:r>
        <w:rPr>
          <w:rStyle w:val="Strong"/>
        </w:rPr>
        <w:t>Invite Personal Decision</w:t>
      </w:r>
      <w:r>
        <w:t xml:space="preserve"> – Faith, repentance, and obedience.</w:t>
      </w:r>
    </w:p>
    <w:p w14:paraId="721962D1" w14:textId="77777777" w:rsidR="00C12A54" w:rsidRDefault="008F6C8A" w:rsidP="00C83030">
      <w:pPr>
        <w:pStyle w:val="NormalWeb"/>
        <w:numPr>
          <w:ilvl w:val="0"/>
          <w:numId w:val="529"/>
        </w:numPr>
      </w:pPr>
      <w:r>
        <w:rPr>
          <w:rStyle w:val="Strong"/>
        </w:rPr>
        <w:t>Reflect Jesus’ Mission</w:t>
      </w:r>
      <w:r>
        <w:t xml:space="preserve"> – To seek and save the lost through truth told in love.</w:t>
      </w:r>
    </w:p>
    <w:p w14:paraId="52F0DB32" w14:textId="77777777" w:rsidR="00C12A54" w:rsidRDefault="00000000">
      <w:r>
        <w:pict w14:anchorId="15271F42">
          <v:rect id="_x0000_i1471" style="width:0;height:1.5pt" o:hralign="center" o:hrstd="t" o:hr="t" fillcolor="#a0a0a0" stroked="f"/>
        </w:pict>
      </w:r>
    </w:p>
    <w:p w14:paraId="7D15DCF6" w14:textId="77777777" w:rsidR="00C12A54" w:rsidRDefault="008F6C8A">
      <w:pPr>
        <w:pStyle w:val="Heading3"/>
      </w:pPr>
      <w:r>
        <w:rPr>
          <w:rStyle w:val="Strong"/>
          <w:b/>
          <w:bCs/>
        </w:rPr>
        <w:t>8. Examples of Key Parables and Their Main 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772"/>
        <w:gridCol w:w="4972"/>
      </w:tblGrid>
      <w:tr w:rsidR="00C12A54" w14:paraId="0F969212" w14:textId="77777777">
        <w:trPr>
          <w:tblHeader/>
          <w:tblCellSpacing w:w="15" w:type="dxa"/>
        </w:trPr>
        <w:tc>
          <w:tcPr>
            <w:tcW w:w="0" w:type="auto"/>
            <w:vAlign w:val="center"/>
          </w:tcPr>
          <w:p w14:paraId="4ACAB45D" w14:textId="77777777" w:rsidR="00C12A54" w:rsidRDefault="008F6C8A">
            <w:pPr>
              <w:jc w:val="center"/>
              <w:rPr>
                <w:b/>
                <w:bCs/>
              </w:rPr>
            </w:pPr>
            <w:r>
              <w:rPr>
                <w:rStyle w:val="Strong"/>
              </w:rPr>
              <w:t>Parable</w:t>
            </w:r>
          </w:p>
        </w:tc>
        <w:tc>
          <w:tcPr>
            <w:tcW w:w="0" w:type="auto"/>
            <w:vAlign w:val="center"/>
          </w:tcPr>
          <w:p w14:paraId="5D763C4F" w14:textId="77777777" w:rsidR="00C12A54" w:rsidRDefault="008F6C8A">
            <w:pPr>
              <w:jc w:val="center"/>
              <w:rPr>
                <w:b/>
                <w:bCs/>
              </w:rPr>
            </w:pPr>
            <w:r>
              <w:rPr>
                <w:rStyle w:val="Strong"/>
              </w:rPr>
              <w:t>Reference</w:t>
            </w:r>
          </w:p>
        </w:tc>
        <w:tc>
          <w:tcPr>
            <w:tcW w:w="0" w:type="auto"/>
            <w:vAlign w:val="center"/>
          </w:tcPr>
          <w:p w14:paraId="1BF48B74" w14:textId="77777777" w:rsidR="00C12A54" w:rsidRDefault="008F6C8A">
            <w:pPr>
              <w:jc w:val="center"/>
              <w:rPr>
                <w:b/>
                <w:bCs/>
              </w:rPr>
            </w:pPr>
            <w:r>
              <w:rPr>
                <w:rStyle w:val="Strong"/>
              </w:rPr>
              <w:t>Main Lesson</w:t>
            </w:r>
          </w:p>
        </w:tc>
      </w:tr>
      <w:tr w:rsidR="00C12A54" w14:paraId="41729B25" w14:textId="77777777">
        <w:trPr>
          <w:tblCellSpacing w:w="15" w:type="dxa"/>
        </w:trPr>
        <w:tc>
          <w:tcPr>
            <w:tcW w:w="0" w:type="auto"/>
            <w:vAlign w:val="center"/>
          </w:tcPr>
          <w:p w14:paraId="1E6E8778" w14:textId="77777777" w:rsidR="00C12A54" w:rsidRDefault="008F6C8A">
            <w:r>
              <w:t>The Sower</w:t>
            </w:r>
          </w:p>
        </w:tc>
        <w:tc>
          <w:tcPr>
            <w:tcW w:w="0" w:type="auto"/>
            <w:vAlign w:val="center"/>
          </w:tcPr>
          <w:p w14:paraId="114FD2A6" w14:textId="77777777" w:rsidR="00C12A54" w:rsidRDefault="008F6C8A">
            <w:r>
              <w:t>Matthew 13:1–23</w:t>
            </w:r>
          </w:p>
        </w:tc>
        <w:tc>
          <w:tcPr>
            <w:tcW w:w="0" w:type="auto"/>
            <w:vAlign w:val="center"/>
          </w:tcPr>
          <w:p w14:paraId="3E50EBCB" w14:textId="77777777" w:rsidR="00C12A54" w:rsidRDefault="008F6C8A">
            <w:r>
              <w:t>The Word of God produces fruit only in receptive hearts.</w:t>
            </w:r>
          </w:p>
        </w:tc>
      </w:tr>
      <w:tr w:rsidR="00C12A54" w14:paraId="59BB06AA" w14:textId="77777777">
        <w:trPr>
          <w:tblCellSpacing w:w="15" w:type="dxa"/>
        </w:trPr>
        <w:tc>
          <w:tcPr>
            <w:tcW w:w="0" w:type="auto"/>
            <w:vAlign w:val="center"/>
          </w:tcPr>
          <w:p w14:paraId="64B6B075" w14:textId="77777777" w:rsidR="00C12A54" w:rsidRDefault="008F6C8A">
            <w:r>
              <w:t>The Good Samaritan</w:t>
            </w:r>
          </w:p>
        </w:tc>
        <w:tc>
          <w:tcPr>
            <w:tcW w:w="0" w:type="auto"/>
            <w:vAlign w:val="center"/>
          </w:tcPr>
          <w:p w14:paraId="4F9C666C" w14:textId="77777777" w:rsidR="00C12A54" w:rsidRDefault="008F6C8A">
            <w:r>
              <w:t>Luke 10:25–37</w:t>
            </w:r>
          </w:p>
        </w:tc>
        <w:tc>
          <w:tcPr>
            <w:tcW w:w="0" w:type="auto"/>
            <w:vAlign w:val="center"/>
          </w:tcPr>
          <w:p w14:paraId="3E1228FB" w14:textId="77777777" w:rsidR="00C12A54" w:rsidRDefault="008F6C8A">
            <w:r>
              <w:t>True neighborly love shows mercy without prejudice.</w:t>
            </w:r>
          </w:p>
        </w:tc>
      </w:tr>
      <w:tr w:rsidR="00C12A54" w14:paraId="36729C1B" w14:textId="77777777">
        <w:trPr>
          <w:tblCellSpacing w:w="15" w:type="dxa"/>
        </w:trPr>
        <w:tc>
          <w:tcPr>
            <w:tcW w:w="0" w:type="auto"/>
            <w:vAlign w:val="center"/>
          </w:tcPr>
          <w:p w14:paraId="76FB8DA8" w14:textId="77777777" w:rsidR="00C12A54" w:rsidRDefault="008F6C8A">
            <w:r>
              <w:lastRenderedPageBreak/>
              <w:t>The Prodigal Son</w:t>
            </w:r>
          </w:p>
        </w:tc>
        <w:tc>
          <w:tcPr>
            <w:tcW w:w="0" w:type="auto"/>
            <w:vAlign w:val="center"/>
          </w:tcPr>
          <w:p w14:paraId="2B76676F" w14:textId="77777777" w:rsidR="00C12A54" w:rsidRDefault="008F6C8A">
            <w:r>
              <w:t>Luke 15:11–32</w:t>
            </w:r>
          </w:p>
        </w:tc>
        <w:tc>
          <w:tcPr>
            <w:tcW w:w="0" w:type="auto"/>
            <w:vAlign w:val="center"/>
          </w:tcPr>
          <w:p w14:paraId="786ADB79" w14:textId="77777777" w:rsidR="00C12A54" w:rsidRDefault="008F6C8A">
            <w:r>
              <w:t>God’s love and forgiveness extend to repentant sinners.</w:t>
            </w:r>
          </w:p>
        </w:tc>
      </w:tr>
      <w:tr w:rsidR="00C12A54" w14:paraId="0AEAA9E4" w14:textId="77777777">
        <w:trPr>
          <w:tblCellSpacing w:w="15" w:type="dxa"/>
        </w:trPr>
        <w:tc>
          <w:tcPr>
            <w:tcW w:w="0" w:type="auto"/>
            <w:vAlign w:val="center"/>
          </w:tcPr>
          <w:p w14:paraId="65DB880E" w14:textId="77777777" w:rsidR="00C12A54" w:rsidRDefault="008F6C8A">
            <w:r>
              <w:t>The Talents</w:t>
            </w:r>
          </w:p>
        </w:tc>
        <w:tc>
          <w:tcPr>
            <w:tcW w:w="0" w:type="auto"/>
            <w:vAlign w:val="center"/>
          </w:tcPr>
          <w:p w14:paraId="31FF6F88" w14:textId="77777777" w:rsidR="00C12A54" w:rsidRDefault="008F6C8A">
            <w:r>
              <w:t>Matthew 25:14–30</w:t>
            </w:r>
          </w:p>
        </w:tc>
        <w:tc>
          <w:tcPr>
            <w:tcW w:w="0" w:type="auto"/>
            <w:vAlign w:val="center"/>
          </w:tcPr>
          <w:p w14:paraId="2F668435" w14:textId="77777777" w:rsidR="00C12A54" w:rsidRDefault="008F6C8A">
            <w:r>
              <w:t>Believers must use their God-given gifts responsibly.</w:t>
            </w:r>
          </w:p>
        </w:tc>
      </w:tr>
      <w:tr w:rsidR="00C12A54" w14:paraId="580EE3DD" w14:textId="77777777">
        <w:trPr>
          <w:tblCellSpacing w:w="15" w:type="dxa"/>
        </w:trPr>
        <w:tc>
          <w:tcPr>
            <w:tcW w:w="0" w:type="auto"/>
            <w:vAlign w:val="center"/>
          </w:tcPr>
          <w:p w14:paraId="678451FD" w14:textId="77777777" w:rsidR="00C12A54" w:rsidRDefault="008F6C8A">
            <w:r>
              <w:t>The Ten Virgins</w:t>
            </w:r>
          </w:p>
        </w:tc>
        <w:tc>
          <w:tcPr>
            <w:tcW w:w="0" w:type="auto"/>
            <w:vAlign w:val="center"/>
          </w:tcPr>
          <w:p w14:paraId="5A4A3FA9" w14:textId="77777777" w:rsidR="00C12A54" w:rsidRDefault="008F6C8A">
            <w:r>
              <w:t>Matthew 25:1–13</w:t>
            </w:r>
          </w:p>
        </w:tc>
        <w:tc>
          <w:tcPr>
            <w:tcW w:w="0" w:type="auto"/>
            <w:vAlign w:val="center"/>
          </w:tcPr>
          <w:p w14:paraId="6D790DAF" w14:textId="77777777" w:rsidR="00C12A54" w:rsidRDefault="008F6C8A">
            <w:r>
              <w:t>Be spiritually prepared for Christ’s return.</w:t>
            </w:r>
          </w:p>
        </w:tc>
      </w:tr>
    </w:tbl>
    <w:p w14:paraId="4E4887B3" w14:textId="77777777" w:rsidR="00C12A54" w:rsidRDefault="00000000">
      <w:r>
        <w:pict w14:anchorId="724F6C86">
          <v:rect id="_x0000_i1472" style="width:0;height:1.5pt" o:hralign="center" o:hrstd="t" o:hr="t" fillcolor="#a0a0a0" stroked="f"/>
        </w:pict>
      </w:r>
    </w:p>
    <w:p w14:paraId="4F8AC5E1" w14:textId="77777777" w:rsidR="00C12A54" w:rsidRDefault="008F6C8A">
      <w:pPr>
        <w:pStyle w:val="Heading3"/>
      </w:pPr>
      <w:r>
        <w:rPr>
          <w:rStyle w:val="Strong"/>
          <w:b/>
          <w:bCs/>
        </w:rPr>
        <w:t>9. Conclusion</w:t>
      </w:r>
    </w:p>
    <w:p w14:paraId="19D61924" w14:textId="77777777" w:rsidR="00C12A54" w:rsidRDefault="008F6C8A">
      <w:pPr>
        <w:pStyle w:val="NormalWeb"/>
      </w:pPr>
      <w:r>
        <w:t xml:space="preserve">Parables are </w:t>
      </w:r>
      <w:r>
        <w:rPr>
          <w:rStyle w:val="Strong"/>
        </w:rPr>
        <w:t>powerful teaching tools</w:t>
      </w:r>
      <w:r>
        <w:t xml:space="preserve"> that use everyday life to communicate </w:t>
      </w:r>
      <w:r>
        <w:rPr>
          <w:rStyle w:val="Strong"/>
        </w:rPr>
        <w:t>eternal truths</w:t>
      </w:r>
      <w:r>
        <w:t>.</w:t>
      </w:r>
      <w:r>
        <w:br/>
        <w:t>Hermeneutically, the goal is to understand:</w:t>
      </w:r>
    </w:p>
    <w:p w14:paraId="458F29BC" w14:textId="77777777" w:rsidR="00C12A54" w:rsidRDefault="008F6C8A" w:rsidP="00C83030">
      <w:pPr>
        <w:pStyle w:val="NormalWeb"/>
        <w:numPr>
          <w:ilvl w:val="0"/>
          <w:numId w:val="530"/>
        </w:numPr>
      </w:pPr>
      <w:r>
        <w:rPr>
          <w:rStyle w:val="Strong"/>
        </w:rPr>
        <w:t>What the parable meant</w:t>
      </w:r>
      <w:r>
        <w:t xml:space="preserve"> to its original audience, and</w:t>
      </w:r>
    </w:p>
    <w:p w14:paraId="2040D8DB" w14:textId="77777777" w:rsidR="00C12A54" w:rsidRDefault="008F6C8A" w:rsidP="00C83030">
      <w:pPr>
        <w:pStyle w:val="NormalWeb"/>
        <w:numPr>
          <w:ilvl w:val="0"/>
          <w:numId w:val="530"/>
        </w:numPr>
      </w:pPr>
      <w:r>
        <w:rPr>
          <w:rStyle w:val="Strong"/>
        </w:rPr>
        <w:t>What it means</w:t>
      </w:r>
      <w:r>
        <w:t xml:space="preserve"> for believers today.</w:t>
      </w:r>
    </w:p>
    <w:p w14:paraId="72CC0EF0" w14:textId="77777777" w:rsidR="00C12A54" w:rsidRDefault="008F6C8A">
      <w:pPr>
        <w:pStyle w:val="NormalWeb"/>
      </w:pPr>
      <w:r>
        <w:t xml:space="preserve">Sound interpretation requires focusing on the </w:t>
      </w:r>
      <w:r>
        <w:rPr>
          <w:rStyle w:val="Strong"/>
        </w:rPr>
        <w:t>main message</w:t>
      </w:r>
      <w:r>
        <w:t xml:space="preserve">, respecting the </w:t>
      </w:r>
      <w:r>
        <w:rPr>
          <w:rStyle w:val="Strong"/>
        </w:rPr>
        <w:t>context</w:t>
      </w:r>
      <w:r>
        <w:t xml:space="preserve">, and responding with </w:t>
      </w:r>
      <w:r>
        <w:rPr>
          <w:rStyle w:val="Strong"/>
        </w:rPr>
        <w:t>faith and obedience</w:t>
      </w:r>
      <w:r>
        <w:t>.</w:t>
      </w:r>
    </w:p>
    <w:p w14:paraId="19661509" w14:textId="77777777" w:rsidR="00C12A54" w:rsidRDefault="008F6C8A">
      <w:pPr>
        <w:pStyle w:val="NormalWeb"/>
      </w:pPr>
      <w:r>
        <w:t>Through parables, Jesus invites all listeners to see the world through God’s eyes — calling us to live as citizens of His Kingdom.</w:t>
      </w:r>
    </w:p>
    <w:p w14:paraId="7C41B9E1" w14:textId="77777777" w:rsidR="00C12A54" w:rsidRDefault="00C12A54"/>
    <w:p w14:paraId="0084F51D" w14:textId="77777777" w:rsidR="00C12A54" w:rsidRDefault="008F6C8A">
      <w:r>
        <w:t>25. Proverbs and the Wisdom Literature — Week 23 (Due by: 8 December)</w:t>
      </w:r>
    </w:p>
    <w:p w14:paraId="07BBFD21" w14:textId="77777777" w:rsidR="00C12A54" w:rsidRDefault="008F6C8A">
      <w:r>
        <w:t>☐ Completed</w:t>
      </w:r>
    </w:p>
    <w:p w14:paraId="51EA992E" w14:textId="77777777" w:rsidR="00C12A54" w:rsidRDefault="008F6C8A">
      <w:r>
        <w:t>Comments:</w:t>
      </w:r>
    </w:p>
    <w:p w14:paraId="300355E9" w14:textId="77777777" w:rsidR="00C12A54" w:rsidRDefault="008F6C8A">
      <w:pPr>
        <w:pStyle w:val="Heading2"/>
      </w:pPr>
      <w:r>
        <w:rPr>
          <w:rStyle w:val="Strong"/>
          <w:b/>
          <w:bCs/>
        </w:rPr>
        <w:t>Hermeneutics and the Wisdom Literature</w:t>
      </w:r>
    </w:p>
    <w:p w14:paraId="0B03A5DD" w14:textId="77777777" w:rsidR="00C12A54" w:rsidRDefault="008F6C8A">
      <w:pPr>
        <w:pStyle w:val="Heading3"/>
      </w:pPr>
      <w:r>
        <w:rPr>
          <w:rStyle w:val="Strong"/>
          <w:b/>
          <w:bCs/>
        </w:rPr>
        <w:t>1. Introduction</w:t>
      </w:r>
    </w:p>
    <w:p w14:paraId="25FEB713" w14:textId="77777777" w:rsidR="00C12A54" w:rsidRDefault="008F6C8A">
      <w:pPr>
        <w:pStyle w:val="NormalWeb"/>
      </w:pPr>
      <w:r>
        <w:rPr>
          <w:rStyle w:val="Strong"/>
        </w:rPr>
        <w:t>Wisdom Literature</w:t>
      </w:r>
      <w:r>
        <w:t xml:space="preserve"> is a distinct section of the Old Testament that focuses on </w:t>
      </w:r>
      <w:r>
        <w:rPr>
          <w:rStyle w:val="Strong"/>
        </w:rPr>
        <w:t>practical living, moral instruction, and the search for understanding life under God’s rule</w:t>
      </w:r>
      <w:r>
        <w:t>.</w:t>
      </w:r>
      <w:r>
        <w:br/>
        <w:t xml:space="preserve">It deals with </w:t>
      </w:r>
      <w:r>
        <w:rPr>
          <w:rStyle w:val="Strong"/>
        </w:rPr>
        <w:t>how to live well</w:t>
      </w:r>
      <w:r>
        <w:t xml:space="preserve">, </w:t>
      </w:r>
      <w:r>
        <w:rPr>
          <w:rStyle w:val="Strong"/>
        </w:rPr>
        <w:t>how to fear God</w:t>
      </w:r>
      <w:r>
        <w:t xml:space="preserve">, and </w:t>
      </w:r>
      <w:r>
        <w:rPr>
          <w:rStyle w:val="Strong"/>
        </w:rPr>
        <w:t>how to act wisely</w:t>
      </w:r>
      <w:r>
        <w:t xml:space="preserve"> in a complex world.</w:t>
      </w:r>
    </w:p>
    <w:p w14:paraId="37C218B0" w14:textId="77777777" w:rsidR="00C12A54" w:rsidRDefault="008F6C8A">
      <w:pPr>
        <w:pStyle w:val="NormalWeb"/>
      </w:pPr>
      <w:r>
        <w:t>The main books classified as Wisdom Literature are:</w:t>
      </w:r>
    </w:p>
    <w:p w14:paraId="2C39E80A" w14:textId="77777777" w:rsidR="00C12A54" w:rsidRDefault="008F6C8A" w:rsidP="00C83030">
      <w:pPr>
        <w:pStyle w:val="NormalWeb"/>
        <w:numPr>
          <w:ilvl w:val="0"/>
          <w:numId w:val="531"/>
        </w:numPr>
      </w:pPr>
      <w:r>
        <w:rPr>
          <w:rStyle w:val="Strong"/>
        </w:rPr>
        <w:t>Proverbs</w:t>
      </w:r>
    </w:p>
    <w:p w14:paraId="448781C7" w14:textId="77777777" w:rsidR="00C12A54" w:rsidRDefault="008F6C8A" w:rsidP="00C83030">
      <w:pPr>
        <w:pStyle w:val="NormalWeb"/>
        <w:numPr>
          <w:ilvl w:val="0"/>
          <w:numId w:val="531"/>
        </w:numPr>
      </w:pPr>
      <w:r>
        <w:rPr>
          <w:rStyle w:val="Strong"/>
        </w:rPr>
        <w:lastRenderedPageBreak/>
        <w:t>Job</w:t>
      </w:r>
    </w:p>
    <w:p w14:paraId="1D8A8756" w14:textId="77777777" w:rsidR="00C12A54" w:rsidRDefault="008F6C8A" w:rsidP="00C83030">
      <w:pPr>
        <w:pStyle w:val="NormalWeb"/>
        <w:numPr>
          <w:ilvl w:val="0"/>
          <w:numId w:val="531"/>
        </w:numPr>
      </w:pPr>
      <w:r>
        <w:rPr>
          <w:rStyle w:val="Strong"/>
        </w:rPr>
        <w:t>Ecclesiastes</w:t>
      </w:r>
    </w:p>
    <w:p w14:paraId="6676B220" w14:textId="77777777" w:rsidR="00C12A54" w:rsidRDefault="008F6C8A" w:rsidP="00C83030">
      <w:pPr>
        <w:pStyle w:val="NormalWeb"/>
        <w:numPr>
          <w:ilvl w:val="0"/>
          <w:numId w:val="531"/>
        </w:numPr>
      </w:pPr>
      <w:r>
        <w:rPr>
          <w:rStyle w:val="Strong"/>
        </w:rPr>
        <w:t>Song of Solomon</w:t>
      </w:r>
    </w:p>
    <w:p w14:paraId="729C6531" w14:textId="77777777" w:rsidR="00C12A54" w:rsidRDefault="008F6C8A" w:rsidP="00C83030">
      <w:pPr>
        <w:pStyle w:val="NormalWeb"/>
        <w:numPr>
          <w:ilvl w:val="0"/>
          <w:numId w:val="531"/>
        </w:numPr>
      </w:pPr>
      <w:r>
        <w:t xml:space="preserve">(and to some extent) </w:t>
      </w:r>
      <w:r>
        <w:rPr>
          <w:rStyle w:val="Strong"/>
        </w:rPr>
        <w:t>Psalms</w:t>
      </w:r>
    </w:p>
    <w:p w14:paraId="74E2F465" w14:textId="77777777" w:rsidR="00C12A54" w:rsidRDefault="008F6C8A">
      <w:pPr>
        <w:pStyle w:val="NormalWeb"/>
      </w:pPr>
      <w:r>
        <w:t xml:space="preserve">These books use poetry, reflection, and figurative language to explore how </w:t>
      </w:r>
      <w:r>
        <w:rPr>
          <w:rStyle w:val="Strong"/>
        </w:rPr>
        <w:t>divine wisdom</w:t>
      </w:r>
      <w:r>
        <w:t xml:space="preserve"> applies to </w:t>
      </w:r>
      <w:r>
        <w:rPr>
          <w:rStyle w:val="Strong"/>
        </w:rPr>
        <w:t>human experience</w:t>
      </w:r>
      <w:r>
        <w:t>.</w:t>
      </w:r>
    </w:p>
    <w:p w14:paraId="41C6C09A" w14:textId="77777777" w:rsidR="00C12A54" w:rsidRDefault="00000000">
      <w:r>
        <w:pict w14:anchorId="3824F9A4">
          <v:rect id="_x0000_i1473" style="width:0;height:1.5pt" o:hralign="center" o:hrstd="t" o:hr="t" fillcolor="#a0a0a0" stroked="f"/>
        </w:pict>
      </w:r>
    </w:p>
    <w:p w14:paraId="00D79BCE" w14:textId="77777777" w:rsidR="00C12A54" w:rsidRDefault="008F6C8A">
      <w:pPr>
        <w:pStyle w:val="Heading3"/>
      </w:pPr>
      <w:r>
        <w:rPr>
          <w:rStyle w:val="Strong"/>
          <w:b/>
          <w:bCs/>
        </w:rPr>
        <w:t>2. The Nature and Purpose of Wisdom Literature</w:t>
      </w:r>
    </w:p>
    <w:p w14:paraId="6A80E8BA" w14:textId="77777777" w:rsidR="00C12A54" w:rsidRDefault="008F6C8A">
      <w:pPr>
        <w:pStyle w:val="NormalWeb"/>
      </w:pPr>
      <w:r>
        <w:t xml:space="preserve">Wisdom Literature is not about Israel’s national history or law, but about </w:t>
      </w:r>
      <w:r>
        <w:rPr>
          <w:rStyle w:val="Strong"/>
        </w:rPr>
        <w:t>individual and moral instruction</w:t>
      </w:r>
      <w:r>
        <w:t>.</w:t>
      </w:r>
      <w:r>
        <w:br/>
        <w:t>Its purpose is to:</w:t>
      </w:r>
    </w:p>
    <w:p w14:paraId="6E6D1EEE" w14:textId="77777777" w:rsidR="00C12A54" w:rsidRDefault="008F6C8A" w:rsidP="00C83030">
      <w:pPr>
        <w:pStyle w:val="NormalWeb"/>
        <w:numPr>
          <w:ilvl w:val="0"/>
          <w:numId w:val="532"/>
        </w:numPr>
      </w:pPr>
      <w:r>
        <w:t xml:space="preserve">Teach people </w:t>
      </w:r>
      <w:r>
        <w:rPr>
          <w:rStyle w:val="Strong"/>
        </w:rPr>
        <w:t>how to live in harmony with God’s order</w:t>
      </w:r>
      <w:r>
        <w:t>.</w:t>
      </w:r>
    </w:p>
    <w:p w14:paraId="6B488353" w14:textId="77777777" w:rsidR="00C12A54" w:rsidRDefault="008F6C8A" w:rsidP="00C83030">
      <w:pPr>
        <w:pStyle w:val="NormalWeb"/>
        <w:numPr>
          <w:ilvl w:val="0"/>
          <w:numId w:val="532"/>
        </w:numPr>
      </w:pPr>
      <w:r>
        <w:t xml:space="preserve">Help them make </w:t>
      </w:r>
      <w:r>
        <w:rPr>
          <w:rStyle w:val="Strong"/>
        </w:rPr>
        <w:t>wise decisions</w:t>
      </w:r>
      <w:r>
        <w:t>.</w:t>
      </w:r>
    </w:p>
    <w:p w14:paraId="57E2F286" w14:textId="77777777" w:rsidR="00C12A54" w:rsidRDefault="008F6C8A" w:rsidP="00C83030">
      <w:pPr>
        <w:pStyle w:val="NormalWeb"/>
        <w:numPr>
          <w:ilvl w:val="0"/>
          <w:numId w:val="532"/>
        </w:numPr>
      </w:pPr>
      <w:r>
        <w:t xml:space="preserve">Provide </w:t>
      </w:r>
      <w:r>
        <w:rPr>
          <w:rStyle w:val="Strong"/>
        </w:rPr>
        <w:t>guidance for daily life</w:t>
      </w:r>
      <w:r>
        <w:t xml:space="preserve"> in areas like speech, work, family, relationships, and justice.</w:t>
      </w:r>
    </w:p>
    <w:p w14:paraId="387EE3C2" w14:textId="77777777" w:rsidR="00C12A54" w:rsidRDefault="008F6C8A">
      <w:pPr>
        <w:pStyle w:val="NormalWeb"/>
      </w:pPr>
      <w:r>
        <w:t xml:space="preserve">The central theme is found in </w:t>
      </w:r>
      <w:r>
        <w:rPr>
          <w:rStyle w:val="Strong"/>
        </w:rPr>
        <w:t>Proverbs 1:7</w:t>
      </w:r>
      <w:r>
        <w:t>:</w:t>
      </w:r>
    </w:p>
    <w:p w14:paraId="76F46496" w14:textId="77777777" w:rsidR="00C12A54" w:rsidRDefault="008F6C8A">
      <w:pPr>
        <w:pStyle w:val="NormalWeb"/>
      </w:pPr>
      <w:r>
        <w:t>“The fear of the Lord is the beginning of knowledge, but fools despise wisdom and instruction.”</w:t>
      </w:r>
    </w:p>
    <w:p w14:paraId="18C3C9E7" w14:textId="77777777" w:rsidR="00C12A54" w:rsidRDefault="008F6C8A">
      <w:pPr>
        <w:pStyle w:val="NormalWeb"/>
      </w:pPr>
      <w:r>
        <w:t xml:space="preserve">This means that </w:t>
      </w:r>
      <w:r>
        <w:rPr>
          <w:rStyle w:val="Strong"/>
        </w:rPr>
        <w:t>true wisdom begins with reverence for God</w:t>
      </w:r>
      <w:r>
        <w:t xml:space="preserve"> — acknowledging His authority and depending on His guidance.</w:t>
      </w:r>
    </w:p>
    <w:p w14:paraId="2A255CB0" w14:textId="77777777" w:rsidR="00C12A54" w:rsidRDefault="00000000">
      <w:r>
        <w:pict w14:anchorId="368DE930">
          <v:rect id="_x0000_i1474" style="width:0;height:1.5pt" o:hralign="center" o:hrstd="t" o:hr="t" fillcolor="#a0a0a0" stroked="f"/>
        </w:pict>
      </w:r>
    </w:p>
    <w:p w14:paraId="7661A77F" w14:textId="77777777" w:rsidR="00C12A54" w:rsidRDefault="008F6C8A">
      <w:pPr>
        <w:pStyle w:val="Heading3"/>
      </w:pPr>
      <w:r>
        <w:rPr>
          <w:rStyle w:val="Strong"/>
          <w:b/>
          <w:bCs/>
        </w:rPr>
        <w:t>3. Characteristics of Wisdom Literature</w:t>
      </w:r>
    </w:p>
    <w:p w14:paraId="1B63B1FE" w14:textId="77777777" w:rsidR="00C12A54" w:rsidRDefault="008F6C8A" w:rsidP="00C83030">
      <w:pPr>
        <w:pStyle w:val="NormalWeb"/>
        <w:numPr>
          <w:ilvl w:val="0"/>
          <w:numId w:val="533"/>
        </w:numPr>
      </w:pPr>
      <w:r>
        <w:rPr>
          <w:rStyle w:val="Strong"/>
        </w:rPr>
        <w:t>Practical rather than Theoretical</w:t>
      </w:r>
      <w:r>
        <w:t xml:space="preserve"> – It focuses on daily life, not abstract theology.</w:t>
      </w:r>
    </w:p>
    <w:p w14:paraId="5AB024AE" w14:textId="77777777" w:rsidR="00C12A54" w:rsidRDefault="008F6C8A" w:rsidP="00C83030">
      <w:pPr>
        <w:pStyle w:val="NormalWeb"/>
        <w:numPr>
          <w:ilvl w:val="0"/>
          <w:numId w:val="533"/>
        </w:numPr>
      </w:pPr>
      <w:r>
        <w:rPr>
          <w:rStyle w:val="Strong"/>
        </w:rPr>
        <w:t>Observational</w:t>
      </w:r>
      <w:r>
        <w:t xml:space="preserve"> – Draws lessons from creation, nature, and human behavior.</w:t>
      </w:r>
    </w:p>
    <w:p w14:paraId="327C0506" w14:textId="77777777" w:rsidR="00C12A54" w:rsidRDefault="008F6C8A" w:rsidP="00C83030">
      <w:pPr>
        <w:pStyle w:val="NormalWeb"/>
        <w:numPr>
          <w:ilvl w:val="0"/>
          <w:numId w:val="533"/>
        </w:numPr>
      </w:pPr>
      <w:r>
        <w:rPr>
          <w:rStyle w:val="Strong"/>
        </w:rPr>
        <w:t>Moral and Ethical</w:t>
      </w:r>
      <w:r>
        <w:t xml:space="preserve"> – Teaches right living and godly character.</w:t>
      </w:r>
    </w:p>
    <w:p w14:paraId="5AD97A8A" w14:textId="77777777" w:rsidR="00C12A54" w:rsidRDefault="008F6C8A" w:rsidP="00C83030">
      <w:pPr>
        <w:pStyle w:val="NormalWeb"/>
        <w:numPr>
          <w:ilvl w:val="0"/>
          <w:numId w:val="533"/>
        </w:numPr>
      </w:pPr>
      <w:r>
        <w:rPr>
          <w:rStyle w:val="Strong"/>
        </w:rPr>
        <w:t>Poetic in Form</w:t>
      </w:r>
      <w:r>
        <w:t xml:space="preserve"> – Uses imagery, parallelism, and rhythm common in Hebrew poetry.</w:t>
      </w:r>
    </w:p>
    <w:p w14:paraId="643EE549" w14:textId="77777777" w:rsidR="00C12A54" w:rsidRDefault="008F6C8A" w:rsidP="00C83030">
      <w:pPr>
        <w:pStyle w:val="NormalWeb"/>
        <w:numPr>
          <w:ilvl w:val="0"/>
          <w:numId w:val="533"/>
        </w:numPr>
      </w:pPr>
      <w:r>
        <w:rPr>
          <w:rStyle w:val="Strong"/>
        </w:rPr>
        <w:t>Universal in Scope</w:t>
      </w:r>
      <w:r>
        <w:t xml:space="preserve"> – Applies to all people, not just Israel.</w:t>
      </w:r>
    </w:p>
    <w:p w14:paraId="5BEF0399" w14:textId="77777777" w:rsidR="00C12A54" w:rsidRDefault="008F6C8A" w:rsidP="00C83030">
      <w:pPr>
        <w:pStyle w:val="NormalWeb"/>
        <w:numPr>
          <w:ilvl w:val="0"/>
          <w:numId w:val="533"/>
        </w:numPr>
      </w:pPr>
      <w:r>
        <w:rPr>
          <w:rStyle w:val="Strong"/>
        </w:rPr>
        <w:t>Reflective</w:t>
      </w:r>
      <w:r>
        <w:t xml:space="preserve"> – Often asks deep questions about justice, suffering, and meaning.</w:t>
      </w:r>
    </w:p>
    <w:p w14:paraId="7B69FBDD" w14:textId="77777777" w:rsidR="00C12A54" w:rsidRDefault="00000000">
      <w:r>
        <w:pict w14:anchorId="5F1B3AD9">
          <v:rect id="_x0000_i1475" style="width:0;height:1.5pt" o:hralign="center" o:hrstd="t" o:hr="t" fillcolor="#a0a0a0" stroked="f"/>
        </w:pict>
      </w:r>
    </w:p>
    <w:p w14:paraId="2BF05415" w14:textId="77777777" w:rsidR="00C12A54" w:rsidRDefault="008F6C8A">
      <w:pPr>
        <w:pStyle w:val="Heading3"/>
      </w:pPr>
      <w:r>
        <w:rPr>
          <w:rStyle w:val="Strong"/>
          <w:b/>
          <w:bCs/>
        </w:rPr>
        <w:lastRenderedPageBreak/>
        <w:t>4. Understanding Proverbs</w:t>
      </w:r>
    </w:p>
    <w:p w14:paraId="3DD67AC7" w14:textId="77777777" w:rsidR="00C12A54" w:rsidRDefault="008F6C8A">
      <w:pPr>
        <w:pStyle w:val="Heading4"/>
      </w:pPr>
      <w:r>
        <w:rPr>
          <w:rStyle w:val="Strong"/>
          <w:b/>
          <w:bCs/>
        </w:rPr>
        <w:t>Definition</w:t>
      </w:r>
    </w:p>
    <w:p w14:paraId="6830F344" w14:textId="77777777" w:rsidR="00C12A54" w:rsidRDefault="008F6C8A">
      <w:pPr>
        <w:pStyle w:val="NormalWeb"/>
      </w:pPr>
      <w:r>
        <w:t xml:space="preserve">A </w:t>
      </w:r>
      <w:r>
        <w:rPr>
          <w:rStyle w:val="Strong"/>
        </w:rPr>
        <w:t>proverb</w:t>
      </w:r>
      <w:r>
        <w:t xml:space="preserve"> is a </w:t>
      </w:r>
      <w:r>
        <w:rPr>
          <w:rStyle w:val="Strong"/>
        </w:rPr>
        <w:t>short, memorable saying</w:t>
      </w:r>
      <w:r>
        <w:t xml:space="preserve"> that expresses a general truth, principle, or piece of practical wisdom.</w:t>
      </w:r>
      <w:r>
        <w:br/>
        <w:t>In Hebrew, a proverb (</w:t>
      </w:r>
      <w:proofErr w:type="spellStart"/>
      <w:r>
        <w:rPr>
          <w:rStyle w:val="Emphasis"/>
          <w:rFonts w:eastAsiaTheme="majorEastAsia"/>
        </w:rPr>
        <w:t>mashal</w:t>
      </w:r>
      <w:proofErr w:type="spellEnd"/>
      <w:r>
        <w:t>) often compares or summarizes moral lessons in simple, striking terms.</w:t>
      </w:r>
    </w:p>
    <w:p w14:paraId="38F162C7" w14:textId="77777777" w:rsidR="00C12A54" w:rsidRDefault="008F6C8A">
      <w:pPr>
        <w:pStyle w:val="NormalWeb"/>
      </w:pPr>
      <w:r>
        <w:rPr>
          <w:rStyle w:val="Strong"/>
        </w:rPr>
        <w:t>Example:</w:t>
      </w:r>
    </w:p>
    <w:p w14:paraId="1F67356D" w14:textId="77777777" w:rsidR="00C12A54" w:rsidRDefault="008F6C8A">
      <w:pPr>
        <w:pStyle w:val="NormalWeb"/>
      </w:pPr>
      <w:r>
        <w:t>“A gentle answer turns away wrath, but a harsh word stirs up anger.”</w:t>
      </w:r>
      <w:r>
        <w:br/>
      </w:r>
      <w:r>
        <w:rPr>
          <w:rStyle w:val="Emphasis"/>
          <w:rFonts w:eastAsiaTheme="majorEastAsia"/>
        </w:rPr>
        <w:t>(Proverbs 15:1)</w:t>
      </w:r>
    </w:p>
    <w:p w14:paraId="557954DD" w14:textId="77777777" w:rsidR="00C12A54" w:rsidRDefault="008F6C8A">
      <w:pPr>
        <w:pStyle w:val="NormalWeb"/>
      </w:pPr>
      <w:r>
        <w:t xml:space="preserve">This expresses a </w:t>
      </w:r>
      <w:r>
        <w:rPr>
          <w:rStyle w:val="Strong"/>
        </w:rPr>
        <w:t>timeless truth</w:t>
      </w:r>
      <w:r>
        <w:t xml:space="preserve"> about human behavior and communication.</w:t>
      </w:r>
    </w:p>
    <w:p w14:paraId="2AB979F4" w14:textId="77777777" w:rsidR="00C12A54" w:rsidRDefault="00000000">
      <w:r>
        <w:pict w14:anchorId="3761AA8F">
          <v:rect id="_x0000_i1476" style="width:0;height:1.5pt" o:hralign="center" o:hrstd="t" o:hr="t" fillcolor="#a0a0a0" stroked="f"/>
        </w:pict>
      </w:r>
    </w:p>
    <w:p w14:paraId="28884D0D" w14:textId="77777777" w:rsidR="00C12A54" w:rsidRDefault="008F6C8A">
      <w:pPr>
        <w:pStyle w:val="Heading3"/>
      </w:pPr>
      <w:r>
        <w:rPr>
          <w:rStyle w:val="Strong"/>
          <w:b/>
          <w:bCs/>
        </w:rPr>
        <w:t>5. The Purpose of Proverbs</w:t>
      </w:r>
    </w:p>
    <w:p w14:paraId="1000A32C" w14:textId="77777777" w:rsidR="00C12A54" w:rsidRDefault="008F6C8A">
      <w:pPr>
        <w:pStyle w:val="NormalWeb"/>
      </w:pPr>
      <w:r>
        <w:t>The Book of Proverbs aims to:</w:t>
      </w:r>
    </w:p>
    <w:p w14:paraId="03809259" w14:textId="77777777" w:rsidR="00C12A54" w:rsidRDefault="008F6C8A" w:rsidP="00C83030">
      <w:pPr>
        <w:pStyle w:val="NormalWeb"/>
        <w:numPr>
          <w:ilvl w:val="0"/>
          <w:numId w:val="534"/>
        </w:numPr>
      </w:pPr>
      <w:r>
        <w:t xml:space="preserve">Train young and old in </w:t>
      </w:r>
      <w:r>
        <w:rPr>
          <w:rStyle w:val="Strong"/>
        </w:rPr>
        <w:t>wise, moral, and disciplined living</w:t>
      </w:r>
      <w:r>
        <w:t>.</w:t>
      </w:r>
    </w:p>
    <w:p w14:paraId="767B1F1E" w14:textId="77777777" w:rsidR="00C12A54" w:rsidRDefault="008F6C8A" w:rsidP="00C83030">
      <w:pPr>
        <w:pStyle w:val="NormalWeb"/>
        <w:numPr>
          <w:ilvl w:val="0"/>
          <w:numId w:val="534"/>
        </w:numPr>
      </w:pPr>
      <w:r>
        <w:t xml:space="preserve">Encourage </w:t>
      </w:r>
      <w:r>
        <w:rPr>
          <w:rStyle w:val="Strong"/>
        </w:rPr>
        <w:t>integrity, humility, diligence, and righteousness</w:t>
      </w:r>
      <w:r>
        <w:t>.</w:t>
      </w:r>
    </w:p>
    <w:p w14:paraId="6C65CA57" w14:textId="77777777" w:rsidR="00C12A54" w:rsidRDefault="008F6C8A" w:rsidP="00C83030">
      <w:pPr>
        <w:pStyle w:val="NormalWeb"/>
        <w:numPr>
          <w:ilvl w:val="0"/>
          <w:numId w:val="534"/>
        </w:numPr>
      </w:pPr>
      <w:r>
        <w:t xml:space="preserve">Warn against </w:t>
      </w:r>
      <w:r>
        <w:rPr>
          <w:rStyle w:val="Strong"/>
        </w:rPr>
        <w:t>folly, laziness, pride, and immorality</w:t>
      </w:r>
      <w:r>
        <w:t>.</w:t>
      </w:r>
    </w:p>
    <w:p w14:paraId="181062F8" w14:textId="77777777" w:rsidR="00C12A54" w:rsidRDefault="008F6C8A">
      <w:pPr>
        <w:pStyle w:val="NormalWeb"/>
      </w:pPr>
      <w:r>
        <w:t>Proverbs offers divine wisdom for everyday situations—work, friendship, speech, family, money, and leadership.</w:t>
      </w:r>
    </w:p>
    <w:p w14:paraId="47B18535" w14:textId="77777777" w:rsidR="00C12A54" w:rsidRDefault="00000000">
      <w:r>
        <w:pict w14:anchorId="4050E478">
          <v:rect id="_x0000_i1477" style="width:0;height:1.5pt" o:hralign="center" o:hrstd="t" o:hr="t" fillcolor="#a0a0a0" stroked="f"/>
        </w:pict>
      </w:r>
    </w:p>
    <w:p w14:paraId="0050162E" w14:textId="77777777" w:rsidR="00C12A54" w:rsidRDefault="008F6C8A">
      <w:pPr>
        <w:pStyle w:val="Heading3"/>
      </w:pPr>
      <w:r>
        <w:rPr>
          <w:rStyle w:val="Strong"/>
          <w:b/>
          <w:bCs/>
        </w:rPr>
        <w:t>6. Hermeneutical Principles for Interpreting Proverbs</w:t>
      </w:r>
    </w:p>
    <w:p w14:paraId="1B6F809C" w14:textId="77777777" w:rsidR="00C12A54" w:rsidRDefault="008F6C8A">
      <w:pPr>
        <w:pStyle w:val="NormalWeb"/>
      </w:pPr>
      <w:r>
        <w:t xml:space="preserve">Because Proverbs are </w:t>
      </w:r>
      <w:r>
        <w:rPr>
          <w:rStyle w:val="Strong"/>
        </w:rPr>
        <w:t>different from laws or prophecies</w:t>
      </w:r>
      <w:r>
        <w:t>, they must be interpreted carefully. Here are key principles:</w:t>
      </w:r>
    </w:p>
    <w:p w14:paraId="1FA5A65C" w14:textId="77777777" w:rsidR="00C12A54" w:rsidRDefault="00000000">
      <w:r>
        <w:pict w14:anchorId="5CA61139">
          <v:rect id="_x0000_i1478" style="width:0;height:1.5pt" o:hralign="center" o:hrstd="t" o:hr="t" fillcolor="#a0a0a0" stroked="f"/>
        </w:pict>
      </w:r>
    </w:p>
    <w:p w14:paraId="30EBD670" w14:textId="77777777" w:rsidR="00C12A54" w:rsidRDefault="008F6C8A">
      <w:pPr>
        <w:pStyle w:val="Heading4"/>
      </w:pPr>
      <w:r>
        <w:rPr>
          <w:rStyle w:val="Strong"/>
          <w:b/>
          <w:bCs/>
        </w:rPr>
        <w:t>1. Proverbs Are General Principles, Not Absolute Promises</w:t>
      </w:r>
    </w:p>
    <w:p w14:paraId="628E574F" w14:textId="77777777" w:rsidR="00C12A54" w:rsidRDefault="008F6C8A">
      <w:pPr>
        <w:pStyle w:val="NormalWeb"/>
      </w:pPr>
      <w:r>
        <w:t xml:space="preserve">Proverbs state what is </w:t>
      </w:r>
      <w:r>
        <w:rPr>
          <w:rStyle w:val="Strong"/>
        </w:rPr>
        <w:t>generally true</w:t>
      </w:r>
      <w:r>
        <w:t xml:space="preserve">, not what is </w:t>
      </w:r>
      <w:r>
        <w:rPr>
          <w:rStyle w:val="Strong"/>
        </w:rPr>
        <w:t>always true</w:t>
      </w:r>
      <w:r>
        <w:t xml:space="preserve"> in every situation.</w:t>
      </w:r>
      <w:r>
        <w:br/>
        <w:t xml:space="preserve">They express </w:t>
      </w:r>
      <w:r>
        <w:rPr>
          <w:rStyle w:val="Strong"/>
        </w:rPr>
        <w:t>moral patterns</w:t>
      </w:r>
      <w:r>
        <w:t xml:space="preserve"> that usually lead to success, but exceptions exist due to the complexity of life.</w:t>
      </w:r>
    </w:p>
    <w:p w14:paraId="09B85CA0" w14:textId="77777777" w:rsidR="00C12A54" w:rsidRDefault="008F6C8A">
      <w:pPr>
        <w:pStyle w:val="NormalWeb"/>
      </w:pPr>
      <w:r>
        <w:rPr>
          <w:rStyle w:val="Strong"/>
        </w:rPr>
        <w:t>Example:</w:t>
      </w:r>
    </w:p>
    <w:p w14:paraId="00C62153" w14:textId="77777777" w:rsidR="00C12A54" w:rsidRDefault="008F6C8A">
      <w:pPr>
        <w:pStyle w:val="NormalWeb"/>
      </w:pPr>
      <w:r>
        <w:lastRenderedPageBreak/>
        <w:t>“Train up a child in the way he should go, and when he is old, he will not depart from it.”</w:t>
      </w:r>
      <w:r>
        <w:br/>
      </w:r>
      <w:r>
        <w:rPr>
          <w:rStyle w:val="Emphasis"/>
          <w:rFonts w:eastAsiaTheme="majorEastAsia"/>
        </w:rPr>
        <w:t>(Proverbs 22:6)</w:t>
      </w:r>
      <w:r>
        <w:br/>
        <w:t xml:space="preserve">This is a </w:t>
      </w:r>
      <w:r>
        <w:rPr>
          <w:rStyle w:val="Strong"/>
        </w:rPr>
        <w:t>principle</w:t>
      </w:r>
      <w:r>
        <w:t>, not a guaranteed outcome — children still have free will.</w:t>
      </w:r>
    </w:p>
    <w:p w14:paraId="4BF90D4C" w14:textId="77777777" w:rsidR="00C12A54" w:rsidRDefault="00000000">
      <w:r>
        <w:pict w14:anchorId="061DCBFD">
          <v:rect id="_x0000_i1479" style="width:0;height:1.5pt" o:hralign="center" o:hrstd="t" o:hr="t" fillcolor="#a0a0a0" stroked="f"/>
        </w:pict>
      </w:r>
    </w:p>
    <w:p w14:paraId="2C7FF387" w14:textId="77777777" w:rsidR="00C12A54" w:rsidRDefault="008F6C8A">
      <w:pPr>
        <w:pStyle w:val="Heading4"/>
      </w:pPr>
      <w:r>
        <w:rPr>
          <w:rStyle w:val="Strong"/>
          <w:b/>
          <w:bCs/>
        </w:rPr>
        <w:t>2. Interpret Each Proverb in Its Literary Context</w:t>
      </w:r>
    </w:p>
    <w:p w14:paraId="43AE5BF5" w14:textId="77777777" w:rsidR="00C12A54" w:rsidRDefault="008F6C8A">
      <w:pPr>
        <w:pStyle w:val="NormalWeb"/>
      </w:pPr>
      <w:r>
        <w:t xml:space="preserve">Proverbs are often </w:t>
      </w:r>
      <w:r>
        <w:rPr>
          <w:rStyle w:val="Strong"/>
        </w:rPr>
        <w:t>independent sayings</w:t>
      </w:r>
      <w:r>
        <w:t>, but some are grouped by theme (e.g., Proverbs 1–9 focus on wisdom vs. folly).</w:t>
      </w:r>
      <w:r>
        <w:br/>
        <w:t>Always consider who is speaking, to whom, and in what situation.</w:t>
      </w:r>
    </w:p>
    <w:p w14:paraId="130A9EA6" w14:textId="77777777" w:rsidR="00C12A54" w:rsidRDefault="00000000">
      <w:r>
        <w:pict w14:anchorId="11FF226B">
          <v:rect id="_x0000_i1480" style="width:0;height:1.5pt" o:hralign="center" o:hrstd="t" o:hr="t" fillcolor="#a0a0a0" stroked="f"/>
        </w:pict>
      </w:r>
    </w:p>
    <w:p w14:paraId="1974F536" w14:textId="77777777" w:rsidR="00C12A54" w:rsidRDefault="008F6C8A">
      <w:pPr>
        <w:pStyle w:val="Heading4"/>
      </w:pPr>
      <w:r>
        <w:rPr>
          <w:rStyle w:val="Strong"/>
          <w:b/>
          <w:bCs/>
        </w:rPr>
        <w:t>3. Pay Attention to Parallelism</w:t>
      </w:r>
    </w:p>
    <w:p w14:paraId="36EFE738" w14:textId="77777777" w:rsidR="00C12A54" w:rsidRDefault="008F6C8A">
      <w:pPr>
        <w:pStyle w:val="NormalWeb"/>
      </w:pPr>
      <w:r>
        <w:t xml:space="preserve">Hebrew poetry uses </w:t>
      </w:r>
      <w:r>
        <w:rPr>
          <w:rStyle w:val="Strong"/>
        </w:rPr>
        <w:t>parallel lines</w:t>
      </w:r>
      <w:r>
        <w:t xml:space="preserve"> that repeat, contrast, or complement each other.</w:t>
      </w:r>
    </w:p>
    <w:p w14:paraId="2C861793" w14:textId="77777777" w:rsidR="00C12A54" w:rsidRDefault="008F6C8A" w:rsidP="00C83030">
      <w:pPr>
        <w:pStyle w:val="NormalWeb"/>
        <w:numPr>
          <w:ilvl w:val="0"/>
          <w:numId w:val="535"/>
        </w:numPr>
      </w:pPr>
      <w:r>
        <w:rPr>
          <w:rStyle w:val="Strong"/>
        </w:rPr>
        <w:t>Synonymous Parallelism:</w:t>
      </w:r>
      <w:r>
        <w:t xml:space="preserve"> The second line repeats the idea.</w:t>
      </w:r>
    </w:p>
    <w:p w14:paraId="2F434024" w14:textId="77777777" w:rsidR="00C12A54" w:rsidRDefault="008F6C8A">
      <w:pPr>
        <w:pStyle w:val="NormalWeb"/>
        <w:ind w:left="720"/>
      </w:pPr>
      <w:r>
        <w:t>“The Lord detests lying lips,</w:t>
      </w:r>
      <w:r>
        <w:br/>
        <w:t>But he delights in people who are trustworthy.” (Proverbs 12:22)</w:t>
      </w:r>
    </w:p>
    <w:p w14:paraId="42006178" w14:textId="77777777" w:rsidR="00C12A54" w:rsidRDefault="008F6C8A" w:rsidP="00C83030">
      <w:pPr>
        <w:pStyle w:val="NormalWeb"/>
        <w:numPr>
          <w:ilvl w:val="0"/>
          <w:numId w:val="535"/>
        </w:numPr>
      </w:pPr>
      <w:r>
        <w:rPr>
          <w:rStyle w:val="Strong"/>
        </w:rPr>
        <w:t>Antithetical Parallelism:</w:t>
      </w:r>
      <w:r>
        <w:t xml:space="preserve"> The second line contrasts the first.</w:t>
      </w:r>
    </w:p>
    <w:p w14:paraId="23A821DF" w14:textId="77777777" w:rsidR="00C12A54" w:rsidRDefault="008F6C8A">
      <w:pPr>
        <w:pStyle w:val="NormalWeb"/>
        <w:ind w:left="720"/>
      </w:pPr>
      <w:r>
        <w:t>“A wise son makes a glad father,</w:t>
      </w:r>
      <w:r>
        <w:br/>
        <w:t>But a foolish son is a sorrow to his mother.” (Proverbs 10:1)</w:t>
      </w:r>
    </w:p>
    <w:p w14:paraId="0428235C" w14:textId="77777777" w:rsidR="00C12A54" w:rsidRDefault="008F6C8A" w:rsidP="00C83030">
      <w:pPr>
        <w:pStyle w:val="NormalWeb"/>
        <w:numPr>
          <w:ilvl w:val="0"/>
          <w:numId w:val="535"/>
        </w:numPr>
      </w:pPr>
      <w:r>
        <w:rPr>
          <w:rStyle w:val="Strong"/>
        </w:rPr>
        <w:t>Synthetic Parallelism:</w:t>
      </w:r>
      <w:r>
        <w:t xml:space="preserve"> The second line expands the first.</w:t>
      </w:r>
    </w:p>
    <w:p w14:paraId="12E12E81" w14:textId="77777777" w:rsidR="00C12A54" w:rsidRDefault="008F6C8A">
      <w:pPr>
        <w:pStyle w:val="NormalWeb"/>
        <w:ind w:left="720"/>
      </w:pPr>
      <w:r>
        <w:t>“In all your ways acknowledge Him,</w:t>
      </w:r>
      <w:r>
        <w:br/>
        <w:t>And He will make your paths straight.” (Proverbs 3:6)</w:t>
      </w:r>
    </w:p>
    <w:p w14:paraId="63C1D989" w14:textId="77777777" w:rsidR="00C12A54" w:rsidRDefault="00000000">
      <w:r>
        <w:pict w14:anchorId="328E0F2D">
          <v:rect id="_x0000_i1481" style="width:0;height:1.5pt" o:hralign="center" o:hrstd="t" o:hr="t" fillcolor="#a0a0a0" stroked="f"/>
        </w:pict>
      </w:r>
    </w:p>
    <w:p w14:paraId="1EC35256" w14:textId="77777777" w:rsidR="00C12A54" w:rsidRDefault="008F6C8A">
      <w:pPr>
        <w:pStyle w:val="Heading4"/>
      </w:pPr>
      <w:r>
        <w:rPr>
          <w:rStyle w:val="Strong"/>
          <w:b/>
          <w:bCs/>
        </w:rPr>
        <w:t>4. Interpret Proverbs in Light of the Whole Bible</w:t>
      </w:r>
    </w:p>
    <w:p w14:paraId="463A607E" w14:textId="77777777" w:rsidR="00C12A54" w:rsidRDefault="008F6C8A">
      <w:pPr>
        <w:pStyle w:val="NormalWeb"/>
      </w:pPr>
      <w:r>
        <w:t>Proverbs should align with the broader biblical message.</w:t>
      </w:r>
      <w:r>
        <w:br/>
        <w:t xml:space="preserve">Other Wisdom books like </w:t>
      </w:r>
      <w:r>
        <w:rPr>
          <w:rStyle w:val="Strong"/>
        </w:rPr>
        <w:t>Job</w:t>
      </w:r>
      <w:r>
        <w:t xml:space="preserve"> and </w:t>
      </w:r>
      <w:r>
        <w:rPr>
          <w:rStyle w:val="Strong"/>
        </w:rPr>
        <w:t>Ecclesiastes</w:t>
      </w:r>
      <w:r>
        <w:t xml:space="preserve"> balance Proverbs by showing that life does not always follow predictable rules.</w:t>
      </w:r>
    </w:p>
    <w:p w14:paraId="4894A4E7" w14:textId="77777777" w:rsidR="00C12A54" w:rsidRDefault="00000000">
      <w:r>
        <w:pict w14:anchorId="25B7488A">
          <v:rect id="_x0000_i1482" style="width:0;height:1.5pt" o:hralign="center" o:hrstd="t" o:hr="t" fillcolor="#a0a0a0" stroked="f"/>
        </w:pict>
      </w:r>
    </w:p>
    <w:p w14:paraId="098717AD" w14:textId="77777777" w:rsidR="00C12A54" w:rsidRDefault="008F6C8A">
      <w:pPr>
        <w:pStyle w:val="Heading4"/>
      </w:pPr>
      <w:r>
        <w:rPr>
          <w:rStyle w:val="Strong"/>
          <w:b/>
          <w:bCs/>
        </w:rPr>
        <w:t>5. Apply Proverbs Practically</w:t>
      </w:r>
    </w:p>
    <w:p w14:paraId="1EA3EE97" w14:textId="77777777" w:rsidR="00C12A54" w:rsidRDefault="008F6C8A">
      <w:pPr>
        <w:pStyle w:val="NormalWeb"/>
      </w:pPr>
      <w:r>
        <w:t xml:space="preserve">Proverbs are meant to </w:t>
      </w:r>
      <w:r>
        <w:rPr>
          <w:rStyle w:val="Strong"/>
        </w:rPr>
        <w:t>transform behavior</w:t>
      </w:r>
      <w:r>
        <w:t>, not just increase knowledge.</w:t>
      </w:r>
      <w:r>
        <w:br/>
        <w:t xml:space="preserve">True wisdom involves </w:t>
      </w:r>
      <w:r>
        <w:rPr>
          <w:rStyle w:val="Strong"/>
        </w:rPr>
        <w:t>acting</w:t>
      </w:r>
      <w:r>
        <w:t xml:space="preserve"> on what is right, not merely knowing it.</w:t>
      </w:r>
    </w:p>
    <w:p w14:paraId="1204C6D0" w14:textId="77777777" w:rsidR="00C12A54" w:rsidRDefault="008F6C8A">
      <w:pPr>
        <w:pStyle w:val="NormalWeb"/>
      </w:pPr>
      <w:r>
        <w:lastRenderedPageBreak/>
        <w:t>“Be doers of the word, and not hearers only.” (James 1:22)</w:t>
      </w:r>
    </w:p>
    <w:p w14:paraId="5C4BD6A1" w14:textId="77777777" w:rsidR="00C12A54" w:rsidRDefault="00000000">
      <w:r>
        <w:pict w14:anchorId="71F09ACB">
          <v:rect id="_x0000_i1483" style="width:0;height:1.5pt" o:hralign="center" o:hrstd="t" o:hr="t" fillcolor="#a0a0a0" stroked="f"/>
        </w:pict>
      </w:r>
    </w:p>
    <w:p w14:paraId="6475B9C0" w14:textId="77777777" w:rsidR="00C12A54" w:rsidRDefault="008F6C8A">
      <w:pPr>
        <w:pStyle w:val="Heading3"/>
      </w:pPr>
      <w:r>
        <w:rPr>
          <w:rStyle w:val="Strong"/>
          <w:b/>
          <w:bCs/>
        </w:rPr>
        <w:t>7. Other Wisdom Books and Their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2545"/>
        <w:gridCol w:w="4623"/>
      </w:tblGrid>
      <w:tr w:rsidR="00C12A54" w14:paraId="1409935D" w14:textId="77777777">
        <w:trPr>
          <w:tblHeader/>
          <w:tblCellSpacing w:w="15" w:type="dxa"/>
        </w:trPr>
        <w:tc>
          <w:tcPr>
            <w:tcW w:w="0" w:type="auto"/>
            <w:vAlign w:val="center"/>
          </w:tcPr>
          <w:p w14:paraId="1363DDBC" w14:textId="77777777" w:rsidR="00C12A54" w:rsidRDefault="008F6C8A">
            <w:pPr>
              <w:jc w:val="center"/>
              <w:rPr>
                <w:b/>
                <w:bCs/>
              </w:rPr>
            </w:pPr>
            <w:r>
              <w:rPr>
                <w:rStyle w:val="Strong"/>
              </w:rPr>
              <w:t>Book</w:t>
            </w:r>
          </w:p>
        </w:tc>
        <w:tc>
          <w:tcPr>
            <w:tcW w:w="0" w:type="auto"/>
            <w:vAlign w:val="center"/>
          </w:tcPr>
          <w:p w14:paraId="793E26BF" w14:textId="77777777" w:rsidR="00C12A54" w:rsidRDefault="008F6C8A">
            <w:pPr>
              <w:jc w:val="center"/>
              <w:rPr>
                <w:b/>
                <w:bCs/>
              </w:rPr>
            </w:pPr>
            <w:r>
              <w:rPr>
                <w:rStyle w:val="Strong"/>
              </w:rPr>
              <w:t>Theme</w:t>
            </w:r>
          </w:p>
        </w:tc>
        <w:tc>
          <w:tcPr>
            <w:tcW w:w="0" w:type="auto"/>
            <w:vAlign w:val="center"/>
          </w:tcPr>
          <w:p w14:paraId="60616917" w14:textId="77777777" w:rsidR="00C12A54" w:rsidRDefault="008F6C8A">
            <w:pPr>
              <w:jc w:val="center"/>
              <w:rPr>
                <w:b/>
                <w:bCs/>
              </w:rPr>
            </w:pPr>
            <w:r>
              <w:rPr>
                <w:rStyle w:val="Strong"/>
              </w:rPr>
              <w:t>Hermeneutical Focus</w:t>
            </w:r>
          </w:p>
        </w:tc>
      </w:tr>
      <w:tr w:rsidR="00C12A54" w14:paraId="065476C9" w14:textId="77777777">
        <w:trPr>
          <w:tblCellSpacing w:w="15" w:type="dxa"/>
        </w:trPr>
        <w:tc>
          <w:tcPr>
            <w:tcW w:w="0" w:type="auto"/>
            <w:vAlign w:val="center"/>
          </w:tcPr>
          <w:p w14:paraId="4E6721DD" w14:textId="77777777" w:rsidR="00C12A54" w:rsidRDefault="008F6C8A">
            <w:r>
              <w:rPr>
                <w:rStyle w:val="Strong"/>
              </w:rPr>
              <w:t>Job</w:t>
            </w:r>
          </w:p>
        </w:tc>
        <w:tc>
          <w:tcPr>
            <w:tcW w:w="0" w:type="auto"/>
            <w:vAlign w:val="center"/>
          </w:tcPr>
          <w:p w14:paraId="658AF546" w14:textId="77777777" w:rsidR="00C12A54" w:rsidRDefault="008F6C8A">
            <w:r>
              <w:t>The mystery of suffering and God’s sovereignty</w:t>
            </w:r>
          </w:p>
        </w:tc>
        <w:tc>
          <w:tcPr>
            <w:tcW w:w="0" w:type="auto"/>
            <w:vAlign w:val="center"/>
          </w:tcPr>
          <w:p w14:paraId="1EF05E0A" w14:textId="77777777" w:rsidR="00C12A54" w:rsidRDefault="008F6C8A">
            <w:r>
              <w:t>Interpret in the context of human limitation and divine justice. Avoid assuming suffering = sin.</w:t>
            </w:r>
          </w:p>
        </w:tc>
      </w:tr>
      <w:tr w:rsidR="00C12A54" w14:paraId="4D5B588D" w14:textId="77777777">
        <w:trPr>
          <w:tblCellSpacing w:w="15" w:type="dxa"/>
        </w:trPr>
        <w:tc>
          <w:tcPr>
            <w:tcW w:w="0" w:type="auto"/>
            <w:vAlign w:val="center"/>
          </w:tcPr>
          <w:p w14:paraId="715DA5A1" w14:textId="77777777" w:rsidR="00C12A54" w:rsidRDefault="008F6C8A">
            <w:r>
              <w:rPr>
                <w:rStyle w:val="Strong"/>
              </w:rPr>
              <w:t>Ecclesiastes</w:t>
            </w:r>
          </w:p>
        </w:tc>
        <w:tc>
          <w:tcPr>
            <w:tcW w:w="0" w:type="auto"/>
            <w:vAlign w:val="center"/>
          </w:tcPr>
          <w:p w14:paraId="30A7FC90" w14:textId="77777777" w:rsidR="00C12A54" w:rsidRDefault="008F6C8A">
            <w:r>
              <w:t>The vanity of life without God</w:t>
            </w:r>
          </w:p>
        </w:tc>
        <w:tc>
          <w:tcPr>
            <w:tcW w:w="0" w:type="auto"/>
            <w:vAlign w:val="center"/>
          </w:tcPr>
          <w:p w14:paraId="3790E985" w14:textId="77777777" w:rsidR="00C12A54" w:rsidRDefault="008F6C8A">
            <w:r>
              <w:t>Understand its realism and irony; ultimate meaning comes only from fearing God.</w:t>
            </w:r>
          </w:p>
        </w:tc>
      </w:tr>
      <w:tr w:rsidR="00C12A54" w14:paraId="6B1C29E1" w14:textId="77777777">
        <w:trPr>
          <w:tblCellSpacing w:w="15" w:type="dxa"/>
        </w:trPr>
        <w:tc>
          <w:tcPr>
            <w:tcW w:w="0" w:type="auto"/>
            <w:vAlign w:val="center"/>
          </w:tcPr>
          <w:p w14:paraId="4460ECC5" w14:textId="77777777" w:rsidR="00C12A54" w:rsidRDefault="008F6C8A">
            <w:r>
              <w:rPr>
                <w:rStyle w:val="Strong"/>
              </w:rPr>
              <w:t>Psalms</w:t>
            </w:r>
          </w:p>
        </w:tc>
        <w:tc>
          <w:tcPr>
            <w:tcW w:w="0" w:type="auto"/>
            <w:vAlign w:val="center"/>
          </w:tcPr>
          <w:p w14:paraId="55680959" w14:textId="77777777" w:rsidR="00C12A54" w:rsidRDefault="008F6C8A">
            <w:r>
              <w:t>Worship, emotion, and faith in God</w:t>
            </w:r>
          </w:p>
        </w:tc>
        <w:tc>
          <w:tcPr>
            <w:tcW w:w="0" w:type="auto"/>
            <w:vAlign w:val="center"/>
          </w:tcPr>
          <w:p w14:paraId="133B75A0" w14:textId="77777777" w:rsidR="00C12A54" w:rsidRDefault="008F6C8A">
            <w:r>
              <w:t>Interpret poetically and devotionally; express truth through emotion and imagery.</w:t>
            </w:r>
          </w:p>
        </w:tc>
      </w:tr>
      <w:tr w:rsidR="00C12A54" w14:paraId="4607BA11" w14:textId="77777777">
        <w:trPr>
          <w:tblCellSpacing w:w="15" w:type="dxa"/>
        </w:trPr>
        <w:tc>
          <w:tcPr>
            <w:tcW w:w="0" w:type="auto"/>
            <w:vAlign w:val="center"/>
          </w:tcPr>
          <w:p w14:paraId="327F83C4" w14:textId="77777777" w:rsidR="00C12A54" w:rsidRDefault="008F6C8A">
            <w:r>
              <w:rPr>
                <w:rStyle w:val="Strong"/>
              </w:rPr>
              <w:t>Song of Solomon</w:t>
            </w:r>
          </w:p>
        </w:tc>
        <w:tc>
          <w:tcPr>
            <w:tcW w:w="0" w:type="auto"/>
            <w:vAlign w:val="center"/>
          </w:tcPr>
          <w:p w14:paraId="60EEC6C0" w14:textId="77777777" w:rsidR="00C12A54" w:rsidRDefault="008F6C8A">
            <w:r>
              <w:t>Love, marriage, and human affection</w:t>
            </w:r>
          </w:p>
        </w:tc>
        <w:tc>
          <w:tcPr>
            <w:tcW w:w="0" w:type="auto"/>
            <w:vAlign w:val="center"/>
          </w:tcPr>
          <w:p w14:paraId="434B97B4" w14:textId="77777777" w:rsidR="00C12A54" w:rsidRDefault="008F6C8A">
            <w:r>
              <w:t>Read as poetic celebration of love; some see symbolic meaning for God and His people.</w:t>
            </w:r>
          </w:p>
        </w:tc>
      </w:tr>
    </w:tbl>
    <w:p w14:paraId="317A0AAC" w14:textId="77777777" w:rsidR="00C12A54" w:rsidRDefault="00000000">
      <w:r>
        <w:pict w14:anchorId="31BF6927">
          <v:rect id="_x0000_i1484" style="width:0;height:1.5pt" o:hralign="center" o:hrstd="t" o:hr="t" fillcolor="#a0a0a0" stroked="f"/>
        </w:pict>
      </w:r>
    </w:p>
    <w:p w14:paraId="31F842ED" w14:textId="77777777" w:rsidR="00C12A54" w:rsidRDefault="008F6C8A">
      <w:pPr>
        <w:pStyle w:val="Heading3"/>
      </w:pPr>
      <w:r>
        <w:rPr>
          <w:rStyle w:val="Strong"/>
          <w:b/>
          <w:bCs/>
        </w:rPr>
        <w:t>8. Theological Significance of Wisdom Literature</w:t>
      </w:r>
    </w:p>
    <w:p w14:paraId="1C2C3ACB" w14:textId="77777777" w:rsidR="00C12A54" w:rsidRDefault="008F6C8A" w:rsidP="00C83030">
      <w:pPr>
        <w:pStyle w:val="NormalWeb"/>
        <w:numPr>
          <w:ilvl w:val="0"/>
          <w:numId w:val="536"/>
        </w:numPr>
      </w:pPr>
      <w:r>
        <w:rPr>
          <w:rStyle w:val="Strong"/>
        </w:rPr>
        <w:t>Reveals God’s Moral Order</w:t>
      </w:r>
      <w:r>
        <w:t xml:space="preserve"> – Wisdom shows how God structured the world to reward righteousness and punish wickedness.</w:t>
      </w:r>
    </w:p>
    <w:p w14:paraId="67D8362A" w14:textId="77777777" w:rsidR="00C12A54" w:rsidRDefault="008F6C8A" w:rsidP="00C83030">
      <w:pPr>
        <w:pStyle w:val="NormalWeb"/>
        <w:numPr>
          <w:ilvl w:val="0"/>
          <w:numId w:val="536"/>
        </w:numPr>
      </w:pPr>
      <w:r>
        <w:rPr>
          <w:rStyle w:val="Strong"/>
        </w:rPr>
        <w:t>Connects Faith and Daily Life</w:t>
      </w:r>
      <w:r>
        <w:t xml:space="preserve"> – Wisdom applies theology to real-world issues.</w:t>
      </w:r>
    </w:p>
    <w:p w14:paraId="6CA2E0D7" w14:textId="77777777" w:rsidR="00C12A54" w:rsidRDefault="008F6C8A" w:rsidP="00C83030">
      <w:pPr>
        <w:pStyle w:val="NormalWeb"/>
        <w:numPr>
          <w:ilvl w:val="0"/>
          <w:numId w:val="536"/>
        </w:numPr>
      </w:pPr>
      <w:r>
        <w:rPr>
          <w:rStyle w:val="Strong"/>
        </w:rPr>
        <w:t>Highlights Human Limitation</w:t>
      </w:r>
      <w:r>
        <w:t xml:space="preserve"> – Books like Job and Ecclesiastes remind us that full understanding belongs only to God.</w:t>
      </w:r>
    </w:p>
    <w:p w14:paraId="3F989469" w14:textId="77777777" w:rsidR="00C12A54" w:rsidRDefault="008F6C8A" w:rsidP="00C83030">
      <w:pPr>
        <w:pStyle w:val="NormalWeb"/>
        <w:numPr>
          <w:ilvl w:val="0"/>
          <w:numId w:val="536"/>
        </w:numPr>
      </w:pPr>
      <w:r>
        <w:rPr>
          <w:rStyle w:val="Strong"/>
        </w:rPr>
        <w:t>Prepares for Christ</w:t>
      </w:r>
      <w:r>
        <w:t xml:space="preserve"> – Jesus embodies perfect wisdom (1 Corinthians 1:30), fulfilling the ideals of Proverbs and Job.</w:t>
      </w:r>
    </w:p>
    <w:p w14:paraId="5B82672B" w14:textId="77777777" w:rsidR="00C12A54" w:rsidRDefault="00000000">
      <w:r>
        <w:pict w14:anchorId="5A92E472">
          <v:rect id="_x0000_i1485" style="width:0;height:1.5pt" o:hralign="center" o:hrstd="t" o:hr="t" fillcolor="#a0a0a0" stroked="f"/>
        </w:pict>
      </w:r>
    </w:p>
    <w:p w14:paraId="34BCD375" w14:textId="77777777" w:rsidR="00C12A54" w:rsidRDefault="008F6C8A">
      <w:pPr>
        <w:pStyle w:val="Heading3"/>
      </w:pPr>
      <w:r>
        <w:rPr>
          <w:rStyle w:val="Strong"/>
          <w:b/>
          <w:bCs/>
        </w:rPr>
        <w:t>9. Common Mistakes to Avoid</w:t>
      </w:r>
    </w:p>
    <w:p w14:paraId="4B090C7D" w14:textId="77777777" w:rsidR="00C12A54" w:rsidRDefault="008F6C8A" w:rsidP="00C83030">
      <w:pPr>
        <w:pStyle w:val="NormalWeb"/>
        <w:numPr>
          <w:ilvl w:val="0"/>
          <w:numId w:val="537"/>
        </w:numPr>
      </w:pPr>
      <w:r>
        <w:rPr>
          <w:rStyle w:val="Strong"/>
        </w:rPr>
        <w:t>Treating Proverbs as Promises</w:t>
      </w:r>
      <w:r>
        <w:t xml:space="preserve"> – They are guidelines, not guarantees.</w:t>
      </w:r>
    </w:p>
    <w:p w14:paraId="35310136" w14:textId="77777777" w:rsidR="00C12A54" w:rsidRDefault="008F6C8A" w:rsidP="00C83030">
      <w:pPr>
        <w:pStyle w:val="NormalWeb"/>
        <w:numPr>
          <w:ilvl w:val="0"/>
          <w:numId w:val="537"/>
        </w:numPr>
      </w:pPr>
      <w:r>
        <w:rPr>
          <w:rStyle w:val="Strong"/>
        </w:rPr>
        <w:t>Ignoring Context</w:t>
      </w:r>
      <w:r>
        <w:t xml:space="preserve"> – Each proverb must be read in its setting.</w:t>
      </w:r>
    </w:p>
    <w:p w14:paraId="34083A60" w14:textId="77777777" w:rsidR="00C12A54" w:rsidRDefault="008F6C8A" w:rsidP="00C83030">
      <w:pPr>
        <w:pStyle w:val="NormalWeb"/>
        <w:numPr>
          <w:ilvl w:val="0"/>
          <w:numId w:val="537"/>
        </w:numPr>
      </w:pPr>
      <w:r>
        <w:rPr>
          <w:rStyle w:val="Strong"/>
        </w:rPr>
        <w:t>Over-Generalizing</w:t>
      </w:r>
      <w:r>
        <w:t xml:space="preserve"> – Proverbs teach patterns, not absolute formulas.</w:t>
      </w:r>
    </w:p>
    <w:p w14:paraId="3AB452D6" w14:textId="77777777" w:rsidR="00C12A54" w:rsidRDefault="008F6C8A" w:rsidP="00C83030">
      <w:pPr>
        <w:pStyle w:val="NormalWeb"/>
        <w:numPr>
          <w:ilvl w:val="0"/>
          <w:numId w:val="537"/>
        </w:numPr>
      </w:pPr>
      <w:r>
        <w:rPr>
          <w:rStyle w:val="Strong"/>
        </w:rPr>
        <w:t>Neglecting the “Fear of the Lord”</w:t>
      </w:r>
      <w:r>
        <w:t xml:space="preserve"> – True wisdom begins with reverence for God.</w:t>
      </w:r>
    </w:p>
    <w:p w14:paraId="32DAAD0A" w14:textId="77777777" w:rsidR="00C12A54" w:rsidRDefault="008F6C8A" w:rsidP="00C83030">
      <w:pPr>
        <w:pStyle w:val="NormalWeb"/>
        <w:numPr>
          <w:ilvl w:val="0"/>
          <w:numId w:val="537"/>
        </w:numPr>
      </w:pPr>
      <w:r>
        <w:rPr>
          <w:rStyle w:val="Strong"/>
        </w:rPr>
        <w:t>Isolating Proverbs from Other Wisdom Books</w:t>
      </w:r>
      <w:r>
        <w:t xml:space="preserve"> – Balance Proverbs’ optimism with Job’s suffering and Ecclesiastes’ realism.</w:t>
      </w:r>
    </w:p>
    <w:p w14:paraId="0A2D358C" w14:textId="77777777" w:rsidR="00C12A54" w:rsidRDefault="00000000">
      <w:r>
        <w:pict w14:anchorId="0E76F6AF">
          <v:rect id="_x0000_i1486" style="width:0;height:1.5pt" o:hralign="center" o:hrstd="t" o:hr="t" fillcolor="#a0a0a0" stroked="f"/>
        </w:pict>
      </w:r>
    </w:p>
    <w:p w14:paraId="036BF855" w14:textId="77777777" w:rsidR="00C12A54" w:rsidRDefault="008F6C8A">
      <w:pPr>
        <w:pStyle w:val="Heading3"/>
      </w:pPr>
      <w:r>
        <w:rPr>
          <w:rStyle w:val="Strong"/>
          <w:b/>
          <w:bCs/>
        </w:rPr>
        <w:lastRenderedPageBreak/>
        <w:t>10. Conclusion</w:t>
      </w:r>
    </w:p>
    <w:p w14:paraId="60227865" w14:textId="77777777" w:rsidR="00C12A54" w:rsidRDefault="008F6C8A">
      <w:pPr>
        <w:pStyle w:val="NormalWeb"/>
      </w:pPr>
      <w:r>
        <w:rPr>
          <w:rStyle w:val="Strong"/>
        </w:rPr>
        <w:t>Wisdom Literature</w:t>
      </w:r>
      <w:r>
        <w:t xml:space="preserve"> invites believers to live </w:t>
      </w:r>
      <w:r>
        <w:rPr>
          <w:rStyle w:val="Strong"/>
        </w:rPr>
        <w:t>wisely, humbly, and faithfully</w:t>
      </w:r>
      <w:r>
        <w:t xml:space="preserve"> before God.</w:t>
      </w:r>
      <w:r>
        <w:br/>
        <w:t xml:space="preserve">It bridges </w:t>
      </w:r>
      <w:r>
        <w:rPr>
          <w:rStyle w:val="Strong"/>
        </w:rPr>
        <w:t>theology and daily life</w:t>
      </w:r>
      <w:r>
        <w:t xml:space="preserve">, teaching that </w:t>
      </w:r>
      <w:r>
        <w:rPr>
          <w:rStyle w:val="Strong"/>
        </w:rPr>
        <w:t>true wisdom</w:t>
      </w:r>
      <w:r>
        <w:t xml:space="preserve"> is not merely intellectual, but moral and spiritual — rooted in </w:t>
      </w:r>
      <w:r>
        <w:rPr>
          <w:rStyle w:val="Strong"/>
        </w:rPr>
        <w:t>the fear of the Lord</w:t>
      </w:r>
      <w:r>
        <w:t>.</w:t>
      </w:r>
    </w:p>
    <w:p w14:paraId="25719847" w14:textId="77777777" w:rsidR="00C12A54" w:rsidRDefault="00C12A54"/>
    <w:p w14:paraId="11EBB09D" w14:textId="77777777" w:rsidR="00C12A54" w:rsidRDefault="008F6C8A">
      <w:r>
        <w:t>26. Hermeneutics and Epistles — Week 24 (Due by: 15 December)</w:t>
      </w:r>
    </w:p>
    <w:p w14:paraId="19E34231" w14:textId="77777777" w:rsidR="00C12A54" w:rsidRDefault="008F6C8A">
      <w:r>
        <w:t>☐ Completed</w:t>
      </w:r>
    </w:p>
    <w:p w14:paraId="3E6F0C65" w14:textId="77777777" w:rsidR="00C12A54" w:rsidRDefault="008F6C8A">
      <w:r>
        <w:t>Comments:</w:t>
      </w:r>
    </w:p>
    <w:p w14:paraId="453B5A2E" w14:textId="77777777" w:rsidR="00C12A54" w:rsidRDefault="008F6C8A">
      <w:pPr>
        <w:pStyle w:val="Heading2"/>
      </w:pPr>
      <w:r>
        <w:rPr>
          <w:rStyle w:val="Strong"/>
          <w:b/>
          <w:bCs/>
        </w:rPr>
        <w:t>Hermeneutics and the Epistles</w:t>
      </w:r>
    </w:p>
    <w:p w14:paraId="10FF683C" w14:textId="77777777" w:rsidR="00C12A54" w:rsidRDefault="008F6C8A">
      <w:pPr>
        <w:pStyle w:val="Heading3"/>
      </w:pPr>
      <w:r>
        <w:rPr>
          <w:rStyle w:val="Strong"/>
          <w:b/>
          <w:bCs/>
        </w:rPr>
        <w:t>1. Introduction</w:t>
      </w:r>
    </w:p>
    <w:p w14:paraId="314E9140" w14:textId="77777777" w:rsidR="00C12A54" w:rsidRDefault="008F6C8A">
      <w:pPr>
        <w:pStyle w:val="NormalWeb"/>
      </w:pPr>
      <w:r>
        <w:t xml:space="preserve">The </w:t>
      </w:r>
      <w:r>
        <w:rPr>
          <w:rStyle w:val="Strong"/>
        </w:rPr>
        <w:t>Epistles</w:t>
      </w:r>
      <w:r>
        <w:t xml:space="preserve"> (letters) form a major portion of the </w:t>
      </w:r>
      <w:r>
        <w:rPr>
          <w:rStyle w:val="Strong"/>
        </w:rPr>
        <w:t>New Testament</w:t>
      </w:r>
      <w:r>
        <w:t>, and understanding them properly is essential for Christian faith and practice.</w:t>
      </w:r>
      <w:r>
        <w:br/>
        <w:t xml:space="preserve">Hermeneutically, Epistles require careful interpretation because they are </w:t>
      </w:r>
      <w:r>
        <w:rPr>
          <w:rStyle w:val="Strong"/>
        </w:rPr>
        <w:t>occasional letters</w:t>
      </w:r>
      <w:r>
        <w:t xml:space="preserve">—written to specific people or churches at a particular time, yet containing </w:t>
      </w:r>
      <w:r>
        <w:rPr>
          <w:rStyle w:val="Strong"/>
        </w:rPr>
        <w:t>timeless truths</w:t>
      </w:r>
      <w:r>
        <w:t xml:space="preserve"> for all believers.</w:t>
      </w:r>
    </w:p>
    <w:p w14:paraId="2E271AB8" w14:textId="77777777" w:rsidR="00C12A54" w:rsidRDefault="00000000">
      <w:r>
        <w:pict w14:anchorId="53A09EB4">
          <v:rect id="_x0000_i1487" style="width:0;height:1.5pt" o:hralign="center" o:hrstd="t" o:hr="t" fillcolor="#a0a0a0" stroked="f"/>
        </w:pict>
      </w:r>
    </w:p>
    <w:p w14:paraId="2D38CFD9" w14:textId="77777777" w:rsidR="00C12A54" w:rsidRDefault="008F6C8A">
      <w:pPr>
        <w:pStyle w:val="Heading3"/>
      </w:pPr>
      <w:r>
        <w:rPr>
          <w:rStyle w:val="Strong"/>
          <w:b/>
          <w:bCs/>
        </w:rPr>
        <w:t>2. Definition of an Epistle</w:t>
      </w:r>
    </w:p>
    <w:p w14:paraId="778A8AD9" w14:textId="77777777" w:rsidR="00C12A54" w:rsidRDefault="008F6C8A">
      <w:pPr>
        <w:pStyle w:val="NormalWeb"/>
      </w:pPr>
      <w:r>
        <w:t xml:space="preserve">The term </w:t>
      </w:r>
      <w:r>
        <w:rPr>
          <w:rStyle w:val="Strong"/>
        </w:rPr>
        <w:t>“epistle”</w:t>
      </w:r>
      <w:r>
        <w:t xml:space="preserve"> comes from the Greek word </w:t>
      </w:r>
      <w:proofErr w:type="spellStart"/>
      <w:r>
        <w:rPr>
          <w:rStyle w:val="Emphasis"/>
          <w:rFonts w:eastAsiaTheme="majorEastAsia"/>
        </w:rPr>
        <w:t>epistolē</w:t>
      </w:r>
      <w:proofErr w:type="spellEnd"/>
      <w:r>
        <w:t xml:space="preserve">, meaning </w:t>
      </w:r>
      <w:r>
        <w:rPr>
          <w:rStyle w:val="Strong"/>
        </w:rPr>
        <w:t>“a letter or written message.”</w:t>
      </w:r>
      <w:r>
        <w:br/>
        <w:t xml:space="preserve">In the New Testament, epistles are </w:t>
      </w:r>
      <w:r>
        <w:rPr>
          <w:rStyle w:val="Strong"/>
        </w:rPr>
        <w:t>inspired letters</w:t>
      </w:r>
      <w:r>
        <w:t xml:space="preserve"> written by apostles and early church leaders to:</w:t>
      </w:r>
    </w:p>
    <w:p w14:paraId="18FDB0ED" w14:textId="77777777" w:rsidR="00C12A54" w:rsidRDefault="008F6C8A" w:rsidP="00C83030">
      <w:pPr>
        <w:pStyle w:val="NormalWeb"/>
        <w:numPr>
          <w:ilvl w:val="0"/>
          <w:numId w:val="538"/>
        </w:numPr>
      </w:pPr>
      <w:r>
        <w:t>Encourage believers,</w:t>
      </w:r>
    </w:p>
    <w:p w14:paraId="577944F2" w14:textId="77777777" w:rsidR="00C12A54" w:rsidRDefault="008F6C8A" w:rsidP="00C83030">
      <w:pPr>
        <w:pStyle w:val="NormalWeb"/>
        <w:numPr>
          <w:ilvl w:val="0"/>
          <w:numId w:val="538"/>
        </w:numPr>
      </w:pPr>
      <w:r>
        <w:t>Correct false teaching,</w:t>
      </w:r>
    </w:p>
    <w:p w14:paraId="6256D160" w14:textId="77777777" w:rsidR="00C12A54" w:rsidRDefault="008F6C8A" w:rsidP="00C83030">
      <w:pPr>
        <w:pStyle w:val="NormalWeb"/>
        <w:numPr>
          <w:ilvl w:val="0"/>
          <w:numId w:val="538"/>
        </w:numPr>
      </w:pPr>
      <w:r>
        <w:t>Clarify doctrine, and</w:t>
      </w:r>
    </w:p>
    <w:p w14:paraId="37AB4B6F" w14:textId="77777777" w:rsidR="00C12A54" w:rsidRDefault="008F6C8A" w:rsidP="00C83030">
      <w:pPr>
        <w:pStyle w:val="NormalWeb"/>
        <w:numPr>
          <w:ilvl w:val="0"/>
          <w:numId w:val="538"/>
        </w:numPr>
      </w:pPr>
      <w:r>
        <w:t>Provide practical instruction for Christian living.</w:t>
      </w:r>
    </w:p>
    <w:p w14:paraId="4179A8F5" w14:textId="77777777" w:rsidR="00C12A54" w:rsidRDefault="00000000">
      <w:r>
        <w:pict w14:anchorId="2108EF98">
          <v:rect id="_x0000_i1488" style="width:0;height:1.5pt" o:hralign="center" o:hrstd="t" o:hr="t" fillcolor="#a0a0a0" stroked="f"/>
        </w:pict>
      </w:r>
    </w:p>
    <w:p w14:paraId="73538B5A" w14:textId="77777777" w:rsidR="00C12A54" w:rsidRDefault="008F6C8A">
      <w:pPr>
        <w:pStyle w:val="Heading3"/>
      </w:pPr>
      <w:r>
        <w:rPr>
          <w:rStyle w:val="Strong"/>
          <w:b/>
          <w:bCs/>
        </w:rPr>
        <w:t>3. Types of Epistles</w:t>
      </w:r>
    </w:p>
    <w:p w14:paraId="6715FF6B" w14:textId="77777777" w:rsidR="00C12A54" w:rsidRDefault="008F6C8A">
      <w:pPr>
        <w:pStyle w:val="NormalWeb"/>
      </w:pPr>
      <w:r>
        <w:t xml:space="preserve">The New Testament includes </w:t>
      </w:r>
      <w:r>
        <w:rPr>
          <w:rStyle w:val="Strong"/>
        </w:rPr>
        <w:t>21 epistles</w:t>
      </w:r>
      <w:r>
        <w:t>, divided into two main groups:</w:t>
      </w:r>
    </w:p>
    <w:p w14:paraId="51F4924C" w14:textId="77777777" w:rsidR="00C12A54" w:rsidRDefault="008F6C8A">
      <w:pPr>
        <w:pStyle w:val="Heading4"/>
      </w:pPr>
      <w:r>
        <w:rPr>
          <w:rStyle w:val="Strong"/>
          <w:b/>
          <w:bCs/>
        </w:rPr>
        <w:lastRenderedPageBreak/>
        <w:t>A. Pauline Epistles</w:t>
      </w:r>
      <w:r>
        <w:t xml:space="preserve"> (written by Paul)</w:t>
      </w:r>
    </w:p>
    <w:p w14:paraId="2E9D5310" w14:textId="77777777" w:rsidR="00C12A54" w:rsidRDefault="008F6C8A" w:rsidP="00C83030">
      <w:pPr>
        <w:pStyle w:val="NormalWeb"/>
        <w:numPr>
          <w:ilvl w:val="0"/>
          <w:numId w:val="539"/>
        </w:numPr>
      </w:pPr>
      <w:r>
        <w:rPr>
          <w:rStyle w:val="Strong"/>
        </w:rPr>
        <w:t>To Churches:</w:t>
      </w:r>
      <w:r>
        <w:t xml:space="preserve"> Romans, 1–2 Corinthians, Galatians, Ephesians, Philippians, Colossians, 1–2 Thessalonians.</w:t>
      </w:r>
    </w:p>
    <w:p w14:paraId="64886467" w14:textId="77777777" w:rsidR="00C12A54" w:rsidRDefault="008F6C8A" w:rsidP="00C83030">
      <w:pPr>
        <w:pStyle w:val="NormalWeb"/>
        <w:numPr>
          <w:ilvl w:val="0"/>
          <w:numId w:val="539"/>
        </w:numPr>
      </w:pPr>
      <w:r>
        <w:rPr>
          <w:rStyle w:val="Strong"/>
        </w:rPr>
        <w:t>To Individuals:</w:t>
      </w:r>
      <w:r>
        <w:t xml:space="preserve"> 1–2 Timothy, Titus, Philemon.</w:t>
      </w:r>
    </w:p>
    <w:p w14:paraId="5F80AA38" w14:textId="77777777" w:rsidR="00C12A54" w:rsidRDefault="008F6C8A">
      <w:pPr>
        <w:pStyle w:val="Heading4"/>
      </w:pPr>
      <w:r>
        <w:rPr>
          <w:rStyle w:val="Strong"/>
          <w:b/>
          <w:bCs/>
        </w:rPr>
        <w:t>B. General (Catholic) Epistles</w:t>
      </w:r>
    </w:p>
    <w:p w14:paraId="660F0846" w14:textId="77777777" w:rsidR="00C12A54" w:rsidRDefault="008F6C8A">
      <w:pPr>
        <w:pStyle w:val="NormalWeb"/>
      </w:pPr>
      <w:r>
        <w:t>Written by other apostles and church leaders:</w:t>
      </w:r>
    </w:p>
    <w:p w14:paraId="69BD4EC7" w14:textId="77777777" w:rsidR="00C12A54" w:rsidRDefault="008F6C8A" w:rsidP="00C83030">
      <w:pPr>
        <w:pStyle w:val="NormalWeb"/>
        <w:numPr>
          <w:ilvl w:val="0"/>
          <w:numId w:val="540"/>
        </w:numPr>
      </w:pPr>
      <w:r>
        <w:t>Hebrews, James, 1–2 Peter, 1–3 John, Jude.</w:t>
      </w:r>
    </w:p>
    <w:p w14:paraId="1E8410F8" w14:textId="77777777" w:rsidR="00C12A54" w:rsidRDefault="008F6C8A">
      <w:pPr>
        <w:pStyle w:val="NormalWeb"/>
      </w:pPr>
      <w:r>
        <w:t xml:space="preserve">Each letter addresses different </w:t>
      </w:r>
      <w:r>
        <w:rPr>
          <w:rStyle w:val="Strong"/>
        </w:rPr>
        <w:t>theological issues</w:t>
      </w:r>
      <w:r>
        <w:t xml:space="preserve">, </w:t>
      </w:r>
      <w:r>
        <w:rPr>
          <w:rStyle w:val="Strong"/>
        </w:rPr>
        <w:t>church challenges</w:t>
      </w:r>
      <w:r>
        <w:t xml:space="preserve">, and </w:t>
      </w:r>
      <w:r>
        <w:rPr>
          <w:rStyle w:val="Strong"/>
        </w:rPr>
        <w:t>moral concerns</w:t>
      </w:r>
      <w:r>
        <w:t>, but all point to faith in Jesus Christ as the foundation of life.</w:t>
      </w:r>
    </w:p>
    <w:p w14:paraId="4B8BCA6B" w14:textId="77777777" w:rsidR="00C12A54" w:rsidRDefault="00000000">
      <w:r>
        <w:pict w14:anchorId="56B27C72">
          <v:rect id="_x0000_i1489" style="width:0;height:1.5pt" o:hralign="center" o:hrstd="t" o:hr="t" fillcolor="#a0a0a0" stroked="f"/>
        </w:pict>
      </w:r>
    </w:p>
    <w:p w14:paraId="4CE139EC" w14:textId="77777777" w:rsidR="00C12A54" w:rsidRDefault="008F6C8A">
      <w:pPr>
        <w:pStyle w:val="Heading3"/>
      </w:pPr>
      <w:r>
        <w:rPr>
          <w:rStyle w:val="Strong"/>
          <w:b/>
          <w:bCs/>
        </w:rPr>
        <w:t>4. The Nature and Purpose of the Epistles</w:t>
      </w:r>
    </w:p>
    <w:p w14:paraId="7777DE69" w14:textId="77777777" w:rsidR="00C12A54" w:rsidRDefault="008F6C8A">
      <w:pPr>
        <w:pStyle w:val="NormalWeb"/>
      </w:pPr>
      <w:r>
        <w:t xml:space="preserve">Epistles are both </w:t>
      </w:r>
      <w:r>
        <w:rPr>
          <w:rStyle w:val="Strong"/>
        </w:rPr>
        <w:t>theological</w:t>
      </w:r>
      <w:r>
        <w:t xml:space="preserve"> and </w:t>
      </w:r>
      <w:r>
        <w:rPr>
          <w:rStyle w:val="Strong"/>
        </w:rPr>
        <w:t>practical</w:t>
      </w:r>
      <w:r>
        <w:t>. They teach doctrine and then apply it to daily Christian life.</w:t>
      </w:r>
    </w:p>
    <w:p w14:paraId="4C9C4D84" w14:textId="77777777" w:rsidR="00C12A54" w:rsidRDefault="008F6C8A">
      <w:pPr>
        <w:pStyle w:val="Heading4"/>
      </w:pPr>
      <w:r>
        <w:rPr>
          <w:rStyle w:val="Strong"/>
          <w:b/>
          <w:bCs/>
        </w:rPr>
        <w:t>Their purposes include:</w:t>
      </w:r>
    </w:p>
    <w:p w14:paraId="2356A609" w14:textId="77777777" w:rsidR="00C12A54" w:rsidRDefault="008F6C8A" w:rsidP="00C83030">
      <w:pPr>
        <w:pStyle w:val="NormalWeb"/>
        <w:numPr>
          <w:ilvl w:val="0"/>
          <w:numId w:val="541"/>
        </w:numPr>
      </w:pPr>
      <w:r>
        <w:rPr>
          <w:rStyle w:val="Strong"/>
        </w:rPr>
        <w:t>Instruction</w:t>
      </w:r>
      <w:r>
        <w:t xml:space="preserve"> – Teaching doctrine and ethical principles.</w:t>
      </w:r>
    </w:p>
    <w:p w14:paraId="4E2C5C05" w14:textId="77777777" w:rsidR="00C12A54" w:rsidRDefault="008F6C8A" w:rsidP="00C83030">
      <w:pPr>
        <w:pStyle w:val="NormalWeb"/>
        <w:numPr>
          <w:ilvl w:val="0"/>
          <w:numId w:val="541"/>
        </w:numPr>
      </w:pPr>
      <w:r>
        <w:rPr>
          <w:rStyle w:val="Strong"/>
        </w:rPr>
        <w:t>Correction</w:t>
      </w:r>
      <w:r>
        <w:t xml:space="preserve"> – Addressing false beliefs and immoral practices.</w:t>
      </w:r>
    </w:p>
    <w:p w14:paraId="16D300DD" w14:textId="77777777" w:rsidR="00C12A54" w:rsidRDefault="008F6C8A" w:rsidP="00C83030">
      <w:pPr>
        <w:pStyle w:val="NormalWeb"/>
        <w:numPr>
          <w:ilvl w:val="0"/>
          <w:numId w:val="541"/>
        </w:numPr>
      </w:pPr>
      <w:r>
        <w:rPr>
          <w:rStyle w:val="Strong"/>
        </w:rPr>
        <w:t>Encouragement</w:t>
      </w:r>
      <w:r>
        <w:t xml:space="preserve"> – Strengthening faith and perseverance.</w:t>
      </w:r>
    </w:p>
    <w:p w14:paraId="37D4D7FB" w14:textId="77777777" w:rsidR="00C12A54" w:rsidRDefault="008F6C8A" w:rsidP="00C83030">
      <w:pPr>
        <w:pStyle w:val="NormalWeb"/>
        <w:numPr>
          <w:ilvl w:val="0"/>
          <w:numId w:val="541"/>
        </w:numPr>
      </w:pPr>
      <w:r>
        <w:rPr>
          <w:rStyle w:val="Strong"/>
        </w:rPr>
        <w:t>Exhortation</w:t>
      </w:r>
      <w:r>
        <w:t xml:space="preserve"> – Urging believers toward holiness and love.</w:t>
      </w:r>
    </w:p>
    <w:p w14:paraId="7B6E8CC6" w14:textId="77777777" w:rsidR="00C12A54" w:rsidRDefault="008F6C8A" w:rsidP="00C83030">
      <w:pPr>
        <w:pStyle w:val="NormalWeb"/>
        <w:numPr>
          <w:ilvl w:val="0"/>
          <w:numId w:val="541"/>
        </w:numPr>
      </w:pPr>
      <w:r>
        <w:rPr>
          <w:rStyle w:val="Strong"/>
        </w:rPr>
        <w:t>Revelation</w:t>
      </w:r>
      <w:r>
        <w:t xml:space="preserve"> – Clarifying God’s plan for the church and salvation.</w:t>
      </w:r>
    </w:p>
    <w:p w14:paraId="5B1B8AE7" w14:textId="77777777" w:rsidR="00C12A54" w:rsidRDefault="00000000">
      <w:r>
        <w:pict w14:anchorId="7E3E3476">
          <v:rect id="_x0000_i1490" style="width:0;height:1.5pt" o:hralign="center" o:hrstd="t" o:hr="t" fillcolor="#a0a0a0" stroked="f"/>
        </w:pict>
      </w:r>
    </w:p>
    <w:p w14:paraId="4AACAD3D" w14:textId="77777777" w:rsidR="00C12A54" w:rsidRDefault="008F6C8A">
      <w:pPr>
        <w:pStyle w:val="Heading3"/>
      </w:pPr>
      <w:r>
        <w:rPr>
          <w:rStyle w:val="Strong"/>
          <w:b/>
          <w:bCs/>
        </w:rPr>
        <w:t>5. Characteristics of the Epistles</w:t>
      </w:r>
    </w:p>
    <w:p w14:paraId="5D7ED786" w14:textId="77777777" w:rsidR="00C12A54" w:rsidRDefault="008F6C8A" w:rsidP="00C83030">
      <w:pPr>
        <w:pStyle w:val="NormalWeb"/>
        <w:numPr>
          <w:ilvl w:val="0"/>
          <w:numId w:val="542"/>
        </w:numPr>
      </w:pPr>
      <w:r>
        <w:rPr>
          <w:rStyle w:val="Strong"/>
        </w:rPr>
        <w:t>Occasional Nature</w:t>
      </w:r>
      <w:r>
        <w:t xml:space="preserve"> – Written to address specific problems or questions in a community.</w:t>
      </w:r>
    </w:p>
    <w:p w14:paraId="661F0BC4" w14:textId="77777777" w:rsidR="00C12A54" w:rsidRDefault="008F6C8A" w:rsidP="00C83030">
      <w:pPr>
        <w:pStyle w:val="NormalWeb"/>
        <w:numPr>
          <w:ilvl w:val="0"/>
          <w:numId w:val="542"/>
        </w:numPr>
      </w:pPr>
      <w:r>
        <w:rPr>
          <w:rStyle w:val="Strong"/>
        </w:rPr>
        <w:t>Doctrinal and Practical Balance</w:t>
      </w:r>
      <w:r>
        <w:t xml:space="preserve"> – Typically move from theology to application.</w:t>
      </w:r>
    </w:p>
    <w:p w14:paraId="5013411C" w14:textId="77777777" w:rsidR="00C12A54" w:rsidRDefault="008F6C8A" w:rsidP="00C83030">
      <w:pPr>
        <w:pStyle w:val="NormalWeb"/>
        <w:numPr>
          <w:ilvl w:val="0"/>
          <w:numId w:val="542"/>
        </w:numPr>
      </w:pPr>
      <w:r>
        <w:rPr>
          <w:rStyle w:val="Strong"/>
        </w:rPr>
        <w:t>Personal and Pastoral Tone</w:t>
      </w:r>
      <w:r>
        <w:t xml:space="preserve"> – Show deep concern and love for believers.</w:t>
      </w:r>
    </w:p>
    <w:p w14:paraId="0DB5A006" w14:textId="77777777" w:rsidR="00C12A54" w:rsidRDefault="008F6C8A" w:rsidP="00C83030">
      <w:pPr>
        <w:pStyle w:val="NormalWeb"/>
        <w:numPr>
          <w:ilvl w:val="0"/>
          <w:numId w:val="542"/>
        </w:numPr>
      </w:pPr>
      <w:r>
        <w:rPr>
          <w:rStyle w:val="Strong"/>
        </w:rPr>
        <w:t>Structured Format</w:t>
      </w:r>
      <w:r>
        <w:t xml:space="preserve"> – Follow the style of ancient Greek letters.</w:t>
      </w:r>
    </w:p>
    <w:p w14:paraId="0BC8B949" w14:textId="77777777" w:rsidR="00C12A54" w:rsidRDefault="00000000">
      <w:r>
        <w:pict w14:anchorId="2D171B91">
          <v:rect id="_x0000_i1491" style="width:0;height:1.5pt" o:hralign="center" o:hrstd="t" o:hr="t" fillcolor="#a0a0a0" stroked="f"/>
        </w:pict>
      </w:r>
    </w:p>
    <w:p w14:paraId="2E78D45A" w14:textId="77777777" w:rsidR="00C12A54" w:rsidRDefault="008F6C8A">
      <w:pPr>
        <w:pStyle w:val="Heading3"/>
      </w:pPr>
      <w:r>
        <w:rPr>
          <w:rStyle w:val="Strong"/>
          <w:b/>
          <w:bCs/>
        </w:rPr>
        <w:t>6. Common Structure of a New Testament Epistle</w:t>
      </w:r>
    </w:p>
    <w:p w14:paraId="6C774853" w14:textId="77777777" w:rsidR="00C12A54" w:rsidRDefault="008F6C8A">
      <w:pPr>
        <w:pStyle w:val="NormalWeb"/>
      </w:pPr>
      <w:r>
        <w:t>Most epistles follow a similar pattern:</w:t>
      </w:r>
    </w:p>
    <w:p w14:paraId="371E8ADE" w14:textId="77777777" w:rsidR="00C12A54" w:rsidRDefault="008F6C8A" w:rsidP="00C83030">
      <w:pPr>
        <w:pStyle w:val="NormalWeb"/>
        <w:numPr>
          <w:ilvl w:val="0"/>
          <w:numId w:val="543"/>
        </w:numPr>
      </w:pPr>
      <w:r>
        <w:rPr>
          <w:rStyle w:val="Strong"/>
        </w:rPr>
        <w:lastRenderedPageBreak/>
        <w:t>Opening (Salutation)</w:t>
      </w:r>
      <w:r>
        <w:t xml:space="preserve"> – Identifies the writer and recipients; includes a greeting (e.g., “Grace and peace to you”).</w:t>
      </w:r>
    </w:p>
    <w:p w14:paraId="29C24416" w14:textId="77777777" w:rsidR="00C12A54" w:rsidRDefault="008F6C8A" w:rsidP="00C83030">
      <w:pPr>
        <w:pStyle w:val="NormalWeb"/>
        <w:numPr>
          <w:ilvl w:val="0"/>
          <w:numId w:val="543"/>
        </w:numPr>
      </w:pPr>
      <w:r>
        <w:rPr>
          <w:rStyle w:val="Strong"/>
        </w:rPr>
        <w:t>Thanksgiving or Prayer</w:t>
      </w:r>
      <w:r>
        <w:t xml:space="preserve"> – Expression of gratitude or intercession for the readers.</w:t>
      </w:r>
    </w:p>
    <w:p w14:paraId="1CBAC6E0" w14:textId="77777777" w:rsidR="00C12A54" w:rsidRDefault="008F6C8A" w:rsidP="00C83030">
      <w:pPr>
        <w:pStyle w:val="NormalWeb"/>
        <w:numPr>
          <w:ilvl w:val="0"/>
          <w:numId w:val="543"/>
        </w:numPr>
      </w:pPr>
      <w:r>
        <w:rPr>
          <w:rStyle w:val="Strong"/>
        </w:rPr>
        <w:t>Body (Main Message)</w:t>
      </w:r>
      <w:r>
        <w:t xml:space="preserve"> – Contains doctrinal teaching, ethical instructions, or pastoral concerns.</w:t>
      </w:r>
    </w:p>
    <w:p w14:paraId="446C52C5" w14:textId="77777777" w:rsidR="00C12A54" w:rsidRDefault="008F6C8A" w:rsidP="00C83030">
      <w:pPr>
        <w:pStyle w:val="NormalWeb"/>
        <w:numPr>
          <w:ilvl w:val="0"/>
          <w:numId w:val="543"/>
        </w:numPr>
      </w:pPr>
      <w:r>
        <w:rPr>
          <w:rStyle w:val="Strong"/>
        </w:rPr>
        <w:t>Exhortations</w:t>
      </w:r>
      <w:r>
        <w:t xml:space="preserve"> – Calls to action or moral guidance.</w:t>
      </w:r>
    </w:p>
    <w:p w14:paraId="0AB02FC7" w14:textId="77777777" w:rsidR="00C12A54" w:rsidRDefault="008F6C8A" w:rsidP="00C83030">
      <w:pPr>
        <w:pStyle w:val="NormalWeb"/>
        <w:numPr>
          <w:ilvl w:val="0"/>
          <w:numId w:val="543"/>
        </w:numPr>
      </w:pPr>
      <w:r>
        <w:rPr>
          <w:rStyle w:val="Strong"/>
        </w:rPr>
        <w:t>Conclusion</w:t>
      </w:r>
      <w:r>
        <w:t xml:space="preserve"> – Final greetings, blessings, or personal remarks.</w:t>
      </w:r>
    </w:p>
    <w:p w14:paraId="2425A176" w14:textId="77777777" w:rsidR="00C12A54" w:rsidRDefault="008F6C8A">
      <w:pPr>
        <w:pStyle w:val="NormalWeb"/>
      </w:pPr>
      <w:r>
        <w:rPr>
          <w:rStyle w:val="Strong"/>
        </w:rPr>
        <w:t>Example:</w:t>
      </w:r>
      <w:r>
        <w:br/>
        <w:t xml:space="preserve">In </w:t>
      </w:r>
      <w:r>
        <w:rPr>
          <w:rStyle w:val="Strong"/>
        </w:rPr>
        <w:t>Ephesians</w:t>
      </w:r>
      <w:r>
        <w:t>, Paul begins with doctrine (chapters 1–3: who believers are in Christ) and ends with application (chapters 4–6: how believers should live).</w:t>
      </w:r>
    </w:p>
    <w:p w14:paraId="52B0003C" w14:textId="77777777" w:rsidR="00C12A54" w:rsidRDefault="00000000">
      <w:r>
        <w:pict w14:anchorId="29D7298E">
          <v:rect id="_x0000_i1492" style="width:0;height:1.5pt" o:hralign="center" o:hrstd="t" o:hr="t" fillcolor="#a0a0a0" stroked="f"/>
        </w:pict>
      </w:r>
    </w:p>
    <w:p w14:paraId="4505EBDE" w14:textId="77777777" w:rsidR="00C12A54" w:rsidRDefault="008F6C8A">
      <w:pPr>
        <w:pStyle w:val="Heading3"/>
      </w:pPr>
      <w:r>
        <w:rPr>
          <w:rStyle w:val="Strong"/>
          <w:b/>
          <w:bCs/>
        </w:rPr>
        <w:t>7. Hermeneutical Principles for Interpreting Epistles</w:t>
      </w:r>
    </w:p>
    <w:p w14:paraId="0F3676F9" w14:textId="77777777" w:rsidR="00C12A54" w:rsidRDefault="008F6C8A">
      <w:pPr>
        <w:pStyle w:val="NormalWeb"/>
      </w:pPr>
      <w:r>
        <w:t xml:space="preserve">Because Epistles are personal letters written for specific contexts, correct interpretation requires attention to both </w:t>
      </w:r>
      <w:r>
        <w:rPr>
          <w:rStyle w:val="Strong"/>
        </w:rPr>
        <w:t>the original setting</w:t>
      </w:r>
      <w:r>
        <w:t xml:space="preserve"> and </w:t>
      </w:r>
      <w:r>
        <w:rPr>
          <w:rStyle w:val="Strong"/>
        </w:rPr>
        <w:t>timeless application</w:t>
      </w:r>
      <w:r>
        <w:t>.</w:t>
      </w:r>
    </w:p>
    <w:p w14:paraId="377EE156" w14:textId="77777777" w:rsidR="00C12A54" w:rsidRDefault="00000000">
      <w:r>
        <w:pict w14:anchorId="4D57A965">
          <v:rect id="_x0000_i1493" style="width:0;height:1.5pt" o:hralign="center" o:hrstd="t" o:hr="t" fillcolor="#a0a0a0" stroked="f"/>
        </w:pict>
      </w:r>
    </w:p>
    <w:p w14:paraId="19976089" w14:textId="77777777" w:rsidR="00C12A54" w:rsidRDefault="008F6C8A">
      <w:pPr>
        <w:pStyle w:val="Heading4"/>
      </w:pPr>
      <w:r>
        <w:rPr>
          <w:rStyle w:val="Strong"/>
          <w:b/>
          <w:bCs/>
        </w:rPr>
        <w:t>1. Understand the Historical and Cultural Context</w:t>
      </w:r>
    </w:p>
    <w:p w14:paraId="5F5F1566" w14:textId="77777777" w:rsidR="00C12A54" w:rsidRDefault="008F6C8A" w:rsidP="00C83030">
      <w:pPr>
        <w:pStyle w:val="NormalWeb"/>
        <w:numPr>
          <w:ilvl w:val="0"/>
          <w:numId w:val="544"/>
        </w:numPr>
      </w:pPr>
      <w:r>
        <w:t xml:space="preserve">Identify </w:t>
      </w:r>
      <w:r>
        <w:rPr>
          <w:rStyle w:val="Strong"/>
        </w:rPr>
        <w:t>the author, recipients, location, and situation</w:t>
      </w:r>
      <w:r>
        <w:t>.</w:t>
      </w:r>
    </w:p>
    <w:p w14:paraId="5DC4DBA5" w14:textId="77777777" w:rsidR="00C12A54" w:rsidRDefault="008F6C8A" w:rsidP="00C83030">
      <w:pPr>
        <w:pStyle w:val="NormalWeb"/>
        <w:numPr>
          <w:ilvl w:val="0"/>
          <w:numId w:val="544"/>
        </w:numPr>
      </w:pPr>
      <w:r>
        <w:t>Ask: What issue or question prompted this letter?</w:t>
      </w:r>
    </w:p>
    <w:p w14:paraId="642B30DD" w14:textId="77777777" w:rsidR="00C12A54" w:rsidRDefault="008F6C8A" w:rsidP="00C83030">
      <w:pPr>
        <w:pStyle w:val="NormalWeb"/>
        <w:numPr>
          <w:ilvl w:val="0"/>
          <w:numId w:val="544"/>
        </w:numPr>
      </w:pPr>
      <w:r>
        <w:t>Example: In 1 Corinthians, Paul addresses divisions, immorality, and confusion about spiritual gifts in the Corinthian church.</w:t>
      </w:r>
    </w:p>
    <w:p w14:paraId="67FE8C03" w14:textId="77777777" w:rsidR="00C12A54" w:rsidRDefault="00000000">
      <w:r>
        <w:pict w14:anchorId="7A457C37">
          <v:rect id="_x0000_i1494" style="width:0;height:1.5pt" o:hralign="center" o:hrstd="t" o:hr="t" fillcolor="#a0a0a0" stroked="f"/>
        </w:pict>
      </w:r>
    </w:p>
    <w:p w14:paraId="2B4E475A" w14:textId="77777777" w:rsidR="00C12A54" w:rsidRDefault="008F6C8A">
      <w:pPr>
        <w:pStyle w:val="Heading4"/>
      </w:pPr>
      <w:r>
        <w:rPr>
          <w:rStyle w:val="Strong"/>
          <w:b/>
          <w:bCs/>
        </w:rPr>
        <w:t>2. Determine the Occasion and Purpose</w:t>
      </w:r>
    </w:p>
    <w:p w14:paraId="75140FA0" w14:textId="77777777" w:rsidR="00C12A54" w:rsidRDefault="008F6C8A" w:rsidP="00C83030">
      <w:pPr>
        <w:pStyle w:val="NormalWeb"/>
        <w:numPr>
          <w:ilvl w:val="0"/>
          <w:numId w:val="545"/>
        </w:numPr>
      </w:pPr>
      <w:r>
        <w:t xml:space="preserve">Every epistle was written for a </w:t>
      </w:r>
      <w:r>
        <w:rPr>
          <w:rStyle w:val="Strong"/>
        </w:rPr>
        <w:t>specific reason</w:t>
      </w:r>
      <w:r>
        <w:t>.</w:t>
      </w:r>
    </w:p>
    <w:p w14:paraId="1DA8555A" w14:textId="77777777" w:rsidR="00C12A54" w:rsidRDefault="008F6C8A" w:rsidP="00C83030">
      <w:pPr>
        <w:pStyle w:val="NormalWeb"/>
        <w:numPr>
          <w:ilvl w:val="0"/>
          <w:numId w:val="545"/>
        </w:numPr>
      </w:pPr>
      <w:r>
        <w:t>Knowing the problem helps you understand the solution.</w:t>
      </w:r>
      <w:r>
        <w:br/>
        <w:t>Example: Galatians combats false teachers who insisted on circumcision for salvation.</w:t>
      </w:r>
    </w:p>
    <w:p w14:paraId="5DDF2AA5" w14:textId="77777777" w:rsidR="00C12A54" w:rsidRDefault="00000000">
      <w:r>
        <w:pict w14:anchorId="7A806149">
          <v:rect id="_x0000_i1495" style="width:0;height:1.5pt" o:hralign="center" o:hrstd="t" o:hr="t" fillcolor="#a0a0a0" stroked="f"/>
        </w:pict>
      </w:r>
    </w:p>
    <w:p w14:paraId="5573EAAF" w14:textId="77777777" w:rsidR="00C12A54" w:rsidRDefault="008F6C8A">
      <w:pPr>
        <w:pStyle w:val="Heading4"/>
      </w:pPr>
      <w:r>
        <w:rPr>
          <w:rStyle w:val="Strong"/>
          <w:b/>
          <w:bCs/>
        </w:rPr>
        <w:t>3. Study the Logical Flow of Thought</w:t>
      </w:r>
    </w:p>
    <w:p w14:paraId="5AFF273F" w14:textId="77777777" w:rsidR="00C12A54" w:rsidRDefault="008F6C8A" w:rsidP="00C83030">
      <w:pPr>
        <w:pStyle w:val="NormalWeb"/>
        <w:numPr>
          <w:ilvl w:val="0"/>
          <w:numId w:val="546"/>
        </w:numPr>
      </w:pPr>
      <w:r>
        <w:t xml:space="preserve">The Epistles are </w:t>
      </w:r>
      <w:r>
        <w:rPr>
          <w:rStyle w:val="Strong"/>
        </w:rPr>
        <w:t>arguments</w:t>
      </w:r>
      <w:r>
        <w:t>, not random statements.</w:t>
      </w:r>
    </w:p>
    <w:p w14:paraId="09917667" w14:textId="77777777" w:rsidR="00C12A54" w:rsidRDefault="008F6C8A" w:rsidP="00C83030">
      <w:pPr>
        <w:pStyle w:val="NormalWeb"/>
        <w:numPr>
          <w:ilvl w:val="0"/>
          <w:numId w:val="546"/>
        </w:numPr>
      </w:pPr>
      <w:r>
        <w:t xml:space="preserve">Trace the writer’s reasoning from </w:t>
      </w:r>
      <w:r>
        <w:rPr>
          <w:rStyle w:val="Strong"/>
        </w:rPr>
        <w:t>doctrine (what to believe)</w:t>
      </w:r>
      <w:r>
        <w:t xml:space="preserve"> to </w:t>
      </w:r>
      <w:r>
        <w:rPr>
          <w:rStyle w:val="Strong"/>
        </w:rPr>
        <w:t>duty (how to live)</w:t>
      </w:r>
      <w:r>
        <w:t>.</w:t>
      </w:r>
      <w:r>
        <w:br/>
        <w:t>Example: Romans 1–11 (doctrine of salvation) → Romans 12–16 (practical living).</w:t>
      </w:r>
    </w:p>
    <w:p w14:paraId="2C781114" w14:textId="77777777" w:rsidR="00C12A54" w:rsidRDefault="00000000">
      <w:r>
        <w:lastRenderedPageBreak/>
        <w:pict w14:anchorId="3750DD24">
          <v:rect id="_x0000_i1496" style="width:0;height:1.5pt" o:hralign="center" o:hrstd="t" o:hr="t" fillcolor="#a0a0a0" stroked="f"/>
        </w:pict>
      </w:r>
    </w:p>
    <w:p w14:paraId="153406EF" w14:textId="77777777" w:rsidR="00C12A54" w:rsidRDefault="008F6C8A">
      <w:pPr>
        <w:pStyle w:val="Heading4"/>
      </w:pPr>
      <w:r>
        <w:rPr>
          <w:rStyle w:val="Strong"/>
          <w:b/>
          <w:bCs/>
        </w:rPr>
        <w:t>4. Interpret Paragraph by Paragraph</w:t>
      </w:r>
    </w:p>
    <w:p w14:paraId="07FAAA10" w14:textId="77777777" w:rsidR="00C12A54" w:rsidRDefault="008F6C8A" w:rsidP="00C83030">
      <w:pPr>
        <w:pStyle w:val="NormalWeb"/>
        <w:numPr>
          <w:ilvl w:val="0"/>
          <w:numId w:val="547"/>
        </w:numPr>
      </w:pPr>
      <w:r>
        <w:t>Each paragraph develops one main idea.</w:t>
      </w:r>
    </w:p>
    <w:p w14:paraId="365AD3DF" w14:textId="77777777" w:rsidR="00C12A54" w:rsidRDefault="008F6C8A" w:rsidP="00C83030">
      <w:pPr>
        <w:pStyle w:val="NormalWeb"/>
        <w:numPr>
          <w:ilvl w:val="0"/>
          <w:numId w:val="547"/>
        </w:numPr>
      </w:pPr>
      <w:r>
        <w:t>Identify the key theme of each section rather than isolating verses.</w:t>
      </w:r>
      <w:r>
        <w:br/>
        <w:t>Example: Philippians 2:1–11 centers on humility modeled by Christ.</w:t>
      </w:r>
    </w:p>
    <w:p w14:paraId="557EE45B" w14:textId="77777777" w:rsidR="00C12A54" w:rsidRDefault="00000000">
      <w:r>
        <w:pict w14:anchorId="1572E436">
          <v:rect id="_x0000_i1497" style="width:0;height:1.5pt" o:hralign="center" o:hrstd="t" o:hr="t" fillcolor="#a0a0a0" stroked="f"/>
        </w:pict>
      </w:r>
    </w:p>
    <w:p w14:paraId="000B68CE" w14:textId="77777777" w:rsidR="00C12A54" w:rsidRDefault="008F6C8A">
      <w:pPr>
        <w:pStyle w:val="Heading4"/>
      </w:pPr>
      <w:r>
        <w:rPr>
          <w:rStyle w:val="Strong"/>
          <w:b/>
          <w:bCs/>
        </w:rPr>
        <w:t>5. Recognize the Literary Features</w:t>
      </w:r>
    </w:p>
    <w:p w14:paraId="50C04FF9" w14:textId="77777777" w:rsidR="00C12A54" w:rsidRDefault="008F6C8A" w:rsidP="00C83030">
      <w:pPr>
        <w:pStyle w:val="NormalWeb"/>
        <w:numPr>
          <w:ilvl w:val="0"/>
          <w:numId w:val="548"/>
        </w:numPr>
      </w:pPr>
      <w:r>
        <w:t xml:space="preserve">Epistles may contain </w:t>
      </w:r>
      <w:r>
        <w:rPr>
          <w:rStyle w:val="Strong"/>
        </w:rPr>
        <w:t>rhetorical questions, metaphors, hymns, and lists</w:t>
      </w:r>
      <w:r>
        <w:t>.</w:t>
      </w:r>
    </w:p>
    <w:p w14:paraId="7CC8D294" w14:textId="77777777" w:rsidR="00C12A54" w:rsidRDefault="008F6C8A" w:rsidP="00C83030">
      <w:pPr>
        <w:pStyle w:val="NormalWeb"/>
        <w:numPr>
          <w:ilvl w:val="0"/>
          <w:numId w:val="548"/>
        </w:numPr>
      </w:pPr>
      <w:r>
        <w:t>Understanding these literary elements enhances meaning.</w:t>
      </w:r>
    </w:p>
    <w:p w14:paraId="3F437E6A" w14:textId="77777777" w:rsidR="00C12A54" w:rsidRDefault="00000000">
      <w:r>
        <w:pict w14:anchorId="4869FAB4">
          <v:rect id="_x0000_i1498" style="width:0;height:1.5pt" o:hralign="center" o:hrstd="t" o:hr="t" fillcolor="#a0a0a0" stroked="f"/>
        </w:pict>
      </w:r>
    </w:p>
    <w:p w14:paraId="1B556BB9" w14:textId="77777777" w:rsidR="00C12A54" w:rsidRDefault="008F6C8A">
      <w:pPr>
        <w:pStyle w:val="Heading4"/>
      </w:pPr>
      <w:r>
        <w:rPr>
          <w:rStyle w:val="Strong"/>
          <w:b/>
          <w:bCs/>
        </w:rPr>
        <w:t>6. Distinguish Between Timeless Principles and Cultural Practices</w:t>
      </w:r>
    </w:p>
    <w:p w14:paraId="37124910" w14:textId="77777777" w:rsidR="00C12A54" w:rsidRDefault="008F6C8A" w:rsidP="00C83030">
      <w:pPr>
        <w:pStyle w:val="NormalWeb"/>
        <w:numPr>
          <w:ilvl w:val="0"/>
          <w:numId w:val="549"/>
        </w:numPr>
      </w:pPr>
      <w:r>
        <w:t xml:space="preserve">Some instructions were </w:t>
      </w:r>
      <w:r>
        <w:rPr>
          <w:rStyle w:val="Strong"/>
        </w:rPr>
        <w:t>culturally specific</w:t>
      </w:r>
      <w:r>
        <w:t xml:space="preserve"> (e.g., head coverings, greetings with a holy kiss), while others express </w:t>
      </w:r>
      <w:r>
        <w:rPr>
          <w:rStyle w:val="Strong"/>
        </w:rPr>
        <w:t>universal moral principles</w:t>
      </w:r>
      <w:r>
        <w:t>.</w:t>
      </w:r>
    </w:p>
    <w:p w14:paraId="5389AEC6" w14:textId="77777777" w:rsidR="00C12A54" w:rsidRDefault="008F6C8A" w:rsidP="00C83030">
      <w:pPr>
        <w:pStyle w:val="NormalWeb"/>
        <w:numPr>
          <w:ilvl w:val="0"/>
          <w:numId w:val="549"/>
        </w:numPr>
      </w:pPr>
      <w:r>
        <w:t xml:space="preserve">The goal is to find the </w:t>
      </w:r>
      <w:r>
        <w:rPr>
          <w:rStyle w:val="Strong"/>
        </w:rPr>
        <w:t>principle behind the practice</w:t>
      </w:r>
      <w:r>
        <w:t>.</w:t>
      </w:r>
      <w:r>
        <w:br/>
        <w:t>Example: 1 Corinthians 11 – modesty and respect are timeless, even if head coverings were cultural.</w:t>
      </w:r>
    </w:p>
    <w:p w14:paraId="6402B21A" w14:textId="77777777" w:rsidR="00C12A54" w:rsidRDefault="00000000">
      <w:r>
        <w:pict w14:anchorId="550F2116">
          <v:rect id="_x0000_i1499" style="width:0;height:1.5pt" o:hralign="center" o:hrstd="t" o:hr="t" fillcolor="#a0a0a0" stroked="f"/>
        </w:pict>
      </w:r>
    </w:p>
    <w:p w14:paraId="567776EC" w14:textId="77777777" w:rsidR="00C12A54" w:rsidRDefault="008F6C8A">
      <w:pPr>
        <w:pStyle w:val="Heading4"/>
      </w:pPr>
      <w:r>
        <w:rPr>
          <w:rStyle w:val="Strong"/>
          <w:b/>
          <w:bCs/>
        </w:rPr>
        <w:t xml:space="preserve">7. Interpret Theologically and </w:t>
      </w:r>
      <w:proofErr w:type="spellStart"/>
      <w:r>
        <w:rPr>
          <w:rStyle w:val="Strong"/>
          <w:b/>
          <w:bCs/>
        </w:rPr>
        <w:t>Christocentrically</w:t>
      </w:r>
      <w:proofErr w:type="spellEnd"/>
    </w:p>
    <w:p w14:paraId="401A0FA8" w14:textId="77777777" w:rsidR="00C12A54" w:rsidRDefault="008F6C8A" w:rsidP="00C83030">
      <w:pPr>
        <w:pStyle w:val="NormalWeb"/>
        <w:numPr>
          <w:ilvl w:val="0"/>
          <w:numId w:val="550"/>
        </w:numPr>
      </w:pPr>
      <w:r>
        <w:t xml:space="preserve">The Epistles always relate doctrine and ethics to </w:t>
      </w:r>
      <w:r>
        <w:rPr>
          <w:rStyle w:val="Strong"/>
        </w:rPr>
        <w:t>the person and work of Jesus Christ</w:t>
      </w:r>
      <w:r>
        <w:t>.</w:t>
      </w:r>
    </w:p>
    <w:p w14:paraId="42D7644B" w14:textId="77777777" w:rsidR="00C12A54" w:rsidRDefault="008F6C8A" w:rsidP="00C83030">
      <w:pPr>
        <w:pStyle w:val="NormalWeb"/>
        <w:numPr>
          <w:ilvl w:val="0"/>
          <w:numId w:val="550"/>
        </w:numPr>
      </w:pPr>
      <w:r>
        <w:t>Christ is the center of every teaching and moral command.</w:t>
      </w:r>
    </w:p>
    <w:p w14:paraId="5C2F56EE" w14:textId="77777777" w:rsidR="00C12A54" w:rsidRDefault="00000000">
      <w:r>
        <w:pict w14:anchorId="478CF076">
          <v:rect id="_x0000_i1500" style="width:0;height:1.5pt" o:hralign="center" o:hrstd="t" o:hr="t" fillcolor="#a0a0a0" stroked="f"/>
        </w:pict>
      </w:r>
    </w:p>
    <w:p w14:paraId="1F26BF74" w14:textId="77777777" w:rsidR="00C12A54" w:rsidRDefault="008F6C8A">
      <w:pPr>
        <w:pStyle w:val="Heading4"/>
      </w:pPr>
      <w:r>
        <w:rPr>
          <w:rStyle w:val="Strong"/>
          <w:b/>
          <w:bCs/>
        </w:rPr>
        <w:t>8. Apply the Text Practically</w:t>
      </w:r>
    </w:p>
    <w:p w14:paraId="2C8B9A8F" w14:textId="77777777" w:rsidR="00C12A54" w:rsidRDefault="008F6C8A" w:rsidP="00C83030">
      <w:pPr>
        <w:pStyle w:val="NormalWeb"/>
        <w:numPr>
          <w:ilvl w:val="0"/>
          <w:numId w:val="551"/>
        </w:numPr>
      </w:pPr>
      <w:r>
        <w:t>After understanding the meaning for the original readers, ask how it applies to modern believers.</w:t>
      </w:r>
    </w:p>
    <w:p w14:paraId="02B53C7D" w14:textId="77777777" w:rsidR="00C12A54" w:rsidRDefault="008F6C8A" w:rsidP="00C83030">
      <w:pPr>
        <w:pStyle w:val="NormalWeb"/>
        <w:numPr>
          <w:ilvl w:val="0"/>
          <w:numId w:val="551"/>
        </w:numPr>
      </w:pPr>
      <w:r>
        <w:t xml:space="preserve">Scripture must </w:t>
      </w:r>
      <w:r>
        <w:rPr>
          <w:rStyle w:val="Strong"/>
        </w:rPr>
        <w:t>transform life and conduct</w:t>
      </w:r>
      <w:r>
        <w:t>, not just inform the mind.</w:t>
      </w:r>
    </w:p>
    <w:p w14:paraId="7DDE4765" w14:textId="77777777" w:rsidR="00C12A54" w:rsidRDefault="00000000">
      <w:r>
        <w:pict w14:anchorId="17DFB15F">
          <v:rect id="_x0000_i1501" style="width:0;height:1.5pt" o:hralign="center" o:hrstd="t" o:hr="t" fillcolor="#a0a0a0" stroked="f"/>
        </w:pict>
      </w:r>
    </w:p>
    <w:p w14:paraId="5365F28A" w14:textId="77777777" w:rsidR="00C12A54" w:rsidRDefault="008F6C8A">
      <w:pPr>
        <w:pStyle w:val="Heading3"/>
      </w:pPr>
      <w:r>
        <w:rPr>
          <w:rStyle w:val="Strong"/>
          <w:b/>
          <w:bCs/>
        </w:rPr>
        <w:lastRenderedPageBreak/>
        <w:t>8. Theological Themes in the Epistles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954"/>
        <w:gridCol w:w="2104"/>
      </w:tblGrid>
      <w:tr w:rsidR="00C12A54" w14:paraId="6FDB00C7" w14:textId="77777777">
        <w:trPr>
          <w:tblHeader/>
          <w:tblCellSpacing w:w="15" w:type="dxa"/>
        </w:trPr>
        <w:tc>
          <w:tcPr>
            <w:tcW w:w="0" w:type="auto"/>
            <w:vAlign w:val="center"/>
          </w:tcPr>
          <w:p w14:paraId="09168ADA" w14:textId="77777777" w:rsidR="00C12A54" w:rsidRDefault="008F6C8A">
            <w:pPr>
              <w:jc w:val="center"/>
              <w:rPr>
                <w:b/>
                <w:bCs/>
              </w:rPr>
            </w:pPr>
            <w:r>
              <w:rPr>
                <w:rStyle w:val="Strong"/>
              </w:rPr>
              <w:t>Theme</w:t>
            </w:r>
          </w:p>
        </w:tc>
        <w:tc>
          <w:tcPr>
            <w:tcW w:w="0" w:type="auto"/>
            <w:vAlign w:val="center"/>
          </w:tcPr>
          <w:p w14:paraId="40D98431" w14:textId="77777777" w:rsidR="00C12A54" w:rsidRDefault="008F6C8A">
            <w:pPr>
              <w:jc w:val="center"/>
              <w:rPr>
                <w:b/>
                <w:bCs/>
              </w:rPr>
            </w:pPr>
            <w:r>
              <w:rPr>
                <w:rStyle w:val="Strong"/>
              </w:rPr>
              <w:t>Description</w:t>
            </w:r>
          </w:p>
        </w:tc>
        <w:tc>
          <w:tcPr>
            <w:tcW w:w="0" w:type="auto"/>
            <w:vAlign w:val="center"/>
          </w:tcPr>
          <w:p w14:paraId="73B13213" w14:textId="77777777" w:rsidR="00C12A54" w:rsidRDefault="008F6C8A">
            <w:pPr>
              <w:jc w:val="center"/>
              <w:rPr>
                <w:b/>
                <w:bCs/>
              </w:rPr>
            </w:pPr>
            <w:r>
              <w:rPr>
                <w:rStyle w:val="Strong"/>
              </w:rPr>
              <w:t>Example</w:t>
            </w:r>
          </w:p>
        </w:tc>
      </w:tr>
      <w:tr w:rsidR="00C12A54" w14:paraId="2A0E0A32" w14:textId="77777777">
        <w:trPr>
          <w:tblCellSpacing w:w="15" w:type="dxa"/>
        </w:trPr>
        <w:tc>
          <w:tcPr>
            <w:tcW w:w="0" w:type="auto"/>
            <w:vAlign w:val="center"/>
          </w:tcPr>
          <w:p w14:paraId="3FB9D87D" w14:textId="77777777" w:rsidR="00C12A54" w:rsidRDefault="008F6C8A">
            <w:r>
              <w:rPr>
                <w:rStyle w:val="Strong"/>
              </w:rPr>
              <w:t>Salvation by Grace</w:t>
            </w:r>
          </w:p>
        </w:tc>
        <w:tc>
          <w:tcPr>
            <w:tcW w:w="0" w:type="auto"/>
            <w:vAlign w:val="center"/>
          </w:tcPr>
          <w:p w14:paraId="57B31989" w14:textId="77777777" w:rsidR="00C12A54" w:rsidRDefault="008F6C8A">
            <w:r>
              <w:t>Justification by faith in Christ, not works.</w:t>
            </w:r>
          </w:p>
        </w:tc>
        <w:tc>
          <w:tcPr>
            <w:tcW w:w="0" w:type="auto"/>
            <w:vAlign w:val="center"/>
          </w:tcPr>
          <w:p w14:paraId="0CE78CB7" w14:textId="77777777" w:rsidR="00C12A54" w:rsidRDefault="008F6C8A">
            <w:r>
              <w:t>Romans, Galatians</w:t>
            </w:r>
          </w:p>
        </w:tc>
      </w:tr>
      <w:tr w:rsidR="00C12A54" w14:paraId="72A14CB2" w14:textId="77777777">
        <w:trPr>
          <w:tblCellSpacing w:w="15" w:type="dxa"/>
        </w:trPr>
        <w:tc>
          <w:tcPr>
            <w:tcW w:w="0" w:type="auto"/>
            <w:vAlign w:val="center"/>
          </w:tcPr>
          <w:p w14:paraId="77A9DF1A" w14:textId="77777777" w:rsidR="00C12A54" w:rsidRDefault="008F6C8A">
            <w:r>
              <w:rPr>
                <w:rStyle w:val="Strong"/>
              </w:rPr>
              <w:t>Unity in the Body of Christ</w:t>
            </w:r>
          </w:p>
        </w:tc>
        <w:tc>
          <w:tcPr>
            <w:tcW w:w="0" w:type="auto"/>
            <w:vAlign w:val="center"/>
          </w:tcPr>
          <w:p w14:paraId="4AE0D876" w14:textId="77777777" w:rsidR="00C12A54" w:rsidRDefault="008F6C8A">
            <w:r>
              <w:t>All believers are one in Christ, regardless of background.</w:t>
            </w:r>
          </w:p>
        </w:tc>
        <w:tc>
          <w:tcPr>
            <w:tcW w:w="0" w:type="auto"/>
            <w:vAlign w:val="center"/>
          </w:tcPr>
          <w:p w14:paraId="2EDD15FD" w14:textId="77777777" w:rsidR="00C12A54" w:rsidRDefault="008F6C8A">
            <w:r>
              <w:t>Ephesians, 1 Corinthians</w:t>
            </w:r>
          </w:p>
        </w:tc>
      </w:tr>
      <w:tr w:rsidR="00C12A54" w14:paraId="3C392BE4" w14:textId="77777777">
        <w:trPr>
          <w:tblCellSpacing w:w="15" w:type="dxa"/>
        </w:trPr>
        <w:tc>
          <w:tcPr>
            <w:tcW w:w="0" w:type="auto"/>
            <w:vAlign w:val="center"/>
          </w:tcPr>
          <w:p w14:paraId="310834F0" w14:textId="77777777" w:rsidR="00C12A54" w:rsidRDefault="008F6C8A">
            <w:r>
              <w:rPr>
                <w:rStyle w:val="Strong"/>
              </w:rPr>
              <w:t>Christian Conduct and Holiness</w:t>
            </w:r>
          </w:p>
        </w:tc>
        <w:tc>
          <w:tcPr>
            <w:tcW w:w="0" w:type="auto"/>
            <w:vAlign w:val="center"/>
          </w:tcPr>
          <w:p w14:paraId="22E3A0CC" w14:textId="77777777" w:rsidR="00C12A54" w:rsidRDefault="008F6C8A">
            <w:r>
              <w:t>Call to live a life pleasing to God.</w:t>
            </w:r>
          </w:p>
        </w:tc>
        <w:tc>
          <w:tcPr>
            <w:tcW w:w="0" w:type="auto"/>
            <w:vAlign w:val="center"/>
          </w:tcPr>
          <w:p w14:paraId="119C8223" w14:textId="77777777" w:rsidR="00C12A54" w:rsidRDefault="008F6C8A">
            <w:r>
              <w:t>Colossians, Thessalonians</w:t>
            </w:r>
          </w:p>
        </w:tc>
      </w:tr>
      <w:tr w:rsidR="00C12A54" w14:paraId="67E89C18" w14:textId="77777777">
        <w:trPr>
          <w:tblCellSpacing w:w="15" w:type="dxa"/>
        </w:trPr>
        <w:tc>
          <w:tcPr>
            <w:tcW w:w="0" w:type="auto"/>
            <w:vAlign w:val="center"/>
          </w:tcPr>
          <w:p w14:paraId="7855A5FD" w14:textId="77777777" w:rsidR="00C12A54" w:rsidRDefault="008F6C8A">
            <w:r>
              <w:rPr>
                <w:rStyle w:val="Strong"/>
              </w:rPr>
              <w:t>Suffering and Perseverance</w:t>
            </w:r>
          </w:p>
        </w:tc>
        <w:tc>
          <w:tcPr>
            <w:tcW w:w="0" w:type="auto"/>
            <w:vAlign w:val="center"/>
          </w:tcPr>
          <w:p w14:paraId="08CDC4CA" w14:textId="77777777" w:rsidR="00C12A54" w:rsidRDefault="008F6C8A">
            <w:r>
              <w:t>Encouragement amid persecution.</w:t>
            </w:r>
          </w:p>
        </w:tc>
        <w:tc>
          <w:tcPr>
            <w:tcW w:w="0" w:type="auto"/>
            <w:vAlign w:val="center"/>
          </w:tcPr>
          <w:p w14:paraId="59031FD2" w14:textId="77777777" w:rsidR="00C12A54" w:rsidRDefault="008F6C8A">
            <w:r>
              <w:t>1 Peter, James</w:t>
            </w:r>
          </w:p>
        </w:tc>
      </w:tr>
      <w:tr w:rsidR="00C12A54" w14:paraId="3E4492F5" w14:textId="77777777">
        <w:trPr>
          <w:tblCellSpacing w:w="15" w:type="dxa"/>
        </w:trPr>
        <w:tc>
          <w:tcPr>
            <w:tcW w:w="0" w:type="auto"/>
            <w:vAlign w:val="center"/>
          </w:tcPr>
          <w:p w14:paraId="61B938A2" w14:textId="77777777" w:rsidR="00C12A54" w:rsidRDefault="008F6C8A">
            <w:r>
              <w:rPr>
                <w:rStyle w:val="Strong"/>
              </w:rPr>
              <w:t>Faith and Works</w:t>
            </w:r>
          </w:p>
        </w:tc>
        <w:tc>
          <w:tcPr>
            <w:tcW w:w="0" w:type="auto"/>
            <w:vAlign w:val="center"/>
          </w:tcPr>
          <w:p w14:paraId="19BE789E" w14:textId="77777777" w:rsidR="00C12A54" w:rsidRDefault="008F6C8A">
            <w:r>
              <w:t>Genuine faith produces righteous action.</w:t>
            </w:r>
          </w:p>
        </w:tc>
        <w:tc>
          <w:tcPr>
            <w:tcW w:w="0" w:type="auto"/>
            <w:vAlign w:val="center"/>
          </w:tcPr>
          <w:p w14:paraId="3B26101A" w14:textId="77777777" w:rsidR="00C12A54" w:rsidRDefault="008F6C8A">
            <w:r>
              <w:t>James, Titus</w:t>
            </w:r>
          </w:p>
        </w:tc>
      </w:tr>
      <w:tr w:rsidR="00C12A54" w14:paraId="365CE161" w14:textId="77777777">
        <w:trPr>
          <w:tblCellSpacing w:w="15" w:type="dxa"/>
        </w:trPr>
        <w:tc>
          <w:tcPr>
            <w:tcW w:w="0" w:type="auto"/>
            <w:vAlign w:val="center"/>
          </w:tcPr>
          <w:p w14:paraId="67C68EDA" w14:textId="77777777" w:rsidR="00C12A54" w:rsidRDefault="008F6C8A">
            <w:r>
              <w:rPr>
                <w:rStyle w:val="Strong"/>
              </w:rPr>
              <w:t>Love and Forgiveness</w:t>
            </w:r>
          </w:p>
        </w:tc>
        <w:tc>
          <w:tcPr>
            <w:tcW w:w="0" w:type="auto"/>
            <w:vAlign w:val="center"/>
          </w:tcPr>
          <w:p w14:paraId="476336D5" w14:textId="77777777" w:rsidR="00C12A54" w:rsidRDefault="008F6C8A">
            <w:r>
              <w:t>Core of Christian ethics and relationships.</w:t>
            </w:r>
          </w:p>
        </w:tc>
        <w:tc>
          <w:tcPr>
            <w:tcW w:w="0" w:type="auto"/>
            <w:vAlign w:val="center"/>
          </w:tcPr>
          <w:p w14:paraId="443B69F6" w14:textId="77777777" w:rsidR="00C12A54" w:rsidRDefault="008F6C8A">
            <w:r>
              <w:t>Philemon, 1 John</w:t>
            </w:r>
          </w:p>
        </w:tc>
      </w:tr>
      <w:tr w:rsidR="00C12A54" w14:paraId="4137756E" w14:textId="77777777">
        <w:trPr>
          <w:tblCellSpacing w:w="15" w:type="dxa"/>
        </w:trPr>
        <w:tc>
          <w:tcPr>
            <w:tcW w:w="0" w:type="auto"/>
            <w:vAlign w:val="center"/>
          </w:tcPr>
          <w:p w14:paraId="243F0601" w14:textId="77777777" w:rsidR="00C12A54" w:rsidRDefault="008F6C8A">
            <w:r>
              <w:rPr>
                <w:rStyle w:val="Strong"/>
              </w:rPr>
              <w:t>Church Leadership</w:t>
            </w:r>
          </w:p>
        </w:tc>
        <w:tc>
          <w:tcPr>
            <w:tcW w:w="0" w:type="auto"/>
            <w:vAlign w:val="center"/>
          </w:tcPr>
          <w:p w14:paraId="20D61DF2" w14:textId="77777777" w:rsidR="00C12A54" w:rsidRDefault="008F6C8A">
            <w:r>
              <w:t>Qualities and duties of leaders.</w:t>
            </w:r>
          </w:p>
        </w:tc>
        <w:tc>
          <w:tcPr>
            <w:tcW w:w="0" w:type="auto"/>
            <w:vAlign w:val="center"/>
          </w:tcPr>
          <w:p w14:paraId="51478EA0" w14:textId="77777777" w:rsidR="00C12A54" w:rsidRDefault="008F6C8A">
            <w:r>
              <w:t>1–2 Timothy, Titus</w:t>
            </w:r>
          </w:p>
        </w:tc>
      </w:tr>
    </w:tbl>
    <w:p w14:paraId="07A0C69F" w14:textId="77777777" w:rsidR="00C12A54" w:rsidRDefault="00000000">
      <w:r>
        <w:pict w14:anchorId="0E136B32">
          <v:rect id="_x0000_i1502" style="width:0;height:1.5pt" o:hralign="center" o:hrstd="t" o:hr="t" fillcolor="#a0a0a0" stroked="f"/>
        </w:pict>
      </w:r>
    </w:p>
    <w:p w14:paraId="3DF06414" w14:textId="77777777" w:rsidR="00C12A54" w:rsidRDefault="008F6C8A">
      <w:pPr>
        <w:pStyle w:val="Heading3"/>
      </w:pPr>
      <w:r>
        <w:rPr>
          <w:rStyle w:val="Strong"/>
          <w:b/>
          <w:bCs/>
        </w:rPr>
        <w:t>9. Common Mistakes in Interpreting the Epistles</w:t>
      </w:r>
    </w:p>
    <w:p w14:paraId="4A3C3473" w14:textId="77777777" w:rsidR="00C12A54" w:rsidRDefault="008F6C8A" w:rsidP="00C83030">
      <w:pPr>
        <w:pStyle w:val="NormalWeb"/>
        <w:numPr>
          <w:ilvl w:val="0"/>
          <w:numId w:val="552"/>
        </w:numPr>
      </w:pPr>
      <w:r>
        <w:rPr>
          <w:rStyle w:val="Strong"/>
        </w:rPr>
        <w:t>Ignoring Context</w:t>
      </w:r>
      <w:r>
        <w:t xml:space="preserve"> – Quoting verses out of their paragraph or argument.</w:t>
      </w:r>
    </w:p>
    <w:p w14:paraId="02B4E9D0" w14:textId="77777777" w:rsidR="00C12A54" w:rsidRDefault="008F6C8A" w:rsidP="00C83030">
      <w:pPr>
        <w:pStyle w:val="NormalWeb"/>
        <w:numPr>
          <w:ilvl w:val="0"/>
          <w:numId w:val="552"/>
        </w:numPr>
      </w:pPr>
      <w:r>
        <w:rPr>
          <w:rStyle w:val="Strong"/>
        </w:rPr>
        <w:t>Reading Modern Ideas into Ancient Texts</w:t>
      </w:r>
      <w:r>
        <w:t xml:space="preserve"> – Assuming first-century issues are identical to today’s.</w:t>
      </w:r>
    </w:p>
    <w:p w14:paraId="717A6F5B" w14:textId="77777777" w:rsidR="00C12A54" w:rsidRDefault="008F6C8A" w:rsidP="00C83030">
      <w:pPr>
        <w:pStyle w:val="NormalWeb"/>
        <w:numPr>
          <w:ilvl w:val="0"/>
          <w:numId w:val="552"/>
        </w:numPr>
      </w:pPr>
      <w:r>
        <w:rPr>
          <w:rStyle w:val="Strong"/>
        </w:rPr>
        <w:t>Overlooking the Cultural Setting</w:t>
      </w:r>
      <w:r>
        <w:t xml:space="preserve"> – Misapplying instructions that were specific to that culture.</w:t>
      </w:r>
    </w:p>
    <w:p w14:paraId="010EE901" w14:textId="77777777" w:rsidR="00C12A54" w:rsidRDefault="008F6C8A" w:rsidP="00C83030">
      <w:pPr>
        <w:pStyle w:val="NormalWeb"/>
        <w:numPr>
          <w:ilvl w:val="0"/>
          <w:numId w:val="552"/>
        </w:numPr>
      </w:pPr>
      <w:r>
        <w:rPr>
          <w:rStyle w:val="Strong"/>
        </w:rPr>
        <w:t>Neglecting the Flow of Thought</w:t>
      </w:r>
      <w:r>
        <w:t xml:space="preserve"> – Missing how theology leads to practical application.</w:t>
      </w:r>
    </w:p>
    <w:p w14:paraId="340D87FB" w14:textId="77777777" w:rsidR="00C12A54" w:rsidRDefault="008F6C8A" w:rsidP="00C83030">
      <w:pPr>
        <w:pStyle w:val="NormalWeb"/>
        <w:numPr>
          <w:ilvl w:val="0"/>
          <w:numId w:val="552"/>
        </w:numPr>
      </w:pPr>
      <w:r>
        <w:rPr>
          <w:rStyle w:val="Strong"/>
        </w:rPr>
        <w:t>Isolating Verses for Doctrine</w:t>
      </w:r>
      <w:r>
        <w:t xml:space="preserve"> – Doctrine must be drawn from the entire message, not a single sentence.</w:t>
      </w:r>
    </w:p>
    <w:p w14:paraId="06268001" w14:textId="77777777" w:rsidR="00C12A54" w:rsidRDefault="00000000">
      <w:r>
        <w:pict w14:anchorId="6AABC081">
          <v:rect id="_x0000_i1503" style="width:0;height:1.5pt" o:hralign="center" o:hrstd="t" o:hr="t" fillcolor="#a0a0a0" stroked="f"/>
        </w:pict>
      </w:r>
    </w:p>
    <w:p w14:paraId="0E0960D9" w14:textId="77777777" w:rsidR="00C12A54" w:rsidRDefault="008F6C8A">
      <w:pPr>
        <w:pStyle w:val="Heading3"/>
      </w:pPr>
      <w:r>
        <w:rPr>
          <w:rStyle w:val="Strong"/>
          <w:b/>
          <w:bCs/>
        </w:rPr>
        <w:t>10. Theological and Practical Importance of the Epistles</w:t>
      </w:r>
    </w:p>
    <w:p w14:paraId="18D522B0" w14:textId="77777777" w:rsidR="00C12A54" w:rsidRDefault="008F6C8A" w:rsidP="00C83030">
      <w:pPr>
        <w:pStyle w:val="NormalWeb"/>
        <w:numPr>
          <w:ilvl w:val="0"/>
          <w:numId w:val="553"/>
        </w:numPr>
      </w:pPr>
      <w:r>
        <w:t xml:space="preserve">They </w:t>
      </w:r>
      <w:r>
        <w:rPr>
          <w:rStyle w:val="Strong"/>
        </w:rPr>
        <w:t>explain the gospel</w:t>
      </w:r>
      <w:r>
        <w:t xml:space="preserve"> more clearly than any other part of Scripture.</w:t>
      </w:r>
    </w:p>
    <w:p w14:paraId="43A07E76" w14:textId="77777777" w:rsidR="00C12A54" w:rsidRDefault="008F6C8A" w:rsidP="00C83030">
      <w:pPr>
        <w:pStyle w:val="NormalWeb"/>
        <w:numPr>
          <w:ilvl w:val="0"/>
          <w:numId w:val="553"/>
        </w:numPr>
      </w:pPr>
      <w:r>
        <w:t xml:space="preserve">They </w:t>
      </w:r>
      <w:r>
        <w:rPr>
          <w:rStyle w:val="Strong"/>
        </w:rPr>
        <w:t>define church order and discipline</w:t>
      </w:r>
      <w:r>
        <w:t>.</w:t>
      </w:r>
    </w:p>
    <w:p w14:paraId="7F203FC1" w14:textId="77777777" w:rsidR="00C12A54" w:rsidRDefault="008F6C8A" w:rsidP="00C83030">
      <w:pPr>
        <w:pStyle w:val="NormalWeb"/>
        <w:numPr>
          <w:ilvl w:val="0"/>
          <w:numId w:val="553"/>
        </w:numPr>
      </w:pPr>
      <w:r>
        <w:t xml:space="preserve">They </w:t>
      </w:r>
      <w:r>
        <w:rPr>
          <w:rStyle w:val="Strong"/>
        </w:rPr>
        <w:t>teach Christian ethics</w:t>
      </w:r>
      <w:r>
        <w:t xml:space="preserve"> for daily life.</w:t>
      </w:r>
    </w:p>
    <w:p w14:paraId="133AD131" w14:textId="77777777" w:rsidR="00C12A54" w:rsidRDefault="008F6C8A" w:rsidP="00C83030">
      <w:pPr>
        <w:pStyle w:val="NormalWeb"/>
        <w:numPr>
          <w:ilvl w:val="0"/>
          <w:numId w:val="553"/>
        </w:numPr>
      </w:pPr>
      <w:r>
        <w:t xml:space="preserve">They </w:t>
      </w:r>
      <w:r>
        <w:rPr>
          <w:rStyle w:val="Strong"/>
        </w:rPr>
        <w:t>equip believers</w:t>
      </w:r>
      <w:r>
        <w:t xml:space="preserve"> for ministry and spiritual maturity.</w:t>
      </w:r>
    </w:p>
    <w:p w14:paraId="527804DD" w14:textId="77777777" w:rsidR="00C12A54" w:rsidRDefault="008F6C8A" w:rsidP="00C83030">
      <w:pPr>
        <w:pStyle w:val="NormalWeb"/>
        <w:numPr>
          <w:ilvl w:val="0"/>
          <w:numId w:val="553"/>
        </w:numPr>
      </w:pPr>
      <w:r>
        <w:t xml:space="preserve">They </w:t>
      </w:r>
      <w:r>
        <w:rPr>
          <w:rStyle w:val="Strong"/>
        </w:rPr>
        <w:t>connect faith and practice</w:t>
      </w:r>
      <w:r>
        <w:t xml:space="preserve"> — what Christians believe must shape how they live.</w:t>
      </w:r>
    </w:p>
    <w:p w14:paraId="615F77BD" w14:textId="77777777" w:rsidR="00C12A54" w:rsidRDefault="00000000">
      <w:r>
        <w:lastRenderedPageBreak/>
        <w:pict w14:anchorId="7C3503D2">
          <v:rect id="_x0000_i1504" style="width:0;height:1.5pt" o:hralign="center" o:hrstd="t" o:hr="t" fillcolor="#a0a0a0" stroked="f"/>
        </w:pict>
      </w:r>
    </w:p>
    <w:p w14:paraId="26816541" w14:textId="77777777" w:rsidR="00C12A54" w:rsidRDefault="008F6C8A">
      <w:pPr>
        <w:pStyle w:val="Heading3"/>
      </w:pPr>
      <w:r>
        <w:rPr>
          <w:rStyle w:val="Strong"/>
          <w:b/>
          <w:bCs/>
        </w:rPr>
        <w:t>11. Example: Interpreting a Passage (Philippians 4:13)</w:t>
      </w:r>
    </w:p>
    <w:p w14:paraId="4D162F0D" w14:textId="77777777" w:rsidR="00C12A54" w:rsidRDefault="008F6C8A">
      <w:pPr>
        <w:pStyle w:val="NormalWeb"/>
      </w:pPr>
      <w:r>
        <w:t>“I can do all things through Christ who strengthens me.”</w:t>
      </w:r>
    </w:p>
    <w:p w14:paraId="6717E7A7" w14:textId="77777777" w:rsidR="00C12A54" w:rsidRDefault="008F6C8A">
      <w:pPr>
        <w:pStyle w:val="NormalWeb"/>
      </w:pPr>
      <w:r>
        <w:rPr>
          <w:rStyle w:val="Strong"/>
        </w:rPr>
        <w:t>Incorrect Interpretation:</w:t>
      </w:r>
      <w:r>
        <w:br/>
        <w:t>A promise that God will make you succeed in anything (sports, exams, business).</w:t>
      </w:r>
    </w:p>
    <w:p w14:paraId="1B1EDB05" w14:textId="77777777" w:rsidR="00C12A54" w:rsidRDefault="008F6C8A">
      <w:pPr>
        <w:pStyle w:val="NormalWeb"/>
      </w:pPr>
      <w:r>
        <w:rPr>
          <w:rStyle w:val="Strong"/>
        </w:rPr>
        <w:t>Correct Interpretation:</w:t>
      </w:r>
      <w:r>
        <w:br/>
        <w:t xml:space="preserve">Paul is teaching </w:t>
      </w:r>
      <w:r>
        <w:rPr>
          <w:rStyle w:val="Strong"/>
        </w:rPr>
        <w:t>contentment in all circumstances</w:t>
      </w:r>
      <w:r>
        <w:t xml:space="preserve"> (Philippians 4:11–12).</w:t>
      </w:r>
      <w:r>
        <w:br/>
        <w:t xml:space="preserve">The verse means that </w:t>
      </w:r>
      <w:r>
        <w:rPr>
          <w:rStyle w:val="Strong"/>
        </w:rPr>
        <w:t>Christ empowers believers to endure and remain faithful</w:t>
      </w:r>
      <w:r>
        <w:t>, not to achieve worldly goals.</w:t>
      </w:r>
    </w:p>
    <w:p w14:paraId="09C51122" w14:textId="77777777" w:rsidR="00C12A54" w:rsidRDefault="00000000">
      <w:r>
        <w:pict w14:anchorId="6C011F8A">
          <v:rect id="_x0000_i1505" style="width:0;height:1.5pt" o:hralign="center" o:hrstd="t" o:hr="t" fillcolor="#a0a0a0" stroked="f"/>
        </w:pict>
      </w:r>
    </w:p>
    <w:p w14:paraId="682EEF4F" w14:textId="77777777" w:rsidR="00C12A54" w:rsidRDefault="008F6C8A">
      <w:pPr>
        <w:pStyle w:val="Heading3"/>
      </w:pPr>
      <w:r>
        <w:rPr>
          <w:rStyle w:val="Strong"/>
          <w:b/>
          <w:bCs/>
        </w:rPr>
        <w:t>12. Conclusion</w:t>
      </w:r>
    </w:p>
    <w:p w14:paraId="6B9F9F1C" w14:textId="77777777" w:rsidR="00C12A54" w:rsidRDefault="008F6C8A">
      <w:pPr>
        <w:pStyle w:val="NormalWeb"/>
      </w:pPr>
      <w:r>
        <w:t xml:space="preserve">The </w:t>
      </w:r>
      <w:r>
        <w:rPr>
          <w:rStyle w:val="Strong"/>
        </w:rPr>
        <w:t>Epistles</w:t>
      </w:r>
      <w:r>
        <w:t xml:space="preserve"> form the backbone of Christian theology and ethics.</w:t>
      </w:r>
      <w:r>
        <w:br/>
        <w:t xml:space="preserve">Through them, believers learn </w:t>
      </w:r>
      <w:r>
        <w:rPr>
          <w:rStyle w:val="Strong"/>
        </w:rPr>
        <w:t>how to live out the gospel</w:t>
      </w:r>
      <w:r>
        <w:t xml:space="preserve"> in real life — in worship, relationships, work, and community.</w:t>
      </w:r>
    </w:p>
    <w:p w14:paraId="65A7E736" w14:textId="77777777" w:rsidR="00C12A54" w:rsidRDefault="008F6C8A">
      <w:pPr>
        <w:pStyle w:val="NormalWeb"/>
      </w:pPr>
      <w:r>
        <w:t>Hermeneutically, interpreting the Epistles requires:</w:t>
      </w:r>
    </w:p>
    <w:p w14:paraId="755DEE23" w14:textId="77777777" w:rsidR="00C12A54" w:rsidRDefault="008F6C8A" w:rsidP="00C83030">
      <w:pPr>
        <w:pStyle w:val="NormalWeb"/>
        <w:numPr>
          <w:ilvl w:val="0"/>
          <w:numId w:val="554"/>
        </w:numPr>
      </w:pPr>
      <w:r>
        <w:t xml:space="preserve">Understanding their </w:t>
      </w:r>
      <w:r>
        <w:rPr>
          <w:rStyle w:val="Strong"/>
        </w:rPr>
        <w:t>historical situation</w:t>
      </w:r>
      <w:r>
        <w:t>,</w:t>
      </w:r>
    </w:p>
    <w:p w14:paraId="2F85A7A8" w14:textId="77777777" w:rsidR="00C12A54" w:rsidRDefault="008F6C8A" w:rsidP="00C83030">
      <w:pPr>
        <w:pStyle w:val="NormalWeb"/>
        <w:numPr>
          <w:ilvl w:val="0"/>
          <w:numId w:val="554"/>
        </w:numPr>
      </w:pPr>
      <w:r>
        <w:t xml:space="preserve">Following their </w:t>
      </w:r>
      <w:r>
        <w:rPr>
          <w:rStyle w:val="Strong"/>
        </w:rPr>
        <w:t>logical and theological flow</w:t>
      </w:r>
      <w:r>
        <w:t>, and</w:t>
      </w:r>
    </w:p>
    <w:p w14:paraId="357DA416" w14:textId="77777777" w:rsidR="00C12A54" w:rsidRDefault="008F6C8A" w:rsidP="00C83030">
      <w:pPr>
        <w:pStyle w:val="NormalWeb"/>
        <w:numPr>
          <w:ilvl w:val="0"/>
          <w:numId w:val="554"/>
        </w:numPr>
      </w:pPr>
      <w:r>
        <w:t xml:space="preserve">Applying their </w:t>
      </w:r>
      <w:r>
        <w:rPr>
          <w:rStyle w:val="Strong"/>
        </w:rPr>
        <w:t>timeless principles</w:t>
      </w:r>
      <w:r>
        <w:t xml:space="preserve"> faithfully today.</w:t>
      </w:r>
    </w:p>
    <w:p w14:paraId="300CA17B" w14:textId="77777777" w:rsidR="00C12A54" w:rsidRDefault="008F6C8A">
      <w:pPr>
        <w:pStyle w:val="NormalWeb"/>
      </w:pPr>
      <w:r>
        <w:t xml:space="preserve">The Epistles remind us that </w:t>
      </w:r>
      <w:r>
        <w:rPr>
          <w:rStyle w:val="Strong"/>
        </w:rPr>
        <w:t>faith in Christ</w:t>
      </w:r>
      <w:r>
        <w:t xml:space="preserve"> is not merely belief, but a </w:t>
      </w:r>
      <w:r>
        <w:rPr>
          <w:rStyle w:val="Strong"/>
        </w:rPr>
        <w:t>transformed way of life</w:t>
      </w:r>
      <w:r>
        <w:t xml:space="preserve"> lived in the power of the Holy Spirit.</w:t>
      </w:r>
    </w:p>
    <w:p w14:paraId="6F9BBC14" w14:textId="77777777" w:rsidR="00C12A54" w:rsidRDefault="008F6C8A">
      <w:pPr>
        <w:pStyle w:val="NormalWeb"/>
      </w:pPr>
      <w:r>
        <w:t>“All Scripture is God-breathed and is useful for teaching, rebuking, correcting, and training in righteousness.”</w:t>
      </w:r>
      <w:r>
        <w:br/>
      </w:r>
      <w:r>
        <w:rPr>
          <w:rStyle w:val="Emphasis"/>
          <w:rFonts w:eastAsiaTheme="majorEastAsia"/>
        </w:rPr>
        <w:t>(2 Timothy 3:16)</w:t>
      </w:r>
    </w:p>
    <w:p w14:paraId="448B47A6" w14:textId="77777777" w:rsidR="00C12A54" w:rsidRDefault="00C12A54"/>
    <w:p w14:paraId="2E4872DD" w14:textId="77777777" w:rsidR="00C12A54" w:rsidRDefault="008F6C8A">
      <w:r>
        <w:t>27. Hermeneutics and Apocalyptic Literature — Week 24 (Due by: 15 December)</w:t>
      </w:r>
    </w:p>
    <w:p w14:paraId="2C6B4DAC" w14:textId="77777777" w:rsidR="00C12A54" w:rsidRDefault="008F6C8A">
      <w:r>
        <w:rPr>
          <w:rFonts w:ascii="Segoe UI Symbol" w:hAnsi="Segoe UI Symbol" w:cs="Segoe UI Symbol"/>
        </w:rPr>
        <w:t>☐</w:t>
      </w:r>
      <w:r>
        <w:t xml:space="preserve"> Completed</w:t>
      </w:r>
    </w:p>
    <w:p w14:paraId="2B8F7A9B" w14:textId="77777777" w:rsidR="00C12A54" w:rsidRDefault="008F6C8A">
      <w:r>
        <w:t>Comments:</w:t>
      </w:r>
    </w:p>
    <w:p w14:paraId="3A5F4BD9" w14:textId="77777777" w:rsidR="00C12A54" w:rsidRDefault="008F6C8A">
      <w:pPr>
        <w:pStyle w:val="Heading2"/>
      </w:pPr>
      <w:r>
        <w:rPr>
          <w:rStyle w:val="Strong"/>
          <w:b/>
          <w:bCs/>
        </w:rPr>
        <w:lastRenderedPageBreak/>
        <w:t>Hermeneutics and Apocalyptic Literature</w:t>
      </w:r>
    </w:p>
    <w:p w14:paraId="74ED9EDE" w14:textId="77777777" w:rsidR="00C12A54" w:rsidRDefault="008F6C8A">
      <w:pPr>
        <w:pStyle w:val="Heading3"/>
      </w:pPr>
      <w:r>
        <w:rPr>
          <w:rStyle w:val="Strong"/>
          <w:b/>
          <w:bCs/>
        </w:rPr>
        <w:t>1. Introduction</w:t>
      </w:r>
    </w:p>
    <w:p w14:paraId="5AF49F16" w14:textId="77777777" w:rsidR="00C12A54" w:rsidRDefault="008F6C8A">
      <w:pPr>
        <w:pStyle w:val="NormalWeb"/>
      </w:pPr>
      <w:r>
        <w:rPr>
          <w:rStyle w:val="Strong"/>
        </w:rPr>
        <w:t>Apocalyptic literature</w:t>
      </w:r>
      <w:r>
        <w:t xml:space="preserve"> is one of the most fascinating and challenging genres in the Bible.</w:t>
      </w:r>
      <w:r>
        <w:br/>
        <w:t xml:space="preserve">The term </w:t>
      </w:r>
      <w:r>
        <w:rPr>
          <w:rStyle w:val="Emphasis"/>
          <w:rFonts w:eastAsiaTheme="majorEastAsia"/>
        </w:rPr>
        <w:t>apocalyptic</w:t>
      </w:r>
      <w:r>
        <w:t xml:space="preserve"> comes from the Greek word </w:t>
      </w:r>
      <w:r>
        <w:rPr>
          <w:rStyle w:val="Strong"/>
        </w:rPr>
        <w:t>“</w:t>
      </w:r>
      <w:proofErr w:type="spellStart"/>
      <w:r>
        <w:rPr>
          <w:rStyle w:val="Strong"/>
        </w:rPr>
        <w:t>apokalypsis</w:t>
      </w:r>
      <w:proofErr w:type="spellEnd"/>
      <w:r>
        <w:rPr>
          <w:rStyle w:val="Strong"/>
        </w:rPr>
        <w:t>”</w:t>
      </w:r>
      <w:r>
        <w:t xml:space="preserve">, meaning </w:t>
      </w:r>
      <w:r>
        <w:rPr>
          <w:rStyle w:val="Strong"/>
        </w:rPr>
        <w:t>“revelation,” “unveiling,” or “disclosure.”</w:t>
      </w:r>
    </w:p>
    <w:p w14:paraId="7587F351" w14:textId="77777777" w:rsidR="00C12A54" w:rsidRDefault="008F6C8A">
      <w:pPr>
        <w:pStyle w:val="NormalWeb"/>
      </w:pPr>
      <w:r>
        <w:t xml:space="preserve">This type of writing reveals </w:t>
      </w:r>
      <w:r>
        <w:rPr>
          <w:rStyle w:val="Strong"/>
        </w:rPr>
        <w:t>hidden truths</w:t>
      </w:r>
      <w:r>
        <w:t xml:space="preserve"> about God’s purposes, especially concerning </w:t>
      </w:r>
      <w:r>
        <w:rPr>
          <w:rStyle w:val="Strong"/>
        </w:rPr>
        <w:t>the end times</w:t>
      </w:r>
      <w:r>
        <w:t xml:space="preserve">, </w:t>
      </w:r>
      <w:r>
        <w:rPr>
          <w:rStyle w:val="Strong"/>
        </w:rPr>
        <w:t>final judgment</w:t>
      </w:r>
      <w:r>
        <w:t xml:space="preserve">, and </w:t>
      </w:r>
      <w:r>
        <w:rPr>
          <w:rStyle w:val="Strong"/>
        </w:rPr>
        <w:t>the establishment of God’s kingdom</w:t>
      </w:r>
      <w:r>
        <w:t>.</w:t>
      </w:r>
    </w:p>
    <w:p w14:paraId="7B8E72F1" w14:textId="77777777" w:rsidR="00C12A54" w:rsidRDefault="008F6C8A">
      <w:pPr>
        <w:pStyle w:val="NormalWeb"/>
      </w:pPr>
      <w:r>
        <w:t xml:space="preserve">From a </w:t>
      </w:r>
      <w:r>
        <w:rPr>
          <w:rStyle w:val="Strong"/>
        </w:rPr>
        <w:t>hermeneutical perspective</w:t>
      </w:r>
      <w:r>
        <w:t xml:space="preserve">, interpreting apocalyptic literature requires special care because it uses </w:t>
      </w:r>
      <w:r>
        <w:rPr>
          <w:rStyle w:val="Strong"/>
        </w:rPr>
        <w:t>highly symbolic language</w:t>
      </w:r>
      <w:r>
        <w:t xml:space="preserve">, </w:t>
      </w:r>
      <w:r>
        <w:rPr>
          <w:rStyle w:val="Strong"/>
        </w:rPr>
        <w:t>visions</w:t>
      </w:r>
      <w:r>
        <w:t xml:space="preserve">, </w:t>
      </w:r>
      <w:r>
        <w:rPr>
          <w:rStyle w:val="Strong"/>
        </w:rPr>
        <w:t>dreams</w:t>
      </w:r>
      <w:r>
        <w:t xml:space="preserve">, and </w:t>
      </w:r>
      <w:r>
        <w:rPr>
          <w:rStyle w:val="Strong"/>
        </w:rPr>
        <w:t>imagery</w:t>
      </w:r>
      <w:r>
        <w:t xml:space="preserve"> that are not meant to be read literally.</w:t>
      </w:r>
    </w:p>
    <w:p w14:paraId="22DC85F5" w14:textId="77777777" w:rsidR="00C12A54" w:rsidRDefault="00000000">
      <w:r>
        <w:pict w14:anchorId="69A3266F">
          <v:rect id="_x0000_i1506" style="width:0;height:1.5pt" o:hralign="center" o:hrstd="t" o:hr="t" fillcolor="#a0a0a0" stroked="f"/>
        </w:pict>
      </w:r>
    </w:p>
    <w:p w14:paraId="010BCBF8" w14:textId="77777777" w:rsidR="00C12A54" w:rsidRDefault="008F6C8A">
      <w:pPr>
        <w:pStyle w:val="Heading3"/>
      </w:pPr>
      <w:r>
        <w:rPr>
          <w:rStyle w:val="Strong"/>
          <w:b/>
          <w:bCs/>
        </w:rPr>
        <w:t>2. Examples of Apocalyptic Literature in the Bible</w:t>
      </w:r>
    </w:p>
    <w:p w14:paraId="3C9C92E7" w14:textId="77777777" w:rsidR="00C12A54" w:rsidRDefault="008F6C8A">
      <w:pPr>
        <w:pStyle w:val="Heading4"/>
      </w:pPr>
      <w:r>
        <w:rPr>
          <w:rStyle w:val="Strong"/>
          <w:b/>
          <w:bCs/>
        </w:rPr>
        <w:t>Old Testament:</w:t>
      </w:r>
    </w:p>
    <w:p w14:paraId="5DBC8F65" w14:textId="77777777" w:rsidR="00C12A54" w:rsidRDefault="008F6C8A" w:rsidP="00C83030">
      <w:pPr>
        <w:pStyle w:val="NormalWeb"/>
        <w:numPr>
          <w:ilvl w:val="0"/>
          <w:numId w:val="555"/>
        </w:numPr>
      </w:pPr>
      <w:r>
        <w:rPr>
          <w:rStyle w:val="Strong"/>
        </w:rPr>
        <w:t>Daniel (especially chapters 7–12)</w:t>
      </w:r>
      <w:r>
        <w:t xml:space="preserve"> – visions of beasts, kingdoms, and the “Son of Man.”</w:t>
      </w:r>
    </w:p>
    <w:p w14:paraId="25D5F514" w14:textId="77777777" w:rsidR="00C12A54" w:rsidRDefault="008F6C8A" w:rsidP="00C83030">
      <w:pPr>
        <w:pStyle w:val="NormalWeb"/>
        <w:numPr>
          <w:ilvl w:val="0"/>
          <w:numId w:val="555"/>
        </w:numPr>
      </w:pPr>
      <w:r>
        <w:rPr>
          <w:rStyle w:val="Strong"/>
        </w:rPr>
        <w:t>Ezekiel (chapters 38–39)</w:t>
      </w:r>
      <w:r>
        <w:t xml:space="preserve"> – the prophecy of Gog and Magog.</w:t>
      </w:r>
    </w:p>
    <w:p w14:paraId="1C27BC83" w14:textId="77777777" w:rsidR="00C12A54" w:rsidRDefault="008F6C8A" w:rsidP="00C83030">
      <w:pPr>
        <w:pStyle w:val="NormalWeb"/>
        <w:numPr>
          <w:ilvl w:val="0"/>
          <w:numId w:val="555"/>
        </w:numPr>
      </w:pPr>
      <w:r>
        <w:rPr>
          <w:rStyle w:val="Strong"/>
        </w:rPr>
        <w:t>Zechariah (chapters 9–14)</w:t>
      </w:r>
      <w:r>
        <w:t xml:space="preserve"> – symbolic visions of future deliverance.</w:t>
      </w:r>
    </w:p>
    <w:p w14:paraId="3B77A291" w14:textId="77777777" w:rsidR="00C12A54" w:rsidRDefault="008F6C8A">
      <w:pPr>
        <w:pStyle w:val="Heading4"/>
      </w:pPr>
      <w:r>
        <w:rPr>
          <w:rStyle w:val="Strong"/>
          <w:b/>
          <w:bCs/>
        </w:rPr>
        <w:t>New Testament:</w:t>
      </w:r>
    </w:p>
    <w:p w14:paraId="77A45842" w14:textId="77777777" w:rsidR="00C12A54" w:rsidRDefault="008F6C8A" w:rsidP="00C83030">
      <w:pPr>
        <w:pStyle w:val="NormalWeb"/>
        <w:numPr>
          <w:ilvl w:val="0"/>
          <w:numId w:val="556"/>
        </w:numPr>
      </w:pPr>
      <w:r>
        <w:rPr>
          <w:rStyle w:val="Strong"/>
        </w:rPr>
        <w:t>Revelation (the Apocalypse of John)</w:t>
      </w:r>
      <w:r>
        <w:t xml:space="preserve"> – the most complete example, revealing the ultimate triumph of Christ.</w:t>
      </w:r>
    </w:p>
    <w:p w14:paraId="76DAD608" w14:textId="77777777" w:rsidR="00C12A54" w:rsidRDefault="008F6C8A" w:rsidP="00C83030">
      <w:pPr>
        <w:pStyle w:val="NormalWeb"/>
        <w:numPr>
          <w:ilvl w:val="0"/>
          <w:numId w:val="556"/>
        </w:numPr>
      </w:pPr>
      <w:r>
        <w:rPr>
          <w:rStyle w:val="Strong"/>
        </w:rPr>
        <w:t>Parts of the Gospels (e.g., Matthew 24, Mark 13, Luke 21)</w:t>
      </w:r>
      <w:r>
        <w:t xml:space="preserve"> – often called the </w:t>
      </w:r>
      <w:r>
        <w:rPr>
          <w:rStyle w:val="Strong"/>
        </w:rPr>
        <w:t>Olivet Discourse</w:t>
      </w:r>
      <w:r>
        <w:t>, where Jesus speaks of the end times.</w:t>
      </w:r>
    </w:p>
    <w:p w14:paraId="4451ED10" w14:textId="77777777" w:rsidR="00C12A54" w:rsidRDefault="008F6C8A" w:rsidP="00C83030">
      <w:pPr>
        <w:pStyle w:val="NormalWeb"/>
        <w:numPr>
          <w:ilvl w:val="0"/>
          <w:numId w:val="556"/>
        </w:numPr>
      </w:pPr>
      <w:r>
        <w:rPr>
          <w:rStyle w:val="Strong"/>
        </w:rPr>
        <w:t>2 Thessalonians 2</w:t>
      </w:r>
      <w:r>
        <w:t xml:space="preserve"> – “the man of lawlessness.”</w:t>
      </w:r>
    </w:p>
    <w:p w14:paraId="160057E8" w14:textId="77777777" w:rsidR="00C12A54" w:rsidRDefault="00000000">
      <w:r>
        <w:pict w14:anchorId="23F01E59">
          <v:rect id="_x0000_i1507" style="width:0;height:1.5pt" o:hralign="center" o:hrstd="t" o:hr="t" fillcolor="#a0a0a0" stroked="f"/>
        </w:pict>
      </w:r>
    </w:p>
    <w:p w14:paraId="263911A3" w14:textId="77777777" w:rsidR="00C12A54" w:rsidRDefault="008F6C8A">
      <w:pPr>
        <w:pStyle w:val="Heading3"/>
      </w:pPr>
      <w:r>
        <w:rPr>
          <w:rStyle w:val="Strong"/>
          <w:b/>
          <w:bCs/>
        </w:rPr>
        <w:t>3. Characteristics of Apocalyptic Literature</w:t>
      </w:r>
    </w:p>
    <w:p w14:paraId="76665016" w14:textId="77777777" w:rsidR="00C12A54" w:rsidRDefault="008F6C8A" w:rsidP="00C83030">
      <w:pPr>
        <w:pStyle w:val="NormalWeb"/>
        <w:numPr>
          <w:ilvl w:val="0"/>
          <w:numId w:val="557"/>
        </w:numPr>
      </w:pPr>
      <w:r>
        <w:rPr>
          <w:rStyle w:val="Strong"/>
        </w:rPr>
        <w:t>Revelation through Visions and Dreams</w:t>
      </w:r>
      <w:r>
        <w:br/>
        <w:t>– God communicates hidden truths through symbolic visions shown to a prophet or seer.</w:t>
      </w:r>
      <w:r>
        <w:br/>
        <w:t>Example: Daniel’s visions of four beasts (Daniel 7).</w:t>
      </w:r>
    </w:p>
    <w:p w14:paraId="4E1B4CD5" w14:textId="77777777" w:rsidR="00C12A54" w:rsidRDefault="008F6C8A" w:rsidP="00C83030">
      <w:pPr>
        <w:pStyle w:val="NormalWeb"/>
        <w:numPr>
          <w:ilvl w:val="0"/>
          <w:numId w:val="557"/>
        </w:numPr>
      </w:pPr>
      <w:r>
        <w:rPr>
          <w:rStyle w:val="Strong"/>
        </w:rPr>
        <w:t>Symbolic and Imagery-Rich Language</w:t>
      </w:r>
      <w:r>
        <w:br/>
        <w:t>– Uses animals, numbers, colors, and cosmic signs to represent spiritual realities.</w:t>
      </w:r>
      <w:r>
        <w:br/>
        <w:t>Example: “The beast with seven heads and ten horns” (Revelation 13:1).</w:t>
      </w:r>
    </w:p>
    <w:p w14:paraId="085F7680" w14:textId="77777777" w:rsidR="00C12A54" w:rsidRDefault="008F6C8A" w:rsidP="00C83030">
      <w:pPr>
        <w:pStyle w:val="NormalWeb"/>
        <w:numPr>
          <w:ilvl w:val="0"/>
          <w:numId w:val="557"/>
        </w:numPr>
      </w:pPr>
      <w:r>
        <w:rPr>
          <w:rStyle w:val="Strong"/>
        </w:rPr>
        <w:lastRenderedPageBreak/>
        <w:t>Conflict Between Good and Evil</w:t>
      </w:r>
      <w:r>
        <w:br/>
        <w:t>– Presents a cosmic struggle between God and Satan, righteousness and wickedness.</w:t>
      </w:r>
    </w:p>
    <w:p w14:paraId="5151CE49" w14:textId="77777777" w:rsidR="00C12A54" w:rsidRDefault="008F6C8A" w:rsidP="00C83030">
      <w:pPr>
        <w:pStyle w:val="NormalWeb"/>
        <w:numPr>
          <w:ilvl w:val="0"/>
          <w:numId w:val="557"/>
        </w:numPr>
      </w:pPr>
      <w:r>
        <w:rPr>
          <w:rStyle w:val="Strong"/>
        </w:rPr>
        <w:t>Dualistic Worldview</w:t>
      </w:r>
      <w:r>
        <w:br/>
        <w:t xml:space="preserve">– Divides history into two ages: </w:t>
      </w:r>
      <w:r>
        <w:rPr>
          <w:rStyle w:val="Emphasis"/>
          <w:rFonts w:eastAsiaTheme="majorEastAsia"/>
        </w:rPr>
        <w:t>the present evil age</w:t>
      </w:r>
      <w:r>
        <w:t xml:space="preserve"> and </w:t>
      </w:r>
      <w:r>
        <w:rPr>
          <w:rStyle w:val="Emphasis"/>
          <w:rFonts w:eastAsiaTheme="majorEastAsia"/>
        </w:rPr>
        <w:t>the age to come</w:t>
      </w:r>
      <w:r>
        <w:t>.</w:t>
      </w:r>
    </w:p>
    <w:p w14:paraId="4A63B2CA" w14:textId="77777777" w:rsidR="00C12A54" w:rsidRDefault="008F6C8A" w:rsidP="00C83030">
      <w:pPr>
        <w:pStyle w:val="NormalWeb"/>
        <w:numPr>
          <w:ilvl w:val="0"/>
          <w:numId w:val="557"/>
        </w:numPr>
      </w:pPr>
      <w:r>
        <w:rPr>
          <w:rStyle w:val="Strong"/>
        </w:rPr>
        <w:t>Expectation of Divine Intervention</w:t>
      </w:r>
      <w:r>
        <w:br/>
        <w:t>– Emphasizes that God will ultimately intervene to judge evil and redeem His people.</w:t>
      </w:r>
    </w:p>
    <w:p w14:paraId="6DCEDB47" w14:textId="77777777" w:rsidR="00C12A54" w:rsidRDefault="008F6C8A" w:rsidP="00C83030">
      <w:pPr>
        <w:pStyle w:val="NormalWeb"/>
        <w:numPr>
          <w:ilvl w:val="0"/>
          <w:numId w:val="557"/>
        </w:numPr>
      </w:pPr>
      <w:r>
        <w:rPr>
          <w:rStyle w:val="Strong"/>
        </w:rPr>
        <w:t>Encouragement Amid Persecution</w:t>
      </w:r>
      <w:r>
        <w:br/>
        <w:t>– Written to strengthen believers facing oppression by assuring them of God’s final victory.</w:t>
      </w:r>
    </w:p>
    <w:p w14:paraId="33BF2236" w14:textId="77777777" w:rsidR="00C12A54" w:rsidRDefault="008F6C8A" w:rsidP="00C83030">
      <w:pPr>
        <w:pStyle w:val="NormalWeb"/>
        <w:numPr>
          <w:ilvl w:val="0"/>
          <w:numId w:val="557"/>
        </w:numPr>
      </w:pPr>
      <w:r>
        <w:rPr>
          <w:rStyle w:val="Strong"/>
        </w:rPr>
        <w:t>Heavily Theological</w:t>
      </w:r>
      <w:r>
        <w:br/>
        <w:t>– Teaches about God’s sovereignty, judgment, hope, and eternal life.</w:t>
      </w:r>
    </w:p>
    <w:p w14:paraId="46904F5A" w14:textId="77777777" w:rsidR="00C12A54" w:rsidRDefault="00000000">
      <w:r>
        <w:pict w14:anchorId="3FBDEFC8">
          <v:rect id="_x0000_i1508" style="width:0;height:1.5pt" o:hralign="center" o:hrstd="t" o:hr="t" fillcolor="#a0a0a0" stroked="f"/>
        </w:pict>
      </w:r>
    </w:p>
    <w:p w14:paraId="29411274" w14:textId="77777777" w:rsidR="00C12A54" w:rsidRDefault="008F6C8A">
      <w:pPr>
        <w:pStyle w:val="Heading3"/>
      </w:pPr>
      <w:r>
        <w:rPr>
          <w:rStyle w:val="Strong"/>
          <w:b/>
          <w:bCs/>
        </w:rPr>
        <w:t>4. Purpose of Apocalyptic Literature</w:t>
      </w:r>
    </w:p>
    <w:p w14:paraId="406DAF0D" w14:textId="77777777" w:rsidR="00C12A54" w:rsidRDefault="008F6C8A" w:rsidP="00C83030">
      <w:pPr>
        <w:pStyle w:val="NormalWeb"/>
        <w:numPr>
          <w:ilvl w:val="0"/>
          <w:numId w:val="558"/>
        </w:numPr>
      </w:pPr>
      <w:r>
        <w:rPr>
          <w:rStyle w:val="Strong"/>
        </w:rPr>
        <w:t>To Reveal God’s Ultimate Plan</w:t>
      </w:r>
      <w:r>
        <w:t xml:space="preserve"> – Shows that God controls history and will bring it to a victorious conclusion.</w:t>
      </w:r>
    </w:p>
    <w:p w14:paraId="4AE1676E" w14:textId="77777777" w:rsidR="00C12A54" w:rsidRDefault="008F6C8A" w:rsidP="00C83030">
      <w:pPr>
        <w:pStyle w:val="NormalWeb"/>
        <w:numPr>
          <w:ilvl w:val="0"/>
          <w:numId w:val="558"/>
        </w:numPr>
      </w:pPr>
      <w:r>
        <w:rPr>
          <w:rStyle w:val="Strong"/>
        </w:rPr>
        <w:t>To Encourage Faithfulness</w:t>
      </w:r>
      <w:r>
        <w:t xml:space="preserve"> – Gives hope to believers during suffering and persecution.</w:t>
      </w:r>
    </w:p>
    <w:p w14:paraId="4449BB68" w14:textId="77777777" w:rsidR="00C12A54" w:rsidRDefault="008F6C8A" w:rsidP="00C83030">
      <w:pPr>
        <w:pStyle w:val="NormalWeb"/>
        <w:numPr>
          <w:ilvl w:val="0"/>
          <w:numId w:val="558"/>
        </w:numPr>
      </w:pPr>
      <w:r>
        <w:rPr>
          <w:rStyle w:val="Strong"/>
        </w:rPr>
        <w:t>To Call for Perseverance and Holiness</w:t>
      </w:r>
      <w:r>
        <w:t xml:space="preserve"> – Reminds the faithful to remain steadfast because God’s judgment is coming.</w:t>
      </w:r>
    </w:p>
    <w:p w14:paraId="5BA75374" w14:textId="77777777" w:rsidR="00C12A54" w:rsidRDefault="008F6C8A" w:rsidP="00C83030">
      <w:pPr>
        <w:pStyle w:val="NormalWeb"/>
        <w:numPr>
          <w:ilvl w:val="0"/>
          <w:numId w:val="558"/>
        </w:numPr>
      </w:pPr>
      <w:r>
        <w:rPr>
          <w:rStyle w:val="Strong"/>
        </w:rPr>
        <w:t>To Unveil Spiritual Realities</w:t>
      </w:r>
      <w:r>
        <w:t xml:space="preserve"> – Helps readers see beyond the physical world to the spiritual conflict behind it.</w:t>
      </w:r>
    </w:p>
    <w:p w14:paraId="3D397EB4" w14:textId="77777777" w:rsidR="00C12A54" w:rsidRDefault="008F6C8A" w:rsidP="00C83030">
      <w:pPr>
        <w:pStyle w:val="NormalWeb"/>
        <w:numPr>
          <w:ilvl w:val="0"/>
          <w:numId w:val="558"/>
        </w:numPr>
      </w:pPr>
      <w:r>
        <w:rPr>
          <w:rStyle w:val="Strong"/>
        </w:rPr>
        <w:t>To Assure Final Victory</w:t>
      </w:r>
      <w:r>
        <w:t xml:space="preserve"> – Affirms that evil and injustice will not last forever; God will reign eternally.</w:t>
      </w:r>
    </w:p>
    <w:p w14:paraId="61BE9901" w14:textId="77777777" w:rsidR="00C12A54" w:rsidRDefault="00000000">
      <w:r>
        <w:pict w14:anchorId="4EA22808">
          <v:rect id="_x0000_i1509" style="width:0;height:1.5pt" o:hralign="center" o:hrstd="t" o:hr="t" fillcolor="#a0a0a0" stroked="f"/>
        </w:pict>
      </w:r>
    </w:p>
    <w:p w14:paraId="68009E7E" w14:textId="77777777" w:rsidR="00C12A54" w:rsidRDefault="008F6C8A">
      <w:pPr>
        <w:pStyle w:val="Heading3"/>
      </w:pPr>
      <w:r>
        <w:rPr>
          <w:rStyle w:val="Strong"/>
          <w:b/>
          <w:bCs/>
        </w:rPr>
        <w:t>5. Hermeneutical Challenges in Interpreting Apocalyptic Literature</w:t>
      </w:r>
    </w:p>
    <w:p w14:paraId="7ACD2D86" w14:textId="77777777" w:rsidR="00C12A54" w:rsidRDefault="008F6C8A">
      <w:pPr>
        <w:pStyle w:val="NormalWeb"/>
      </w:pPr>
      <w:r>
        <w:t xml:space="preserve">Apocalyptic texts can easily be </w:t>
      </w:r>
      <w:r>
        <w:rPr>
          <w:rStyle w:val="Strong"/>
        </w:rPr>
        <w:t>misunderstood or misused</w:t>
      </w:r>
      <w:r>
        <w:t xml:space="preserve"> if read without proper interpretive care. The main challenges include:</w:t>
      </w:r>
    </w:p>
    <w:p w14:paraId="2C586125" w14:textId="77777777" w:rsidR="00C12A54" w:rsidRDefault="008F6C8A" w:rsidP="00C83030">
      <w:pPr>
        <w:pStyle w:val="NormalWeb"/>
        <w:numPr>
          <w:ilvl w:val="0"/>
          <w:numId w:val="559"/>
        </w:numPr>
      </w:pPr>
      <w:r>
        <w:rPr>
          <w:rStyle w:val="Strong"/>
        </w:rPr>
        <w:t>Symbolism and Imagery</w:t>
      </w:r>
    </w:p>
    <w:p w14:paraId="55939ED5" w14:textId="77777777" w:rsidR="00C12A54" w:rsidRDefault="008F6C8A" w:rsidP="00C83030">
      <w:pPr>
        <w:pStyle w:val="NormalWeb"/>
        <w:numPr>
          <w:ilvl w:val="1"/>
          <w:numId w:val="559"/>
        </w:numPr>
      </w:pPr>
      <w:r>
        <w:t xml:space="preserve">Symbols (like beasts, horns, or numbers) often have </w:t>
      </w:r>
      <w:r>
        <w:rPr>
          <w:rStyle w:val="Strong"/>
        </w:rPr>
        <w:t>multiple layers of meaning</w:t>
      </w:r>
      <w:r>
        <w:t>.</w:t>
      </w:r>
    </w:p>
    <w:p w14:paraId="1B413BC8" w14:textId="77777777" w:rsidR="00C12A54" w:rsidRDefault="008F6C8A" w:rsidP="00C83030">
      <w:pPr>
        <w:pStyle w:val="NormalWeb"/>
        <w:numPr>
          <w:ilvl w:val="1"/>
          <w:numId w:val="559"/>
        </w:numPr>
      </w:pPr>
      <w:r>
        <w:t xml:space="preserve">Example: “666” (Revelation 13:18) represents </w:t>
      </w:r>
      <w:r>
        <w:rPr>
          <w:rStyle w:val="Strong"/>
        </w:rPr>
        <w:t>imperfection and rebellion</w:t>
      </w:r>
      <w:r>
        <w:t>, not a literal mark or code.</w:t>
      </w:r>
    </w:p>
    <w:p w14:paraId="309F1870" w14:textId="77777777" w:rsidR="00C12A54" w:rsidRDefault="008F6C8A" w:rsidP="00C83030">
      <w:pPr>
        <w:pStyle w:val="NormalWeb"/>
        <w:numPr>
          <w:ilvl w:val="0"/>
          <w:numId w:val="559"/>
        </w:numPr>
      </w:pPr>
      <w:r>
        <w:rPr>
          <w:rStyle w:val="Strong"/>
        </w:rPr>
        <w:t>Cultural and Historical Distance</w:t>
      </w:r>
    </w:p>
    <w:p w14:paraId="62793DAD" w14:textId="77777777" w:rsidR="00C12A54" w:rsidRDefault="008F6C8A" w:rsidP="00C83030">
      <w:pPr>
        <w:pStyle w:val="NormalWeb"/>
        <w:numPr>
          <w:ilvl w:val="1"/>
          <w:numId w:val="559"/>
        </w:numPr>
      </w:pPr>
      <w:r>
        <w:t>Apocalyptic books reflect the historical context of persecution and empire.</w:t>
      </w:r>
    </w:p>
    <w:p w14:paraId="60401081" w14:textId="77777777" w:rsidR="00C12A54" w:rsidRDefault="008F6C8A" w:rsidP="00C83030">
      <w:pPr>
        <w:pStyle w:val="NormalWeb"/>
        <w:numPr>
          <w:ilvl w:val="1"/>
          <w:numId w:val="559"/>
        </w:numPr>
      </w:pPr>
      <w:r>
        <w:t xml:space="preserve">Example: In Revelation, “Babylon” symbolizes </w:t>
      </w:r>
      <w:r>
        <w:rPr>
          <w:rStyle w:val="Strong"/>
        </w:rPr>
        <w:t>Rome</w:t>
      </w:r>
      <w:r>
        <w:t xml:space="preserve"> (a code word for oppressive power).</w:t>
      </w:r>
    </w:p>
    <w:p w14:paraId="14C60BF8" w14:textId="77777777" w:rsidR="00C12A54" w:rsidRDefault="008F6C8A" w:rsidP="00C83030">
      <w:pPr>
        <w:pStyle w:val="NormalWeb"/>
        <w:numPr>
          <w:ilvl w:val="0"/>
          <w:numId w:val="559"/>
        </w:numPr>
      </w:pPr>
      <w:r>
        <w:rPr>
          <w:rStyle w:val="Strong"/>
        </w:rPr>
        <w:t>Use of Old Testament References</w:t>
      </w:r>
    </w:p>
    <w:p w14:paraId="0CC5DA2D" w14:textId="77777777" w:rsidR="00C12A54" w:rsidRDefault="008F6C8A" w:rsidP="00C83030">
      <w:pPr>
        <w:pStyle w:val="NormalWeb"/>
        <w:numPr>
          <w:ilvl w:val="1"/>
          <w:numId w:val="559"/>
        </w:numPr>
      </w:pPr>
      <w:r>
        <w:lastRenderedPageBreak/>
        <w:t xml:space="preserve">Apocalyptic writers frequently </w:t>
      </w:r>
      <w:r>
        <w:rPr>
          <w:rStyle w:val="Strong"/>
        </w:rPr>
        <w:t>draw from earlier biblical imagery</w:t>
      </w:r>
      <w:r>
        <w:t xml:space="preserve"> (e.g., Daniel, Isaiah, Ezekiel).</w:t>
      </w:r>
    </w:p>
    <w:p w14:paraId="1D4FA2DA" w14:textId="77777777" w:rsidR="00C12A54" w:rsidRDefault="008F6C8A" w:rsidP="00C83030">
      <w:pPr>
        <w:pStyle w:val="NormalWeb"/>
        <w:numPr>
          <w:ilvl w:val="1"/>
          <w:numId w:val="559"/>
        </w:numPr>
      </w:pPr>
      <w:r>
        <w:t>Interpreting them requires cross-referencing the Old Testament.</w:t>
      </w:r>
    </w:p>
    <w:p w14:paraId="13274902" w14:textId="77777777" w:rsidR="00C12A54" w:rsidRDefault="008F6C8A" w:rsidP="00C83030">
      <w:pPr>
        <w:pStyle w:val="NormalWeb"/>
        <w:numPr>
          <w:ilvl w:val="0"/>
          <w:numId w:val="559"/>
        </w:numPr>
      </w:pPr>
      <w:r>
        <w:rPr>
          <w:rStyle w:val="Strong"/>
        </w:rPr>
        <w:t>Symbolic Time Language</w:t>
      </w:r>
    </w:p>
    <w:p w14:paraId="652893F6" w14:textId="77777777" w:rsidR="00C12A54" w:rsidRDefault="008F6C8A" w:rsidP="00C83030">
      <w:pPr>
        <w:pStyle w:val="NormalWeb"/>
        <w:numPr>
          <w:ilvl w:val="1"/>
          <w:numId w:val="559"/>
        </w:numPr>
      </w:pPr>
      <w:r>
        <w:t>Numbers like 3½, 7, 12, or 1,000 carry symbolic meaning rather than literal chronology.</w:t>
      </w:r>
    </w:p>
    <w:p w14:paraId="60C13415" w14:textId="77777777" w:rsidR="00C12A54" w:rsidRDefault="008F6C8A" w:rsidP="00C83030">
      <w:pPr>
        <w:pStyle w:val="NormalWeb"/>
        <w:numPr>
          <w:ilvl w:val="1"/>
          <w:numId w:val="559"/>
        </w:numPr>
      </w:pPr>
      <w:r>
        <w:t xml:space="preserve">Example: The “thousand years” (Revelation 20) symbolizes a </w:t>
      </w:r>
      <w:r>
        <w:rPr>
          <w:rStyle w:val="Strong"/>
        </w:rPr>
        <w:t>complete or perfect period</w:t>
      </w:r>
      <w:r>
        <w:t>, not necessarily a literal millennium.</w:t>
      </w:r>
    </w:p>
    <w:p w14:paraId="6EF80329" w14:textId="77777777" w:rsidR="00C12A54" w:rsidRDefault="008F6C8A" w:rsidP="00C83030">
      <w:pPr>
        <w:pStyle w:val="NormalWeb"/>
        <w:numPr>
          <w:ilvl w:val="0"/>
          <w:numId w:val="559"/>
        </w:numPr>
      </w:pPr>
      <w:r>
        <w:rPr>
          <w:rStyle w:val="Strong"/>
        </w:rPr>
        <w:t>Tendency Toward Over-Speculation</w:t>
      </w:r>
    </w:p>
    <w:p w14:paraId="3B9E2D90" w14:textId="77777777" w:rsidR="00C12A54" w:rsidRDefault="008F6C8A" w:rsidP="00C83030">
      <w:pPr>
        <w:pStyle w:val="NormalWeb"/>
        <w:numPr>
          <w:ilvl w:val="1"/>
          <w:numId w:val="559"/>
        </w:numPr>
      </w:pPr>
      <w:r>
        <w:t>Interpreters may wrongly try to match every image to modern political events.</w:t>
      </w:r>
    </w:p>
    <w:p w14:paraId="3E46B5EB" w14:textId="77777777" w:rsidR="00C12A54" w:rsidRDefault="008F6C8A" w:rsidP="00C83030">
      <w:pPr>
        <w:pStyle w:val="NormalWeb"/>
        <w:numPr>
          <w:ilvl w:val="1"/>
          <w:numId w:val="559"/>
        </w:numPr>
      </w:pPr>
      <w:r>
        <w:t xml:space="preserve">Apocalyptic literature should inspire </w:t>
      </w:r>
      <w:r>
        <w:rPr>
          <w:rStyle w:val="Strong"/>
        </w:rPr>
        <w:t>hope and faithfulness</w:t>
      </w:r>
      <w:r>
        <w:t xml:space="preserve">, not </w:t>
      </w:r>
      <w:r>
        <w:rPr>
          <w:rStyle w:val="Strong"/>
        </w:rPr>
        <w:t>date-setting or fear</w:t>
      </w:r>
      <w:r>
        <w:t>.</w:t>
      </w:r>
    </w:p>
    <w:p w14:paraId="39BDD296" w14:textId="77777777" w:rsidR="00C12A54" w:rsidRDefault="008F6C8A" w:rsidP="00C83030">
      <w:pPr>
        <w:pStyle w:val="NormalWeb"/>
        <w:numPr>
          <w:ilvl w:val="0"/>
          <w:numId w:val="559"/>
        </w:numPr>
      </w:pPr>
      <w:r>
        <w:rPr>
          <w:rStyle w:val="Strong"/>
        </w:rPr>
        <w:t>Blending of Past, Present, and Future</w:t>
      </w:r>
    </w:p>
    <w:p w14:paraId="424492A5" w14:textId="77777777" w:rsidR="00C12A54" w:rsidRDefault="008F6C8A" w:rsidP="00C83030">
      <w:pPr>
        <w:pStyle w:val="NormalWeb"/>
        <w:numPr>
          <w:ilvl w:val="1"/>
          <w:numId w:val="559"/>
        </w:numPr>
      </w:pPr>
      <w:r>
        <w:t>Visions often overlap different time periods (past events, current struggles, future hope).</w:t>
      </w:r>
    </w:p>
    <w:p w14:paraId="5BBA88B9" w14:textId="77777777" w:rsidR="00C12A54" w:rsidRDefault="008F6C8A" w:rsidP="00C83030">
      <w:pPr>
        <w:pStyle w:val="NormalWeb"/>
        <w:numPr>
          <w:ilvl w:val="1"/>
          <w:numId w:val="559"/>
        </w:numPr>
      </w:pPr>
      <w:r>
        <w:t xml:space="preserve">Readers must discern which parts are </w:t>
      </w:r>
      <w:r>
        <w:rPr>
          <w:rStyle w:val="Strong"/>
        </w:rPr>
        <w:t>already fulfilled</w:t>
      </w:r>
      <w:r>
        <w:t xml:space="preserve"> and which are </w:t>
      </w:r>
      <w:r>
        <w:rPr>
          <w:rStyle w:val="Strong"/>
        </w:rPr>
        <w:t>yet to come</w:t>
      </w:r>
      <w:r>
        <w:t>.</w:t>
      </w:r>
    </w:p>
    <w:p w14:paraId="1E1C17AC" w14:textId="77777777" w:rsidR="00C12A54" w:rsidRDefault="00000000">
      <w:r>
        <w:pict w14:anchorId="5853F9B0">
          <v:rect id="_x0000_i1510" style="width:0;height:1.5pt" o:hralign="center" o:hrstd="t" o:hr="t" fillcolor="#a0a0a0" stroked="f"/>
        </w:pict>
      </w:r>
    </w:p>
    <w:p w14:paraId="36C4DBA1" w14:textId="77777777" w:rsidR="00C12A54" w:rsidRDefault="008F6C8A">
      <w:pPr>
        <w:pStyle w:val="Heading3"/>
      </w:pPr>
      <w:r>
        <w:rPr>
          <w:rStyle w:val="Strong"/>
          <w:b/>
          <w:bCs/>
        </w:rPr>
        <w:t>6. Hermeneutical Principles for Interpreting Apocalyptic Literature</w:t>
      </w:r>
    </w:p>
    <w:p w14:paraId="392A8788" w14:textId="77777777" w:rsidR="00C12A54" w:rsidRDefault="008F6C8A">
      <w:pPr>
        <w:pStyle w:val="NormalWeb"/>
      </w:pPr>
      <w:r>
        <w:t>To interpret apocalyptic writings faithfully, the following principles should guide readers:</w:t>
      </w:r>
    </w:p>
    <w:p w14:paraId="2F9E304B" w14:textId="77777777" w:rsidR="00C12A54" w:rsidRDefault="00000000">
      <w:r>
        <w:pict w14:anchorId="21ED4B33">
          <v:rect id="_x0000_i1511" style="width:0;height:1.5pt" o:hralign="center" o:hrstd="t" o:hr="t" fillcolor="#a0a0a0" stroked="f"/>
        </w:pict>
      </w:r>
    </w:p>
    <w:p w14:paraId="62AF7673" w14:textId="77777777" w:rsidR="00C12A54" w:rsidRDefault="008F6C8A">
      <w:pPr>
        <w:pStyle w:val="Heading4"/>
      </w:pPr>
      <w:r>
        <w:rPr>
          <w:rStyle w:val="Strong"/>
          <w:b/>
          <w:bCs/>
        </w:rPr>
        <w:t>1. Understand the Historical Context</w:t>
      </w:r>
    </w:p>
    <w:p w14:paraId="00600561" w14:textId="77777777" w:rsidR="00C12A54" w:rsidRDefault="008F6C8A" w:rsidP="00C83030">
      <w:pPr>
        <w:pStyle w:val="NormalWeb"/>
        <w:numPr>
          <w:ilvl w:val="0"/>
          <w:numId w:val="560"/>
        </w:numPr>
      </w:pPr>
      <w:r>
        <w:t>Identify the original audience and the situation that prompted the writing.</w:t>
      </w:r>
      <w:r>
        <w:br/>
        <w:t>Example: Revelation was written to persecuted Christians under Roman rule.</w:t>
      </w:r>
    </w:p>
    <w:p w14:paraId="7EBB076B" w14:textId="77777777" w:rsidR="00C12A54" w:rsidRDefault="00000000">
      <w:r>
        <w:pict w14:anchorId="5F8B33C6">
          <v:rect id="_x0000_i1512" style="width:0;height:1.5pt" o:hralign="center" o:hrstd="t" o:hr="t" fillcolor="#a0a0a0" stroked="f"/>
        </w:pict>
      </w:r>
    </w:p>
    <w:p w14:paraId="68188204" w14:textId="77777777" w:rsidR="00C12A54" w:rsidRDefault="008F6C8A">
      <w:pPr>
        <w:pStyle w:val="Heading4"/>
      </w:pPr>
      <w:r>
        <w:rPr>
          <w:rStyle w:val="Strong"/>
          <w:b/>
          <w:bCs/>
        </w:rPr>
        <w:t>2. Interpret Symbols Biblically, Not Imaginatively</w:t>
      </w:r>
    </w:p>
    <w:p w14:paraId="0F40BC22" w14:textId="77777777" w:rsidR="00C12A54" w:rsidRDefault="008F6C8A" w:rsidP="00C83030">
      <w:pPr>
        <w:pStyle w:val="NormalWeb"/>
        <w:numPr>
          <w:ilvl w:val="0"/>
          <w:numId w:val="561"/>
        </w:numPr>
      </w:pPr>
      <w:r>
        <w:t>Compare symbols with other parts of Scripture, especially the Old Testament.</w:t>
      </w:r>
      <w:r>
        <w:br/>
        <w:t xml:space="preserve">Example: The </w:t>
      </w:r>
      <w:r>
        <w:rPr>
          <w:rStyle w:val="Strong"/>
        </w:rPr>
        <w:t>“Lamb”</w:t>
      </w:r>
      <w:r>
        <w:t xml:space="preserve"> in Revelation draws meaning from </w:t>
      </w:r>
      <w:r>
        <w:rPr>
          <w:rStyle w:val="Strong"/>
        </w:rPr>
        <w:t>Exodus (the Passover)</w:t>
      </w:r>
      <w:r>
        <w:t xml:space="preserve"> and </w:t>
      </w:r>
      <w:r>
        <w:rPr>
          <w:rStyle w:val="Strong"/>
        </w:rPr>
        <w:t>John’s Gospel (“the Lamb of God”)</w:t>
      </w:r>
      <w:r>
        <w:t>.</w:t>
      </w:r>
    </w:p>
    <w:p w14:paraId="417E0E50" w14:textId="77777777" w:rsidR="00C12A54" w:rsidRDefault="00000000">
      <w:r>
        <w:pict w14:anchorId="3C518625">
          <v:rect id="_x0000_i1513" style="width:0;height:1.5pt" o:hralign="center" o:hrstd="t" o:hr="t" fillcolor="#a0a0a0" stroked="f"/>
        </w:pict>
      </w:r>
    </w:p>
    <w:p w14:paraId="1BF7E21D" w14:textId="77777777" w:rsidR="00C12A54" w:rsidRDefault="008F6C8A">
      <w:pPr>
        <w:pStyle w:val="Heading4"/>
      </w:pPr>
      <w:r>
        <w:rPr>
          <w:rStyle w:val="Strong"/>
          <w:b/>
          <w:bCs/>
        </w:rPr>
        <w:t>3. Recognize the Genre</w:t>
      </w:r>
    </w:p>
    <w:p w14:paraId="0FAA3E37" w14:textId="77777777" w:rsidR="00C12A54" w:rsidRDefault="008F6C8A" w:rsidP="00C83030">
      <w:pPr>
        <w:pStyle w:val="NormalWeb"/>
        <w:numPr>
          <w:ilvl w:val="0"/>
          <w:numId w:val="562"/>
        </w:numPr>
      </w:pPr>
      <w:r>
        <w:t xml:space="preserve">Apocalyptic literature is </w:t>
      </w:r>
      <w:r>
        <w:rPr>
          <w:rStyle w:val="Strong"/>
        </w:rPr>
        <w:t>not a literal newspaper prediction</w:t>
      </w:r>
      <w:r>
        <w:t xml:space="preserve"> but </w:t>
      </w:r>
      <w:r>
        <w:rPr>
          <w:rStyle w:val="Strong"/>
        </w:rPr>
        <w:t>a symbolic revelation</w:t>
      </w:r>
      <w:r>
        <w:t xml:space="preserve"> of spiritual truth.</w:t>
      </w:r>
      <w:r>
        <w:br/>
        <w:t xml:space="preserve">Its primary goal is to </w:t>
      </w:r>
      <w:r>
        <w:rPr>
          <w:rStyle w:val="Strong"/>
        </w:rPr>
        <w:t>encourage faith and perseverance</w:t>
      </w:r>
      <w:r>
        <w:t>, not to predict dates.</w:t>
      </w:r>
    </w:p>
    <w:p w14:paraId="112188FE" w14:textId="77777777" w:rsidR="00C12A54" w:rsidRDefault="00000000">
      <w:r>
        <w:lastRenderedPageBreak/>
        <w:pict w14:anchorId="58DB467F">
          <v:rect id="_x0000_i1514" style="width:0;height:1.5pt" o:hralign="center" o:hrstd="t" o:hr="t" fillcolor="#a0a0a0" stroked="f"/>
        </w:pict>
      </w:r>
    </w:p>
    <w:p w14:paraId="4E9136EA" w14:textId="77777777" w:rsidR="00C12A54" w:rsidRDefault="008F6C8A">
      <w:pPr>
        <w:pStyle w:val="Heading4"/>
      </w:pPr>
      <w:r>
        <w:rPr>
          <w:rStyle w:val="Strong"/>
          <w:b/>
          <w:bCs/>
        </w:rPr>
        <w:t>4. Focus on the Central Message</w:t>
      </w:r>
    </w:p>
    <w:p w14:paraId="33F48327" w14:textId="77777777" w:rsidR="00C12A54" w:rsidRDefault="008F6C8A" w:rsidP="00C83030">
      <w:pPr>
        <w:pStyle w:val="NormalWeb"/>
        <w:numPr>
          <w:ilvl w:val="0"/>
          <w:numId w:val="563"/>
        </w:numPr>
      </w:pPr>
      <w:r>
        <w:t>Each vision has one main idea — God’s sovereignty and ultimate victory — rather than hidden codes for every detail.</w:t>
      </w:r>
    </w:p>
    <w:p w14:paraId="46584855" w14:textId="77777777" w:rsidR="00C12A54" w:rsidRDefault="00000000">
      <w:r>
        <w:pict w14:anchorId="6F1443B6">
          <v:rect id="_x0000_i1515" style="width:0;height:1.5pt" o:hralign="center" o:hrstd="t" o:hr="t" fillcolor="#a0a0a0" stroked="f"/>
        </w:pict>
      </w:r>
    </w:p>
    <w:p w14:paraId="43DBC490" w14:textId="77777777" w:rsidR="00C12A54" w:rsidRDefault="008F6C8A">
      <w:pPr>
        <w:pStyle w:val="Heading4"/>
      </w:pPr>
      <w:r>
        <w:rPr>
          <w:rStyle w:val="Strong"/>
          <w:b/>
          <w:bCs/>
        </w:rPr>
        <w:t>5. Keep Christ at the Center</w:t>
      </w:r>
    </w:p>
    <w:p w14:paraId="6110A06D" w14:textId="77777777" w:rsidR="00C12A54" w:rsidRDefault="008F6C8A" w:rsidP="00C83030">
      <w:pPr>
        <w:pStyle w:val="NormalWeb"/>
        <w:numPr>
          <w:ilvl w:val="0"/>
          <w:numId w:val="564"/>
        </w:numPr>
      </w:pPr>
      <w:r>
        <w:t xml:space="preserve">The ultimate revelation in apocalyptic writings is </w:t>
      </w:r>
      <w:r>
        <w:rPr>
          <w:rStyle w:val="Strong"/>
        </w:rPr>
        <w:t>Jesus Christ Himself</w:t>
      </w:r>
      <w:r>
        <w:t>.</w:t>
      </w:r>
      <w:r>
        <w:br/>
        <w:t>(Revelation 1:1 — “The revelation of Jesus Christ.”)</w:t>
      </w:r>
      <w:r>
        <w:br/>
        <w:t xml:space="preserve">Christ is portrayed as </w:t>
      </w:r>
      <w:r>
        <w:rPr>
          <w:rStyle w:val="Strong"/>
        </w:rPr>
        <w:t>the conquering King</w:t>
      </w:r>
      <w:r>
        <w:t xml:space="preserve">, </w:t>
      </w:r>
      <w:r>
        <w:rPr>
          <w:rStyle w:val="Strong"/>
        </w:rPr>
        <w:t>the Lamb</w:t>
      </w:r>
      <w:r>
        <w:t xml:space="preserve">, and </w:t>
      </w:r>
      <w:r>
        <w:rPr>
          <w:rStyle w:val="Strong"/>
        </w:rPr>
        <w:t>the Judge</w:t>
      </w:r>
      <w:r>
        <w:t xml:space="preserve"> of all.</w:t>
      </w:r>
    </w:p>
    <w:p w14:paraId="55E766D0" w14:textId="77777777" w:rsidR="00C12A54" w:rsidRDefault="00000000">
      <w:r>
        <w:pict w14:anchorId="2697625B">
          <v:rect id="_x0000_i1516" style="width:0;height:1.5pt" o:hralign="center" o:hrstd="t" o:hr="t" fillcolor="#a0a0a0" stroked="f"/>
        </w:pict>
      </w:r>
    </w:p>
    <w:p w14:paraId="29602503" w14:textId="77777777" w:rsidR="00C12A54" w:rsidRDefault="008F6C8A">
      <w:pPr>
        <w:pStyle w:val="Heading4"/>
      </w:pPr>
      <w:r>
        <w:rPr>
          <w:rStyle w:val="Strong"/>
          <w:b/>
          <w:bCs/>
        </w:rPr>
        <w:t>6. Interpret the Future in Light of the Present</w:t>
      </w:r>
    </w:p>
    <w:p w14:paraId="6878A9B2" w14:textId="77777777" w:rsidR="00C12A54" w:rsidRDefault="008F6C8A" w:rsidP="00C83030">
      <w:pPr>
        <w:pStyle w:val="NormalWeb"/>
        <w:numPr>
          <w:ilvl w:val="0"/>
          <w:numId w:val="565"/>
        </w:numPr>
      </w:pPr>
      <w:r>
        <w:t>The hope of future victory encourages faithful living in the present.</w:t>
      </w:r>
      <w:r>
        <w:br/>
        <w:t>Apocalyptic literature motivates endurance, not escapism.</w:t>
      </w:r>
    </w:p>
    <w:p w14:paraId="7813080C" w14:textId="77777777" w:rsidR="00C12A54" w:rsidRDefault="00000000">
      <w:r>
        <w:pict w14:anchorId="24892730">
          <v:rect id="_x0000_i1517" style="width:0;height:1.5pt" o:hralign="center" o:hrstd="t" o:hr="t" fillcolor="#a0a0a0" stroked="f"/>
        </w:pict>
      </w:r>
    </w:p>
    <w:p w14:paraId="0D28B444" w14:textId="77777777" w:rsidR="00C12A54" w:rsidRDefault="008F6C8A">
      <w:pPr>
        <w:pStyle w:val="Heading4"/>
      </w:pPr>
      <w:r>
        <w:rPr>
          <w:rStyle w:val="Strong"/>
          <w:b/>
          <w:bCs/>
        </w:rPr>
        <w:t>7. Be Humble and Cautious</w:t>
      </w:r>
    </w:p>
    <w:p w14:paraId="6D984A93" w14:textId="77777777" w:rsidR="00C12A54" w:rsidRDefault="008F6C8A" w:rsidP="00C83030">
      <w:pPr>
        <w:pStyle w:val="NormalWeb"/>
        <w:numPr>
          <w:ilvl w:val="0"/>
          <w:numId w:val="566"/>
        </w:numPr>
      </w:pPr>
      <w:r>
        <w:t>Acknowledge the mystery of God’s plan. Avoid dogmatic claims about timelines and world events.</w:t>
      </w:r>
    </w:p>
    <w:p w14:paraId="0671DA40" w14:textId="77777777" w:rsidR="00C12A54" w:rsidRDefault="00000000">
      <w:r>
        <w:pict w14:anchorId="63BAC905">
          <v:rect id="_x0000_i1518" style="width:0;height:1.5pt" o:hralign="center" o:hrstd="t" o:hr="t" fillcolor="#a0a0a0" stroked="f"/>
        </w:pict>
      </w:r>
    </w:p>
    <w:p w14:paraId="58CE6BA4" w14:textId="77777777" w:rsidR="00C12A54" w:rsidRDefault="008F6C8A">
      <w:pPr>
        <w:pStyle w:val="Heading3"/>
      </w:pPr>
      <w:r>
        <w:rPr>
          <w:rStyle w:val="Strong"/>
          <w:b/>
          <w:bCs/>
        </w:rPr>
        <w:t>7. Major Theological Themes in Apocalyptic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4018"/>
        <w:gridCol w:w="2422"/>
      </w:tblGrid>
      <w:tr w:rsidR="00C12A54" w14:paraId="32173F7F" w14:textId="77777777">
        <w:trPr>
          <w:tblHeader/>
          <w:tblCellSpacing w:w="15" w:type="dxa"/>
        </w:trPr>
        <w:tc>
          <w:tcPr>
            <w:tcW w:w="0" w:type="auto"/>
            <w:vAlign w:val="center"/>
          </w:tcPr>
          <w:p w14:paraId="02045ABC" w14:textId="77777777" w:rsidR="00C12A54" w:rsidRDefault="008F6C8A">
            <w:pPr>
              <w:jc w:val="center"/>
              <w:rPr>
                <w:b/>
                <w:bCs/>
              </w:rPr>
            </w:pPr>
            <w:r>
              <w:rPr>
                <w:rStyle w:val="Strong"/>
              </w:rPr>
              <w:t>Theme</w:t>
            </w:r>
          </w:p>
        </w:tc>
        <w:tc>
          <w:tcPr>
            <w:tcW w:w="0" w:type="auto"/>
            <w:vAlign w:val="center"/>
          </w:tcPr>
          <w:p w14:paraId="7C197DD7" w14:textId="77777777" w:rsidR="00C12A54" w:rsidRDefault="008F6C8A">
            <w:pPr>
              <w:jc w:val="center"/>
              <w:rPr>
                <w:b/>
                <w:bCs/>
              </w:rPr>
            </w:pPr>
            <w:r>
              <w:rPr>
                <w:rStyle w:val="Strong"/>
              </w:rPr>
              <w:t>Description</w:t>
            </w:r>
          </w:p>
        </w:tc>
        <w:tc>
          <w:tcPr>
            <w:tcW w:w="0" w:type="auto"/>
            <w:vAlign w:val="center"/>
          </w:tcPr>
          <w:p w14:paraId="78FD8D00" w14:textId="77777777" w:rsidR="00C12A54" w:rsidRDefault="008F6C8A">
            <w:pPr>
              <w:jc w:val="center"/>
              <w:rPr>
                <w:b/>
                <w:bCs/>
              </w:rPr>
            </w:pPr>
            <w:r>
              <w:rPr>
                <w:rStyle w:val="Strong"/>
              </w:rPr>
              <w:t>Key Texts</w:t>
            </w:r>
          </w:p>
        </w:tc>
      </w:tr>
      <w:tr w:rsidR="00C12A54" w14:paraId="2DE0E95A" w14:textId="77777777">
        <w:trPr>
          <w:tblCellSpacing w:w="15" w:type="dxa"/>
        </w:trPr>
        <w:tc>
          <w:tcPr>
            <w:tcW w:w="0" w:type="auto"/>
            <w:vAlign w:val="center"/>
          </w:tcPr>
          <w:p w14:paraId="40EBC6C6" w14:textId="77777777" w:rsidR="00C12A54" w:rsidRDefault="008F6C8A">
            <w:r>
              <w:rPr>
                <w:rStyle w:val="Strong"/>
              </w:rPr>
              <w:t>God’s Sovereignty</w:t>
            </w:r>
          </w:p>
        </w:tc>
        <w:tc>
          <w:tcPr>
            <w:tcW w:w="0" w:type="auto"/>
            <w:vAlign w:val="center"/>
          </w:tcPr>
          <w:p w14:paraId="30357964" w14:textId="77777777" w:rsidR="00C12A54" w:rsidRDefault="008F6C8A">
            <w:r>
              <w:t>God rules over all history and nations.</w:t>
            </w:r>
          </w:p>
        </w:tc>
        <w:tc>
          <w:tcPr>
            <w:tcW w:w="0" w:type="auto"/>
            <w:vAlign w:val="center"/>
          </w:tcPr>
          <w:p w14:paraId="0E7EB48B" w14:textId="77777777" w:rsidR="00C12A54" w:rsidRDefault="008F6C8A">
            <w:r>
              <w:t>Daniel 7:9–14; Revelation 4–5</w:t>
            </w:r>
          </w:p>
        </w:tc>
      </w:tr>
      <w:tr w:rsidR="00C12A54" w14:paraId="7F88B211" w14:textId="77777777">
        <w:trPr>
          <w:tblCellSpacing w:w="15" w:type="dxa"/>
        </w:trPr>
        <w:tc>
          <w:tcPr>
            <w:tcW w:w="0" w:type="auto"/>
            <w:vAlign w:val="center"/>
          </w:tcPr>
          <w:p w14:paraId="2864E5A8" w14:textId="77777777" w:rsidR="00C12A54" w:rsidRDefault="008F6C8A">
            <w:r>
              <w:rPr>
                <w:rStyle w:val="Strong"/>
              </w:rPr>
              <w:t>The Triumph of Christ</w:t>
            </w:r>
          </w:p>
        </w:tc>
        <w:tc>
          <w:tcPr>
            <w:tcW w:w="0" w:type="auto"/>
            <w:vAlign w:val="center"/>
          </w:tcPr>
          <w:p w14:paraId="41CB2E34" w14:textId="77777777" w:rsidR="00C12A54" w:rsidRDefault="008F6C8A">
            <w:r>
              <w:t>Christ conquers evil and reigns forever.</w:t>
            </w:r>
          </w:p>
        </w:tc>
        <w:tc>
          <w:tcPr>
            <w:tcW w:w="0" w:type="auto"/>
            <w:vAlign w:val="center"/>
          </w:tcPr>
          <w:p w14:paraId="2AB8685E" w14:textId="77777777" w:rsidR="00C12A54" w:rsidRDefault="008F6C8A">
            <w:r>
              <w:t>Revelation 19–22</w:t>
            </w:r>
          </w:p>
        </w:tc>
      </w:tr>
      <w:tr w:rsidR="00C12A54" w14:paraId="59BD42FD" w14:textId="77777777">
        <w:trPr>
          <w:tblCellSpacing w:w="15" w:type="dxa"/>
        </w:trPr>
        <w:tc>
          <w:tcPr>
            <w:tcW w:w="0" w:type="auto"/>
            <w:vAlign w:val="center"/>
          </w:tcPr>
          <w:p w14:paraId="3A2420CD" w14:textId="77777777" w:rsidR="00C12A54" w:rsidRDefault="008F6C8A">
            <w:r>
              <w:rPr>
                <w:rStyle w:val="Strong"/>
              </w:rPr>
              <w:t>Judgment and Justice</w:t>
            </w:r>
          </w:p>
        </w:tc>
        <w:tc>
          <w:tcPr>
            <w:tcW w:w="0" w:type="auto"/>
            <w:vAlign w:val="center"/>
          </w:tcPr>
          <w:p w14:paraId="170B1E3C" w14:textId="77777777" w:rsidR="00C12A54" w:rsidRDefault="008F6C8A">
            <w:r>
              <w:t>God will punish wickedness and reward faithfulness.</w:t>
            </w:r>
          </w:p>
        </w:tc>
        <w:tc>
          <w:tcPr>
            <w:tcW w:w="0" w:type="auto"/>
            <w:vAlign w:val="center"/>
          </w:tcPr>
          <w:p w14:paraId="20939B65" w14:textId="77777777" w:rsidR="00C12A54" w:rsidRDefault="008F6C8A">
            <w:r>
              <w:t>Daniel 12:1–3; Revelation 20</w:t>
            </w:r>
          </w:p>
        </w:tc>
      </w:tr>
      <w:tr w:rsidR="00C12A54" w14:paraId="0EA2C8D1" w14:textId="77777777">
        <w:trPr>
          <w:tblCellSpacing w:w="15" w:type="dxa"/>
        </w:trPr>
        <w:tc>
          <w:tcPr>
            <w:tcW w:w="0" w:type="auto"/>
            <w:vAlign w:val="center"/>
          </w:tcPr>
          <w:p w14:paraId="4CBFC0D2" w14:textId="77777777" w:rsidR="00C12A54" w:rsidRDefault="008F6C8A">
            <w:r>
              <w:rPr>
                <w:rStyle w:val="Strong"/>
              </w:rPr>
              <w:t>Hope and Perseverance</w:t>
            </w:r>
          </w:p>
        </w:tc>
        <w:tc>
          <w:tcPr>
            <w:tcW w:w="0" w:type="auto"/>
            <w:vAlign w:val="center"/>
          </w:tcPr>
          <w:p w14:paraId="73551B1E" w14:textId="77777777" w:rsidR="00C12A54" w:rsidRDefault="008F6C8A">
            <w:r>
              <w:t>God’s people must endure until the end.</w:t>
            </w:r>
          </w:p>
        </w:tc>
        <w:tc>
          <w:tcPr>
            <w:tcW w:w="0" w:type="auto"/>
            <w:vAlign w:val="center"/>
          </w:tcPr>
          <w:p w14:paraId="22FE3E25" w14:textId="77777777" w:rsidR="00C12A54" w:rsidRDefault="008F6C8A">
            <w:r>
              <w:t>Revelation 2–3</w:t>
            </w:r>
          </w:p>
        </w:tc>
      </w:tr>
      <w:tr w:rsidR="00C12A54" w14:paraId="03FD5EBF" w14:textId="77777777">
        <w:trPr>
          <w:tblCellSpacing w:w="15" w:type="dxa"/>
        </w:trPr>
        <w:tc>
          <w:tcPr>
            <w:tcW w:w="0" w:type="auto"/>
            <w:vAlign w:val="center"/>
          </w:tcPr>
          <w:p w14:paraId="15FEB652" w14:textId="77777777" w:rsidR="00C12A54" w:rsidRDefault="008F6C8A">
            <w:r>
              <w:rPr>
                <w:rStyle w:val="Strong"/>
              </w:rPr>
              <w:lastRenderedPageBreak/>
              <w:t>The New Creation</w:t>
            </w:r>
          </w:p>
        </w:tc>
        <w:tc>
          <w:tcPr>
            <w:tcW w:w="0" w:type="auto"/>
            <w:vAlign w:val="center"/>
          </w:tcPr>
          <w:p w14:paraId="67A52AB3" w14:textId="77777777" w:rsidR="00C12A54" w:rsidRDefault="008F6C8A">
            <w:r>
              <w:t>Promise of eternal life and a new heaven and earth.</w:t>
            </w:r>
          </w:p>
        </w:tc>
        <w:tc>
          <w:tcPr>
            <w:tcW w:w="0" w:type="auto"/>
            <w:vAlign w:val="center"/>
          </w:tcPr>
          <w:p w14:paraId="4663F6BC" w14:textId="77777777" w:rsidR="00C12A54" w:rsidRDefault="008F6C8A">
            <w:r>
              <w:t>Revelation 21–22</w:t>
            </w:r>
          </w:p>
        </w:tc>
      </w:tr>
    </w:tbl>
    <w:p w14:paraId="2A286DB3" w14:textId="77777777" w:rsidR="00C12A54" w:rsidRDefault="00000000">
      <w:r>
        <w:pict w14:anchorId="63C7A73E">
          <v:rect id="_x0000_i1519" style="width:0;height:1.5pt" o:hralign="center" o:hrstd="t" o:hr="t" fillcolor="#a0a0a0" stroked="f"/>
        </w:pict>
      </w:r>
    </w:p>
    <w:p w14:paraId="6C053B39" w14:textId="77777777" w:rsidR="00C12A54" w:rsidRDefault="008F6C8A">
      <w:pPr>
        <w:pStyle w:val="Heading3"/>
      </w:pPr>
      <w:r>
        <w:rPr>
          <w:rStyle w:val="Strong"/>
          <w:b/>
          <w:bCs/>
        </w:rPr>
        <w:t>8. Common Mistakes in Interpreting Apocalyptic Literature</w:t>
      </w:r>
    </w:p>
    <w:p w14:paraId="1FBDF9B0" w14:textId="77777777" w:rsidR="00C12A54" w:rsidRDefault="008F6C8A" w:rsidP="00C83030">
      <w:pPr>
        <w:pStyle w:val="NormalWeb"/>
        <w:numPr>
          <w:ilvl w:val="0"/>
          <w:numId w:val="567"/>
        </w:numPr>
      </w:pPr>
      <w:r>
        <w:rPr>
          <w:rStyle w:val="Strong"/>
        </w:rPr>
        <w:t>Overly Literal Reading</w:t>
      </w:r>
      <w:r>
        <w:t xml:space="preserve"> – Treating symbols as physical events (e.g., dragons or beasts as actual creatures).</w:t>
      </w:r>
    </w:p>
    <w:p w14:paraId="562091B4" w14:textId="77777777" w:rsidR="00C12A54" w:rsidRDefault="008F6C8A" w:rsidP="00C83030">
      <w:pPr>
        <w:pStyle w:val="NormalWeb"/>
        <w:numPr>
          <w:ilvl w:val="0"/>
          <w:numId w:val="567"/>
        </w:numPr>
      </w:pPr>
      <w:r>
        <w:rPr>
          <w:rStyle w:val="Strong"/>
        </w:rPr>
        <w:t>Ignoring Historical Background</w:t>
      </w:r>
      <w:r>
        <w:t xml:space="preserve"> – Forgetting the original audience’s persecution and struggles.</w:t>
      </w:r>
    </w:p>
    <w:p w14:paraId="3A828C25" w14:textId="77777777" w:rsidR="00C12A54" w:rsidRDefault="008F6C8A" w:rsidP="00C83030">
      <w:pPr>
        <w:pStyle w:val="NormalWeb"/>
        <w:numPr>
          <w:ilvl w:val="0"/>
          <w:numId w:val="567"/>
        </w:numPr>
      </w:pPr>
      <w:r>
        <w:rPr>
          <w:rStyle w:val="Strong"/>
        </w:rPr>
        <w:t>Speculative Date-Setting</w:t>
      </w:r>
      <w:r>
        <w:t xml:space="preserve"> – Trying to predict Christ’s return (contrary to Matthew 24:36).</w:t>
      </w:r>
    </w:p>
    <w:p w14:paraId="3D47348B" w14:textId="77777777" w:rsidR="00C12A54" w:rsidRDefault="008F6C8A" w:rsidP="00C83030">
      <w:pPr>
        <w:pStyle w:val="NormalWeb"/>
        <w:numPr>
          <w:ilvl w:val="0"/>
          <w:numId w:val="567"/>
        </w:numPr>
      </w:pPr>
      <w:r>
        <w:rPr>
          <w:rStyle w:val="Strong"/>
        </w:rPr>
        <w:t>Neglecting Christ-Centered Focus</w:t>
      </w:r>
      <w:r>
        <w:t xml:space="preserve"> – Making prophecy about politics rather than God’s kingdom.</w:t>
      </w:r>
    </w:p>
    <w:p w14:paraId="6FB78ED0" w14:textId="77777777" w:rsidR="00C12A54" w:rsidRDefault="008F6C8A" w:rsidP="00C83030">
      <w:pPr>
        <w:pStyle w:val="NormalWeb"/>
        <w:numPr>
          <w:ilvl w:val="0"/>
          <w:numId w:val="567"/>
        </w:numPr>
      </w:pPr>
      <w:r>
        <w:rPr>
          <w:rStyle w:val="Strong"/>
        </w:rPr>
        <w:t>Forgetting Practical Application</w:t>
      </w:r>
      <w:r>
        <w:t xml:space="preserve"> – Focusing on charts and timelines instead of faithfulness and hope.</w:t>
      </w:r>
    </w:p>
    <w:p w14:paraId="6FEEA4FD" w14:textId="77777777" w:rsidR="00C12A54" w:rsidRDefault="00000000">
      <w:r>
        <w:pict w14:anchorId="35348BFD">
          <v:rect id="_x0000_i1520" style="width:0;height:1.5pt" o:hralign="center" o:hrstd="t" o:hr="t" fillcolor="#a0a0a0" stroked="f"/>
        </w:pict>
      </w:r>
    </w:p>
    <w:p w14:paraId="313C7F9D" w14:textId="77777777" w:rsidR="00C12A54" w:rsidRDefault="008F6C8A">
      <w:pPr>
        <w:pStyle w:val="Heading3"/>
      </w:pPr>
      <w:r>
        <w:rPr>
          <w:rStyle w:val="Strong"/>
          <w:b/>
          <w:bCs/>
        </w:rPr>
        <w:t>9. Practical Application</w:t>
      </w:r>
    </w:p>
    <w:p w14:paraId="78F86DB1" w14:textId="77777777" w:rsidR="00C12A54" w:rsidRDefault="008F6C8A">
      <w:pPr>
        <w:pStyle w:val="NormalWeb"/>
      </w:pPr>
      <w:r>
        <w:t>Apocalyptic literature:</w:t>
      </w:r>
    </w:p>
    <w:p w14:paraId="6D952053" w14:textId="77777777" w:rsidR="00C12A54" w:rsidRDefault="008F6C8A" w:rsidP="00C83030">
      <w:pPr>
        <w:pStyle w:val="NormalWeb"/>
        <w:numPr>
          <w:ilvl w:val="0"/>
          <w:numId w:val="568"/>
        </w:numPr>
      </w:pPr>
      <w:r>
        <w:rPr>
          <w:rStyle w:val="Strong"/>
        </w:rPr>
        <w:t>Inspires hope</w:t>
      </w:r>
      <w:r>
        <w:t xml:space="preserve"> in times of suffering.</w:t>
      </w:r>
    </w:p>
    <w:p w14:paraId="0D060844" w14:textId="77777777" w:rsidR="00C12A54" w:rsidRDefault="008F6C8A" w:rsidP="00C83030">
      <w:pPr>
        <w:pStyle w:val="NormalWeb"/>
        <w:numPr>
          <w:ilvl w:val="0"/>
          <w:numId w:val="568"/>
        </w:numPr>
      </w:pPr>
      <w:r>
        <w:rPr>
          <w:rStyle w:val="Strong"/>
        </w:rPr>
        <w:t>Reminds believers</w:t>
      </w:r>
      <w:r>
        <w:t xml:space="preserve"> that history is under God’s control.</w:t>
      </w:r>
    </w:p>
    <w:p w14:paraId="3B77D2C6" w14:textId="77777777" w:rsidR="00C12A54" w:rsidRDefault="008F6C8A" w:rsidP="00C83030">
      <w:pPr>
        <w:pStyle w:val="NormalWeb"/>
        <w:numPr>
          <w:ilvl w:val="0"/>
          <w:numId w:val="568"/>
        </w:numPr>
      </w:pPr>
      <w:r>
        <w:rPr>
          <w:rStyle w:val="Strong"/>
        </w:rPr>
        <w:t>Calls for faithfulness</w:t>
      </w:r>
      <w:r>
        <w:t xml:space="preserve"> and perseverance until Christ returns.</w:t>
      </w:r>
    </w:p>
    <w:p w14:paraId="7EDDC700" w14:textId="77777777" w:rsidR="00C12A54" w:rsidRDefault="008F6C8A" w:rsidP="00C83030">
      <w:pPr>
        <w:pStyle w:val="NormalWeb"/>
        <w:numPr>
          <w:ilvl w:val="0"/>
          <w:numId w:val="568"/>
        </w:numPr>
      </w:pPr>
      <w:r>
        <w:rPr>
          <w:rStyle w:val="Strong"/>
        </w:rPr>
        <w:t>Assures ultimate justice</w:t>
      </w:r>
      <w:r>
        <w:t>, where good triumphs over evil.</w:t>
      </w:r>
    </w:p>
    <w:p w14:paraId="1D28395F" w14:textId="77777777" w:rsidR="00C12A54" w:rsidRDefault="00000000">
      <w:r>
        <w:pict w14:anchorId="2C29812A">
          <v:rect id="_x0000_i1521" style="width:0;height:1.5pt" o:hralign="center" o:hrstd="t" o:hr="t" fillcolor="#a0a0a0" stroked="f"/>
        </w:pict>
      </w:r>
    </w:p>
    <w:p w14:paraId="2B2DBA6B" w14:textId="77777777" w:rsidR="00C12A54" w:rsidRDefault="008F6C8A">
      <w:pPr>
        <w:pStyle w:val="Heading3"/>
      </w:pPr>
      <w:r>
        <w:rPr>
          <w:rStyle w:val="Strong"/>
          <w:b/>
          <w:bCs/>
        </w:rPr>
        <w:t>10. Example: Interpreting a Passage</w:t>
      </w:r>
    </w:p>
    <w:p w14:paraId="14556A99" w14:textId="77777777" w:rsidR="00C12A54" w:rsidRDefault="008F6C8A">
      <w:pPr>
        <w:pStyle w:val="NormalWeb"/>
      </w:pPr>
      <w:r>
        <w:rPr>
          <w:rStyle w:val="Strong"/>
        </w:rPr>
        <w:t>Revelation 21:1–4</w:t>
      </w:r>
      <w:r>
        <w:t xml:space="preserve"> – </w:t>
      </w:r>
      <w:r>
        <w:rPr>
          <w:rStyle w:val="Emphasis"/>
          <w:rFonts w:eastAsiaTheme="majorEastAsia"/>
        </w:rPr>
        <w:t>“Then I saw a new heaven and a new earth…”</w:t>
      </w:r>
    </w:p>
    <w:p w14:paraId="2BE72D40" w14:textId="77777777" w:rsidR="00C12A54" w:rsidRDefault="008F6C8A" w:rsidP="00C83030">
      <w:pPr>
        <w:pStyle w:val="NormalWeb"/>
        <w:numPr>
          <w:ilvl w:val="0"/>
          <w:numId w:val="569"/>
        </w:numPr>
      </w:pPr>
      <w:r>
        <w:rPr>
          <w:rStyle w:val="Strong"/>
        </w:rPr>
        <w:t>Literal Meaning:</w:t>
      </w:r>
      <w:r>
        <w:t xml:space="preserve"> God will renew creation at the end of time.</w:t>
      </w:r>
    </w:p>
    <w:p w14:paraId="5EBFB688" w14:textId="77777777" w:rsidR="00C12A54" w:rsidRDefault="008F6C8A" w:rsidP="00C83030">
      <w:pPr>
        <w:pStyle w:val="NormalWeb"/>
        <w:numPr>
          <w:ilvl w:val="0"/>
          <w:numId w:val="569"/>
        </w:numPr>
      </w:pPr>
      <w:r>
        <w:rPr>
          <w:rStyle w:val="Strong"/>
        </w:rPr>
        <w:t>Symbolic Meaning:</w:t>
      </w:r>
      <w:r>
        <w:t xml:space="preserve"> God’s presence will fully dwell with His people; sin, death, and sorrow will be no more.</w:t>
      </w:r>
    </w:p>
    <w:p w14:paraId="7BCA67C7" w14:textId="77777777" w:rsidR="00C12A54" w:rsidRDefault="008F6C8A" w:rsidP="00C83030">
      <w:pPr>
        <w:pStyle w:val="NormalWeb"/>
        <w:numPr>
          <w:ilvl w:val="0"/>
          <w:numId w:val="569"/>
        </w:numPr>
      </w:pPr>
      <w:r>
        <w:rPr>
          <w:rStyle w:val="Strong"/>
        </w:rPr>
        <w:t>Application:</w:t>
      </w:r>
      <w:r>
        <w:t xml:space="preserve"> Encourages believers to live in hope, knowing that suffering is temporary and eternal joy awaits.</w:t>
      </w:r>
    </w:p>
    <w:p w14:paraId="1EFC3E79" w14:textId="77777777" w:rsidR="00C12A54" w:rsidRDefault="00000000">
      <w:r>
        <w:pict w14:anchorId="767A4E3D">
          <v:rect id="_x0000_i1522" style="width:0;height:1.5pt" o:hralign="center" o:hrstd="t" o:hr="t" fillcolor="#a0a0a0" stroked="f"/>
        </w:pict>
      </w:r>
    </w:p>
    <w:p w14:paraId="4DF56120" w14:textId="77777777" w:rsidR="00C12A54" w:rsidRDefault="008F6C8A">
      <w:pPr>
        <w:pStyle w:val="Heading3"/>
      </w:pPr>
      <w:r>
        <w:rPr>
          <w:rStyle w:val="Strong"/>
          <w:b/>
          <w:bCs/>
        </w:rPr>
        <w:lastRenderedPageBreak/>
        <w:t>11. Conclusion</w:t>
      </w:r>
    </w:p>
    <w:p w14:paraId="599BF92B" w14:textId="77777777" w:rsidR="00C12A54" w:rsidRDefault="008F6C8A">
      <w:pPr>
        <w:pStyle w:val="NormalWeb"/>
      </w:pPr>
      <w:r>
        <w:rPr>
          <w:rStyle w:val="Strong"/>
        </w:rPr>
        <w:t>Apocalyptic literature</w:t>
      </w:r>
      <w:r>
        <w:t xml:space="preserve"> reveals the </w:t>
      </w:r>
      <w:r>
        <w:rPr>
          <w:rStyle w:val="Strong"/>
        </w:rPr>
        <w:t>sovereignty of God</w:t>
      </w:r>
      <w:r>
        <w:t xml:space="preserve">, the </w:t>
      </w:r>
      <w:r>
        <w:rPr>
          <w:rStyle w:val="Strong"/>
        </w:rPr>
        <w:t>certainty of Christ’s victory</w:t>
      </w:r>
      <w:r>
        <w:t xml:space="preserve">, and the </w:t>
      </w:r>
      <w:r>
        <w:rPr>
          <w:rStyle w:val="Strong"/>
        </w:rPr>
        <w:t>hope of final redemption</w:t>
      </w:r>
      <w:r>
        <w:t>.</w:t>
      </w:r>
    </w:p>
    <w:p w14:paraId="4FB2B9B7" w14:textId="77777777" w:rsidR="00C12A54" w:rsidRDefault="008F6C8A">
      <w:pPr>
        <w:pStyle w:val="NormalWeb"/>
      </w:pPr>
      <w:r>
        <w:t>Hermeneutically, it challenges readers to:</w:t>
      </w:r>
    </w:p>
    <w:p w14:paraId="168B8C2E" w14:textId="77777777" w:rsidR="00C12A54" w:rsidRDefault="008F6C8A" w:rsidP="00C83030">
      <w:pPr>
        <w:pStyle w:val="NormalWeb"/>
        <w:numPr>
          <w:ilvl w:val="0"/>
          <w:numId w:val="570"/>
        </w:numPr>
      </w:pPr>
      <w:r>
        <w:t xml:space="preserve">Read </w:t>
      </w:r>
      <w:r>
        <w:rPr>
          <w:rStyle w:val="Strong"/>
        </w:rPr>
        <w:t>symbolically yet faithfully</w:t>
      </w:r>
      <w:r>
        <w:t>,</w:t>
      </w:r>
    </w:p>
    <w:p w14:paraId="028D8D5E" w14:textId="77777777" w:rsidR="00C12A54" w:rsidRDefault="008F6C8A" w:rsidP="00C83030">
      <w:pPr>
        <w:pStyle w:val="NormalWeb"/>
        <w:numPr>
          <w:ilvl w:val="0"/>
          <w:numId w:val="570"/>
        </w:numPr>
      </w:pPr>
      <w:r>
        <w:t>Avoid speculative interpretations, and</w:t>
      </w:r>
    </w:p>
    <w:p w14:paraId="0B74FBA9" w14:textId="77777777" w:rsidR="00C12A54" w:rsidRDefault="008F6C8A" w:rsidP="00C83030">
      <w:pPr>
        <w:pStyle w:val="NormalWeb"/>
        <w:numPr>
          <w:ilvl w:val="0"/>
          <w:numId w:val="570"/>
        </w:numPr>
      </w:pPr>
      <w:r>
        <w:t xml:space="preserve">Focus on the </w:t>
      </w:r>
      <w:r>
        <w:rPr>
          <w:rStyle w:val="Strong"/>
        </w:rPr>
        <w:t>central message of hope, endurance, and God’s triumph</w:t>
      </w:r>
      <w:r>
        <w:t>.</w:t>
      </w:r>
    </w:p>
    <w:p w14:paraId="21E731D4" w14:textId="77777777" w:rsidR="00C12A54" w:rsidRDefault="008F6C8A">
      <w:pPr>
        <w:pStyle w:val="NormalWeb"/>
      </w:pPr>
      <w:r>
        <w:t xml:space="preserve">Ultimately, apocalyptic writings like </w:t>
      </w:r>
      <w:r>
        <w:rPr>
          <w:rStyle w:val="Strong"/>
        </w:rPr>
        <w:t>Daniel</w:t>
      </w:r>
      <w:r>
        <w:t xml:space="preserve"> and </w:t>
      </w:r>
      <w:r>
        <w:rPr>
          <w:rStyle w:val="Strong"/>
        </w:rPr>
        <w:t>Revelation</w:t>
      </w:r>
      <w:r>
        <w:t xml:space="preserve"> remind believers that despite chaos and persecution,</w:t>
      </w:r>
    </w:p>
    <w:p w14:paraId="3D6F5BA9" w14:textId="77777777" w:rsidR="00C12A54" w:rsidRDefault="008F6C8A">
      <w:pPr>
        <w:pStyle w:val="NormalWeb"/>
      </w:pPr>
      <w:r>
        <w:rPr>
          <w:rStyle w:val="Strong"/>
        </w:rPr>
        <w:t>“The kingdom of the world has become the kingdom of our Lord and of His Christ, and He will reign forever and ever.”</w:t>
      </w:r>
      <w:r>
        <w:br/>
      </w:r>
      <w:r>
        <w:rPr>
          <w:rStyle w:val="Emphasis"/>
          <w:rFonts w:eastAsiaTheme="majorEastAsia"/>
        </w:rPr>
        <w:t>(Revelation 11:15)</w:t>
      </w:r>
    </w:p>
    <w:p w14:paraId="741C4230" w14:textId="77777777" w:rsidR="00C12A54" w:rsidRDefault="008F6C8A">
      <w:r>
        <w:t>28. Hermeneutics and Perspicuity — Week 24 (Due by: 15 December)</w:t>
      </w:r>
    </w:p>
    <w:p w14:paraId="7B242139" w14:textId="77777777" w:rsidR="00C12A54" w:rsidRDefault="008F6C8A">
      <w:r>
        <w:t>☐ Completed</w:t>
      </w:r>
    </w:p>
    <w:p w14:paraId="341B763A" w14:textId="77777777" w:rsidR="00C12A54" w:rsidRDefault="008F6C8A">
      <w:r>
        <w:t>Comments:</w:t>
      </w:r>
    </w:p>
    <w:p w14:paraId="1C9365EA" w14:textId="77777777" w:rsidR="00C12A54" w:rsidRDefault="008F6C8A">
      <w:pPr>
        <w:pStyle w:val="Heading2"/>
      </w:pPr>
      <w:r>
        <w:rPr>
          <w:rStyle w:val="Strong"/>
          <w:b/>
          <w:bCs/>
        </w:rPr>
        <w:t>Hermeneutics and Perspicuity</w:t>
      </w:r>
    </w:p>
    <w:p w14:paraId="5DB9897D" w14:textId="77777777" w:rsidR="00C12A54" w:rsidRDefault="008F6C8A">
      <w:pPr>
        <w:pStyle w:val="Heading3"/>
      </w:pPr>
      <w:r>
        <w:rPr>
          <w:rStyle w:val="Strong"/>
          <w:b/>
          <w:bCs/>
        </w:rPr>
        <w:t>1. Introduction</w:t>
      </w:r>
    </w:p>
    <w:p w14:paraId="31DC6531" w14:textId="77777777" w:rsidR="00C12A54" w:rsidRDefault="008F6C8A">
      <w:pPr>
        <w:pStyle w:val="NormalWeb"/>
      </w:pPr>
      <w:r>
        <w:t xml:space="preserve">In the study of </w:t>
      </w:r>
      <w:r>
        <w:rPr>
          <w:rStyle w:val="Strong"/>
        </w:rPr>
        <w:t>Hermeneutics</w:t>
      </w:r>
      <w:r>
        <w:t xml:space="preserve">—the art and science of interpreting Scripture—the concept of </w:t>
      </w:r>
      <w:r>
        <w:rPr>
          <w:rStyle w:val="Strong"/>
        </w:rPr>
        <w:t>perspicuity</w:t>
      </w:r>
      <w:r>
        <w:t xml:space="preserve"> is central.</w:t>
      </w:r>
      <w:r>
        <w:br/>
        <w:t xml:space="preserve">The term </w:t>
      </w:r>
      <w:r>
        <w:rPr>
          <w:rStyle w:val="Strong"/>
        </w:rPr>
        <w:t>“perspicuity”</w:t>
      </w:r>
      <w:r>
        <w:t xml:space="preserve"> comes from the Latin </w:t>
      </w:r>
      <w:proofErr w:type="spellStart"/>
      <w:r>
        <w:rPr>
          <w:rStyle w:val="Emphasis"/>
          <w:rFonts w:eastAsiaTheme="majorEastAsia"/>
        </w:rPr>
        <w:t>perspicuus</w:t>
      </w:r>
      <w:proofErr w:type="spellEnd"/>
      <w:r>
        <w:t xml:space="preserve">, meaning </w:t>
      </w:r>
      <w:r>
        <w:rPr>
          <w:rStyle w:val="Strong"/>
        </w:rPr>
        <w:t>“clear”</w:t>
      </w:r>
      <w:r>
        <w:t xml:space="preserve"> or </w:t>
      </w:r>
      <w:r>
        <w:rPr>
          <w:rStyle w:val="Strong"/>
        </w:rPr>
        <w:t>“easy to see.”</w:t>
      </w:r>
    </w:p>
    <w:p w14:paraId="6F22C80A" w14:textId="77777777" w:rsidR="00C12A54" w:rsidRDefault="008F6C8A">
      <w:pPr>
        <w:pStyle w:val="NormalWeb"/>
      </w:pPr>
      <w:r>
        <w:t xml:space="preserve">In biblical theology, </w:t>
      </w:r>
      <w:r>
        <w:rPr>
          <w:rStyle w:val="Strong"/>
        </w:rPr>
        <w:t>the perspicuity of Scripture</w:t>
      </w:r>
      <w:r>
        <w:t xml:space="preserve"> refers to the belief that </w:t>
      </w:r>
      <w:r>
        <w:rPr>
          <w:rStyle w:val="Strong"/>
        </w:rPr>
        <w:t>the Bible is clear in its essential teachings</w:t>
      </w:r>
      <w:r>
        <w:t>, especially regarding salvation and godly living.</w:t>
      </w:r>
      <w:r>
        <w:br/>
        <w:t xml:space="preserve">This does not mean that </w:t>
      </w:r>
      <w:r>
        <w:rPr>
          <w:rStyle w:val="Emphasis"/>
          <w:rFonts w:eastAsiaTheme="majorEastAsia"/>
        </w:rPr>
        <w:t>everything</w:t>
      </w:r>
      <w:r>
        <w:t xml:space="preserve"> in Scripture is easy to understand, but rather that </w:t>
      </w:r>
      <w:r>
        <w:rPr>
          <w:rStyle w:val="Emphasis"/>
          <w:rFonts w:eastAsiaTheme="majorEastAsia"/>
        </w:rPr>
        <w:t>its main message is accessible</w:t>
      </w:r>
      <w:r>
        <w:t xml:space="preserve"> to all believers who approach it with faith, humility, and the guidance of the Holy Spirit.</w:t>
      </w:r>
    </w:p>
    <w:p w14:paraId="24610D2A" w14:textId="77777777" w:rsidR="00C12A54" w:rsidRDefault="00000000">
      <w:r>
        <w:pict w14:anchorId="69C7A0C3">
          <v:rect id="_x0000_i1523" style="width:0;height:1.5pt" o:hralign="center" o:hrstd="t" o:hr="t" fillcolor="#a0a0a0" stroked="f"/>
        </w:pict>
      </w:r>
    </w:p>
    <w:p w14:paraId="3A42BC88" w14:textId="77777777" w:rsidR="00C12A54" w:rsidRDefault="008F6C8A">
      <w:pPr>
        <w:pStyle w:val="Heading3"/>
      </w:pPr>
      <w:r>
        <w:rPr>
          <w:rStyle w:val="Strong"/>
          <w:b/>
          <w:bCs/>
        </w:rPr>
        <w:t>2. Definition of Perspicuity</w:t>
      </w:r>
    </w:p>
    <w:p w14:paraId="2D4770B1" w14:textId="77777777" w:rsidR="00C12A54" w:rsidRDefault="008F6C8A">
      <w:pPr>
        <w:pStyle w:val="NormalWeb"/>
      </w:pPr>
      <w:r>
        <w:rPr>
          <w:rStyle w:val="Strong"/>
        </w:rPr>
        <w:t>Perspicuity of Scripture</w:t>
      </w:r>
      <w:r>
        <w:t xml:space="preserve"> can be defined as:</w:t>
      </w:r>
    </w:p>
    <w:p w14:paraId="28BB147D" w14:textId="77777777" w:rsidR="00C12A54" w:rsidRDefault="008F6C8A">
      <w:pPr>
        <w:pStyle w:val="NormalWeb"/>
      </w:pPr>
      <w:r>
        <w:t>“The quality of the Bible that makes its basic message about salvation and obedience understandable to all believers through normal means of interpretation.”</w:t>
      </w:r>
    </w:p>
    <w:p w14:paraId="2C0DBF40" w14:textId="77777777" w:rsidR="00C12A54" w:rsidRDefault="008F6C8A">
      <w:pPr>
        <w:pStyle w:val="NormalWeb"/>
      </w:pPr>
      <w:r>
        <w:lastRenderedPageBreak/>
        <w:t xml:space="preserve">In simpler terms, God has communicated His Word in a way that </w:t>
      </w:r>
      <w:r>
        <w:rPr>
          <w:rStyle w:val="Strong"/>
        </w:rPr>
        <w:t>ordinary people can understand its essential truths</w:t>
      </w:r>
      <w:r>
        <w:t>, without needing secret knowledge or elite interpreters.</w:t>
      </w:r>
    </w:p>
    <w:p w14:paraId="266ECACD" w14:textId="77777777" w:rsidR="00C12A54" w:rsidRDefault="00000000">
      <w:r>
        <w:pict w14:anchorId="501C81E6">
          <v:rect id="_x0000_i1524" style="width:0;height:1.5pt" o:hralign="center" o:hrstd="t" o:hr="t" fillcolor="#a0a0a0" stroked="f"/>
        </w:pict>
      </w:r>
    </w:p>
    <w:p w14:paraId="0366D811" w14:textId="77777777" w:rsidR="00C12A54" w:rsidRDefault="008F6C8A">
      <w:pPr>
        <w:pStyle w:val="Heading3"/>
      </w:pPr>
      <w:r>
        <w:rPr>
          <w:rStyle w:val="Strong"/>
          <w:b/>
          <w:bCs/>
        </w:rPr>
        <w:t>3. Biblical Basis for the Perspicuity of Scripture</w:t>
      </w:r>
    </w:p>
    <w:p w14:paraId="1B7BC37E" w14:textId="77777777" w:rsidR="00C12A54" w:rsidRDefault="008F6C8A">
      <w:pPr>
        <w:pStyle w:val="NormalWeb"/>
      </w:pPr>
      <w:r>
        <w:t>The clarity of Scripture is not a human invention; it is affirmed throughout the Bible itself.</w:t>
      </w:r>
    </w:p>
    <w:p w14:paraId="76077EE7" w14:textId="77777777" w:rsidR="00C12A54" w:rsidRDefault="008F6C8A" w:rsidP="00C83030">
      <w:pPr>
        <w:pStyle w:val="NormalWeb"/>
        <w:numPr>
          <w:ilvl w:val="0"/>
          <w:numId w:val="571"/>
        </w:numPr>
      </w:pPr>
      <w:r>
        <w:rPr>
          <w:rStyle w:val="Strong"/>
        </w:rPr>
        <w:t>Psalm 19:7</w:t>
      </w:r>
      <w:r>
        <w:t xml:space="preserve"> – “The law of the Lord is perfect, reviving the soul; the testimony of the Lord is sure, making wise the simple.”</w:t>
      </w:r>
      <w:r>
        <w:br/>
        <w:t>→ God’s Word gives wisdom even to the humble and uneducated.</w:t>
      </w:r>
    </w:p>
    <w:p w14:paraId="189C64B9" w14:textId="77777777" w:rsidR="00C12A54" w:rsidRDefault="008F6C8A" w:rsidP="00C83030">
      <w:pPr>
        <w:pStyle w:val="NormalWeb"/>
        <w:numPr>
          <w:ilvl w:val="0"/>
          <w:numId w:val="571"/>
        </w:numPr>
      </w:pPr>
      <w:r>
        <w:rPr>
          <w:rStyle w:val="Strong"/>
        </w:rPr>
        <w:t>Deuteronomy 30:11–14</w:t>
      </w:r>
      <w:r>
        <w:t xml:space="preserve"> – God’s command is not hidden or far away, but “very near to you, in your mouth and in your heart, so that you can do it.”</w:t>
      </w:r>
    </w:p>
    <w:p w14:paraId="42D0C9F9" w14:textId="77777777" w:rsidR="00C12A54" w:rsidRDefault="008F6C8A" w:rsidP="00C83030">
      <w:pPr>
        <w:pStyle w:val="NormalWeb"/>
        <w:numPr>
          <w:ilvl w:val="0"/>
          <w:numId w:val="571"/>
        </w:numPr>
      </w:pPr>
      <w:r>
        <w:rPr>
          <w:rStyle w:val="Strong"/>
        </w:rPr>
        <w:t>Psalm 119:105</w:t>
      </w:r>
      <w:r>
        <w:t xml:space="preserve"> – “Your word is a lamp to my feet and a light to my path.”</w:t>
      </w:r>
      <w:r>
        <w:br/>
        <w:t>→ The Word brings clear guidance to the believer.</w:t>
      </w:r>
    </w:p>
    <w:p w14:paraId="5EE13B35" w14:textId="77777777" w:rsidR="00C12A54" w:rsidRDefault="008F6C8A" w:rsidP="00C83030">
      <w:pPr>
        <w:pStyle w:val="NormalWeb"/>
        <w:numPr>
          <w:ilvl w:val="0"/>
          <w:numId w:val="571"/>
        </w:numPr>
      </w:pPr>
      <w:r>
        <w:rPr>
          <w:rStyle w:val="Strong"/>
        </w:rPr>
        <w:t>2 Timothy 3:15–17</w:t>
      </w:r>
      <w:r>
        <w:t xml:space="preserve"> – Scripture is able to make one “wise unto salvation” and is “profitable for teaching, reproof, correction, and training in righteousness.”</w:t>
      </w:r>
    </w:p>
    <w:p w14:paraId="01A953B9" w14:textId="77777777" w:rsidR="00C12A54" w:rsidRDefault="008F6C8A" w:rsidP="00C83030">
      <w:pPr>
        <w:pStyle w:val="NormalWeb"/>
        <w:numPr>
          <w:ilvl w:val="0"/>
          <w:numId w:val="571"/>
        </w:numPr>
      </w:pPr>
      <w:r>
        <w:rPr>
          <w:rStyle w:val="Strong"/>
        </w:rPr>
        <w:t>John 7:17</w:t>
      </w:r>
      <w:r>
        <w:t xml:space="preserve"> – Jesus said that anyone who desires to do God’s will can understand His teaching.</w:t>
      </w:r>
      <w:r>
        <w:br/>
        <w:t>→ The problem is not the Scripture’s obscurity, but human unwillingness or blindness.</w:t>
      </w:r>
    </w:p>
    <w:p w14:paraId="57FD9029" w14:textId="77777777" w:rsidR="00C12A54" w:rsidRDefault="00000000">
      <w:r>
        <w:pict w14:anchorId="29768A70">
          <v:rect id="_x0000_i1525" style="width:0;height:1.5pt" o:hralign="center" o:hrstd="t" o:hr="t" fillcolor="#a0a0a0" stroked="f"/>
        </w:pict>
      </w:r>
    </w:p>
    <w:p w14:paraId="35905854" w14:textId="77777777" w:rsidR="00C12A54" w:rsidRDefault="008F6C8A">
      <w:pPr>
        <w:pStyle w:val="Heading3"/>
      </w:pPr>
      <w:r>
        <w:rPr>
          <w:rStyle w:val="Strong"/>
          <w:b/>
          <w:bCs/>
        </w:rPr>
        <w:t>4. Historical Understanding of Perspicuity</w:t>
      </w:r>
    </w:p>
    <w:p w14:paraId="7D994EE0" w14:textId="77777777" w:rsidR="00C12A54" w:rsidRDefault="008F6C8A">
      <w:pPr>
        <w:pStyle w:val="Heading4"/>
      </w:pPr>
      <w:r>
        <w:rPr>
          <w:rStyle w:val="Strong"/>
          <w:b/>
          <w:bCs/>
        </w:rPr>
        <w:t>A. The Early Church</w:t>
      </w:r>
    </w:p>
    <w:p w14:paraId="7D73E8B3" w14:textId="77777777" w:rsidR="00C12A54" w:rsidRDefault="008F6C8A">
      <w:pPr>
        <w:pStyle w:val="NormalWeb"/>
      </w:pPr>
      <w:r>
        <w:t>The early Christians believed that Scripture could be understood by ordinary believers, though they also recognized the need for spiritual discernment.</w:t>
      </w:r>
    </w:p>
    <w:p w14:paraId="62B308A5" w14:textId="77777777" w:rsidR="00C12A54" w:rsidRDefault="008F6C8A">
      <w:pPr>
        <w:pStyle w:val="Heading4"/>
      </w:pPr>
      <w:r>
        <w:rPr>
          <w:rStyle w:val="Strong"/>
          <w:b/>
          <w:bCs/>
        </w:rPr>
        <w:t>B. The Medieval Period</w:t>
      </w:r>
    </w:p>
    <w:p w14:paraId="095F9842" w14:textId="77777777" w:rsidR="00C12A54" w:rsidRDefault="008F6C8A">
      <w:pPr>
        <w:pStyle w:val="NormalWeb"/>
      </w:pPr>
      <w:r>
        <w:t xml:space="preserve">During the Middle Ages, the Roman Catholic Church taught that </w:t>
      </w:r>
      <w:r>
        <w:rPr>
          <w:rStyle w:val="Strong"/>
        </w:rPr>
        <w:t>Scripture was difficult</w:t>
      </w:r>
      <w:r>
        <w:t xml:space="preserve"> and required the </w:t>
      </w:r>
      <w:r>
        <w:rPr>
          <w:rStyle w:val="Strong"/>
        </w:rPr>
        <w:t>interpretation of the Church’s Magisterium</w:t>
      </w:r>
      <w:r>
        <w:t xml:space="preserve"> (teaching authority).</w:t>
      </w:r>
      <w:r>
        <w:br/>
        <w:t xml:space="preserve">This </w:t>
      </w:r>
      <w:proofErr w:type="gramStart"/>
      <w:r>
        <w:t>often restricted</w:t>
      </w:r>
      <w:proofErr w:type="gramEnd"/>
      <w:r>
        <w:t xml:space="preserve"> access to Scripture.</w:t>
      </w:r>
    </w:p>
    <w:p w14:paraId="3360C82F" w14:textId="77777777" w:rsidR="00C12A54" w:rsidRDefault="008F6C8A">
      <w:pPr>
        <w:pStyle w:val="Heading4"/>
      </w:pPr>
      <w:r>
        <w:rPr>
          <w:rStyle w:val="Strong"/>
          <w:b/>
          <w:bCs/>
        </w:rPr>
        <w:t>C. The Reformation</w:t>
      </w:r>
    </w:p>
    <w:p w14:paraId="22EC935C" w14:textId="77777777" w:rsidR="00C12A54" w:rsidRDefault="008F6C8A">
      <w:pPr>
        <w:pStyle w:val="NormalWeb"/>
      </w:pPr>
      <w:r>
        <w:t xml:space="preserve">The </w:t>
      </w:r>
      <w:r>
        <w:rPr>
          <w:rStyle w:val="Strong"/>
        </w:rPr>
        <w:t>Protestant Reformers</w:t>
      </w:r>
      <w:r>
        <w:t xml:space="preserve"> (e.g., Martin Luther, John Calvin) emphasized the </w:t>
      </w:r>
      <w:r>
        <w:rPr>
          <w:rStyle w:val="Strong"/>
        </w:rPr>
        <w:t>perspicuity of Scripture</w:t>
      </w:r>
      <w:r>
        <w:t>—that every believer could read and understand the Bible through the illumination of the Holy Spirit.</w:t>
      </w:r>
    </w:p>
    <w:p w14:paraId="68DDF38E" w14:textId="77777777" w:rsidR="00C12A54" w:rsidRDefault="008F6C8A" w:rsidP="00C83030">
      <w:pPr>
        <w:pStyle w:val="NormalWeb"/>
        <w:numPr>
          <w:ilvl w:val="0"/>
          <w:numId w:val="572"/>
        </w:numPr>
      </w:pPr>
      <w:r>
        <w:rPr>
          <w:rStyle w:val="Strong"/>
        </w:rPr>
        <w:lastRenderedPageBreak/>
        <w:t>Luther:</w:t>
      </w:r>
      <w:r>
        <w:t xml:space="preserve"> “The Holy Spirit is the simplest writer that is in heaven or on earth. Therefore, His words can have no more than one, the simplest sense.”</w:t>
      </w:r>
    </w:p>
    <w:p w14:paraId="25D58533" w14:textId="77777777" w:rsidR="00C12A54" w:rsidRDefault="008F6C8A" w:rsidP="00C83030">
      <w:pPr>
        <w:pStyle w:val="NormalWeb"/>
        <w:numPr>
          <w:ilvl w:val="0"/>
          <w:numId w:val="572"/>
        </w:numPr>
      </w:pPr>
      <w:r>
        <w:rPr>
          <w:rStyle w:val="Strong"/>
        </w:rPr>
        <w:t>Calvin:</w:t>
      </w:r>
      <w:r>
        <w:t xml:space="preserve"> Affirmed that the truth of Scripture shines “like the sun” and can be grasped by the faithful.</w:t>
      </w:r>
    </w:p>
    <w:p w14:paraId="0B63BD9D" w14:textId="77777777" w:rsidR="00C12A54" w:rsidRDefault="008F6C8A">
      <w:pPr>
        <w:pStyle w:val="NormalWeb"/>
      </w:pPr>
      <w:r>
        <w:t xml:space="preserve">This doctrine led to the </w:t>
      </w:r>
      <w:r>
        <w:rPr>
          <w:rStyle w:val="Strong"/>
        </w:rPr>
        <w:t>translation of the Bible into vernacular languages</w:t>
      </w:r>
      <w:r>
        <w:t>, making it accessible to everyone.</w:t>
      </w:r>
    </w:p>
    <w:p w14:paraId="0C6DD979" w14:textId="77777777" w:rsidR="00C12A54" w:rsidRDefault="00000000">
      <w:r>
        <w:pict w14:anchorId="2FDD6188">
          <v:rect id="_x0000_i1526" style="width:0;height:1.5pt" o:hralign="center" o:hrstd="t" o:hr="t" fillcolor="#a0a0a0" stroked="f"/>
        </w:pict>
      </w:r>
    </w:p>
    <w:p w14:paraId="6D3CBB97" w14:textId="77777777" w:rsidR="00C12A54" w:rsidRDefault="008F6C8A">
      <w:pPr>
        <w:pStyle w:val="Heading3"/>
      </w:pPr>
      <w:r>
        <w:rPr>
          <w:rStyle w:val="Strong"/>
          <w:b/>
          <w:bCs/>
        </w:rPr>
        <w:t>5. Relationship Between Hermeneutics and Perspicuity</w:t>
      </w:r>
    </w:p>
    <w:p w14:paraId="4DF57861" w14:textId="77777777" w:rsidR="00C12A54" w:rsidRDefault="008F6C8A">
      <w:pPr>
        <w:pStyle w:val="NormalWeb"/>
      </w:pPr>
      <w:r>
        <w:rPr>
          <w:rStyle w:val="Strong"/>
        </w:rPr>
        <w:t>Hermeneutics</w:t>
      </w:r>
      <w:r>
        <w:t xml:space="preserve"> provides the </w:t>
      </w:r>
      <w:r>
        <w:rPr>
          <w:rStyle w:val="Strong"/>
        </w:rPr>
        <w:t>principles and methods</w:t>
      </w:r>
      <w:r>
        <w:t xml:space="preserve"> for interpreting Scripture.</w:t>
      </w:r>
      <w:r>
        <w:br/>
      </w:r>
      <w:r>
        <w:rPr>
          <w:rStyle w:val="Strong"/>
        </w:rPr>
        <w:t>Perspicuity</w:t>
      </w:r>
      <w:r>
        <w:t xml:space="preserve"> affirms that, when these principles are applied rightly, the meaning of Scripture—especially the message of salvation—can be </w:t>
      </w:r>
      <w:r>
        <w:rPr>
          <w:rStyle w:val="Strong"/>
        </w:rPr>
        <w:t>clearly understood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8"/>
        <w:gridCol w:w="4732"/>
      </w:tblGrid>
      <w:tr w:rsidR="00C12A54" w14:paraId="00F52DB7" w14:textId="77777777">
        <w:trPr>
          <w:tblHeader/>
          <w:tblCellSpacing w:w="15" w:type="dxa"/>
        </w:trPr>
        <w:tc>
          <w:tcPr>
            <w:tcW w:w="0" w:type="auto"/>
            <w:vAlign w:val="center"/>
          </w:tcPr>
          <w:p w14:paraId="5D180A10" w14:textId="77777777" w:rsidR="00C12A54" w:rsidRDefault="008F6C8A">
            <w:pPr>
              <w:jc w:val="center"/>
              <w:rPr>
                <w:b/>
                <w:bCs/>
              </w:rPr>
            </w:pPr>
            <w:r>
              <w:rPr>
                <w:rStyle w:val="Strong"/>
              </w:rPr>
              <w:t>Hermeneutics</w:t>
            </w:r>
          </w:p>
        </w:tc>
        <w:tc>
          <w:tcPr>
            <w:tcW w:w="0" w:type="auto"/>
            <w:vAlign w:val="center"/>
          </w:tcPr>
          <w:p w14:paraId="7E46E612" w14:textId="77777777" w:rsidR="00C12A54" w:rsidRDefault="008F6C8A">
            <w:pPr>
              <w:jc w:val="center"/>
              <w:rPr>
                <w:b/>
                <w:bCs/>
              </w:rPr>
            </w:pPr>
            <w:r>
              <w:rPr>
                <w:rStyle w:val="Strong"/>
              </w:rPr>
              <w:t>Perspicuity</w:t>
            </w:r>
          </w:p>
        </w:tc>
      </w:tr>
      <w:tr w:rsidR="00C12A54" w14:paraId="62B4D129" w14:textId="77777777">
        <w:trPr>
          <w:tblCellSpacing w:w="15" w:type="dxa"/>
        </w:trPr>
        <w:tc>
          <w:tcPr>
            <w:tcW w:w="0" w:type="auto"/>
            <w:vAlign w:val="center"/>
          </w:tcPr>
          <w:p w14:paraId="58E76B9E" w14:textId="77777777" w:rsidR="00C12A54" w:rsidRDefault="008F6C8A">
            <w:r>
              <w:t xml:space="preserve">Focuses on </w:t>
            </w:r>
            <w:r>
              <w:rPr>
                <w:rStyle w:val="Emphasis"/>
              </w:rPr>
              <w:t>how</w:t>
            </w:r>
            <w:r>
              <w:t xml:space="preserve"> to interpret Scripture.</w:t>
            </w:r>
          </w:p>
        </w:tc>
        <w:tc>
          <w:tcPr>
            <w:tcW w:w="0" w:type="auto"/>
            <w:vAlign w:val="center"/>
          </w:tcPr>
          <w:p w14:paraId="411877B2" w14:textId="77777777" w:rsidR="00C12A54" w:rsidRDefault="008F6C8A">
            <w:r>
              <w:t xml:space="preserve">Affirms that Scripture </w:t>
            </w:r>
            <w:r>
              <w:rPr>
                <w:rStyle w:val="Emphasis"/>
              </w:rPr>
              <w:t>can</w:t>
            </w:r>
            <w:r>
              <w:t xml:space="preserve"> be understood.</w:t>
            </w:r>
          </w:p>
        </w:tc>
      </w:tr>
      <w:tr w:rsidR="00C12A54" w14:paraId="35824580" w14:textId="77777777">
        <w:trPr>
          <w:tblCellSpacing w:w="15" w:type="dxa"/>
        </w:trPr>
        <w:tc>
          <w:tcPr>
            <w:tcW w:w="0" w:type="auto"/>
            <w:vAlign w:val="center"/>
          </w:tcPr>
          <w:p w14:paraId="4DC90881" w14:textId="77777777" w:rsidR="00C12A54" w:rsidRDefault="008F6C8A">
            <w:r>
              <w:t>Provides tools to uncover meaning.</w:t>
            </w:r>
          </w:p>
        </w:tc>
        <w:tc>
          <w:tcPr>
            <w:tcW w:w="0" w:type="auto"/>
            <w:vAlign w:val="center"/>
          </w:tcPr>
          <w:p w14:paraId="34582B4F" w14:textId="77777777" w:rsidR="00C12A54" w:rsidRDefault="008F6C8A">
            <w:r>
              <w:t>Gives confidence that meaning is accessible.</w:t>
            </w:r>
          </w:p>
        </w:tc>
      </w:tr>
      <w:tr w:rsidR="00C12A54" w14:paraId="7CA89E1F" w14:textId="77777777">
        <w:trPr>
          <w:tblCellSpacing w:w="15" w:type="dxa"/>
        </w:trPr>
        <w:tc>
          <w:tcPr>
            <w:tcW w:w="0" w:type="auto"/>
            <w:vAlign w:val="center"/>
          </w:tcPr>
          <w:p w14:paraId="61B10422" w14:textId="77777777" w:rsidR="00C12A54" w:rsidRDefault="008F6C8A">
            <w:r>
              <w:t>Deals with complex passages.</w:t>
            </w:r>
          </w:p>
        </w:tc>
        <w:tc>
          <w:tcPr>
            <w:tcW w:w="0" w:type="auto"/>
            <w:vAlign w:val="center"/>
          </w:tcPr>
          <w:p w14:paraId="5EF874E0" w14:textId="77777777" w:rsidR="00C12A54" w:rsidRDefault="008F6C8A">
            <w:r>
              <w:t>Ensures the main message remains clear.</w:t>
            </w:r>
          </w:p>
        </w:tc>
      </w:tr>
      <w:tr w:rsidR="00C12A54" w14:paraId="240537F9" w14:textId="77777777">
        <w:trPr>
          <w:tblCellSpacing w:w="15" w:type="dxa"/>
        </w:trPr>
        <w:tc>
          <w:tcPr>
            <w:tcW w:w="0" w:type="auto"/>
            <w:vAlign w:val="center"/>
          </w:tcPr>
          <w:p w14:paraId="6BC708EA" w14:textId="77777777" w:rsidR="00C12A54" w:rsidRDefault="008F6C8A">
            <w:r>
              <w:t>Requires study, context, and discernment.</w:t>
            </w:r>
          </w:p>
        </w:tc>
        <w:tc>
          <w:tcPr>
            <w:tcW w:w="0" w:type="auto"/>
            <w:vAlign w:val="center"/>
          </w:tcPr>
          <w:p w14:paraId="4DADEA60" w14:textId="77777777" w:rsidR="00C12A54" w:rsidRDefault="008F6C8A">
            <w:r>
              <w:t>Requires faith, humility, and openness to the Spirit.</w:t>
            </w:r>
          </w:p>
        </w:tc>
      </w:tr>
    </w:tbl>
    <w:p w14:paraId="77410FCA" w14:textId="77777777" w:rsidR="00C12A54" w:rsidRDefault="008F6C8A">
      <w:pPr>
        <w:pStyle w:val="NormalWeb"/>
      </w:pPr>
      <w:r>
        <w:t xml:space="preserve">Thus, </w:t>
      </w:r>
      <w:r>
        <w:rPr>
          <w:rStyle w:val="Strong"/>
        </w:rPr>
        <w:t>hermeneutics</w:t>
      </w:r>
      <w:r>
        <w:t xml:space="preserve"> and </w:t>
      </w:r>
      <w:r>
        <w:rPr>
          <w:rStyle w:val="Strong"/>
        </w:rPr>
        <w:t>perspicuity</w:t>
      </w:r>
      <w:r>
        <w:t xml:space="preserve"> complement each other:</w:t>
      </w:r>
    </w:p>
    <w:p w14:paraId="1607AB67" w14:textId="77777777" w:rsidR="00C12A54" w:rsidRDefault="008F6C8A" w:rsidP="00C83030">
      <w:pPr>
        <w:pStyle w:val="NormalWeb"/>
        <w:numPr>
          <w:ilvl w:val="0"/>
          <w:numId w:val="573"/>
        </w:numPr>
      </w:pPr>
      <w:r>
        <w:t>Hermeneutics guards against misinterpretation.</w:t>
      </w:r>
    </w:p>
    <w:p w14:paraId="3F473B00" w14:textId="77777777" w:rsidR="00C12A54" w:rsidRDefault="008F6C8A" w:rsidP="00C83030">
      <w:pPr>
        <w:pStyle w:val="NormalWeb"/>
        <w:numPr>
          <w:ilvl w:val="0"/>
          <w:numId w:val="573"/>
        </w:numPr>
      </w:pPr>
      <w:r>
        <w:t>Perspicuity guards against elitism and despair in interpretation.</w:t>
      </w:r>
    </w:p>
    <w:p w14:paraId="2AAF4BC3" w14:textId="77777777" w:rsidR="00C12A54" w:rsidRDefault="00000000">
      <w:r>
        <w:pict w14:anchorId="33E7E981">
          <v:rect id="_x0000_i1527" style="width:0;height:1.5pt" o:hralign="center" o:hrstd="t" o:hr="t" fillcolor="#a0a0a0" stroked="f"/>
        </w:pict>
      </w:r>
    </w:p>
    <w:p w14:paraId="21FA4CBC" w14:textId="77777777" w:rsidR="00C12A54" w:rsidRDefault="008F6C8A">
      <w:pPr>
        <w:pStyle w:val="Heading3"/>
      </w:pPr>
      <w:r>
        <w:rPr>
          <w:rStyle w:val="Strong"/>
          <w:b/>
          <w:bCs/>
        </w:rPr>
        <w:t>6. Implications of the Perspicuity of Scripture</w:t>
      </w:r>
    </w:p>
    <w:p w14:paraId="1A5E9A6C" w14:textId="77777777" w:rsidR="00C12A54" w:rsidRDefault="008F6C8A">
      <w:pPr>
        <w:pStyle w:val="Heading4"/>
      </w:pPr>
      <w:r>
        <w:rPr>
          <w:rStyle w:val="Strong"/>
          <w:b/>
          <w:bCs/>
        </w:rPr>
        <w:t>1. Accessibility</w:t>
      </w:r>
    </w:p>
    <w:p w14:paraId="3A56D7B5" w14:textId="77777777" w:rsidR="00C12A54" w:rsidRDefault="008F6C8A">
      <w:pPr>
        <w:pStyle w:val="NormalWeb"/>
      </w:pPr>
      <w:r>
        <w:t>All believers, regardless of education, can read the Bible and understand its core truths.</w:t>
      </w:r>
    </w:p>
    <w:p w14:paraId="309E169E" w14:textId="77777777" w:rsidR="00C12A54" w:rsidRDefault="008F6C8A">
      <w:pPr>
        <w:pStyle w:val="Heading4"/>
      </w:pPr>
      <w:r>
        <w:rPr>
          <w:rStyle w:val="Strong"/>
          <w:b/>
          <w:bCs/>
        </w:rPr>
        <w:t>2. Responsibility</w:t>
      </w:r>
    </w:p>
    <w:p w14:paraId="3BD67966" w14:textId="77777777" w:rsidR="00C12A54" w:rsidRDefault="008F6C8A">
      <w:pPr>
        <w:pStyle w:val="NormalWeb"/>
      </w:pPr>
      <w:r>
        <w:t xml:space="preserve">Because the Bible is clear, believers are responsible to </w:t>
      </w:r>
      <w:r>
        <w:rPr>
          <w:rStyle w:val="Strong"/>
        </w:rPr>
        <w:t>read, interpret, and obey</w:t>
      </w:r>
      <w:r>
        <w:t xml:space="preserve"> it.</w:t>
      </w:r>
    </w:p>
    <w:p w14:paraId="2DFC1B44" w14:textId="77777777" w:rsidR="00C12A54" w:rsidRDefault="008F6C8A">
      <w:pPr>
        <w:pStyle w:val="Heading4"/>
      </w:pPr>
      <w:r>
        <w:rPr>
          <w:rStyle w:val="Strong"/>
          <w:b/>
          <w:bCs/>
        </w:rPr>
        <w:lastRenderedPageBreak/>
        <w:t>3. The Role of the Holy Spirit</w:t>
      </w:r>
    </w:p>
    <w:p w14:paraId="3BAED80B" w14:textId="77777777" w:rsidR="00C12A54" w:rsidRDefault="008F6C8A">
      <w:pPr>
        <w:pStyle w:val="NormalWeb"/>
      </w:pPr>
      <w:r>
        <w:t xml:space="preserve">Understanding Scripture requires </w:t>
      </w:r>
      <w:r>
        <w:rPr>
          <w:rStyle w:val="Strong"/>
        </w:rPr>
        <w:t>spiritual illumination</w:t>
      </w:r>
      <w:r>
        <w:t>, not just intellectual ability (1 Corinthians 2:10–14).</w:t>
      </w:r>
    </w:p>
    <w:p w14:paraId="3DA2FDC1" w14:textId="77777777" w:rsidR="00C12A54" w:rsidRDefault="008F6C8A">
      <w:pPr>
        <w:pStyle w:val="Heading4"/>
      </w:pPr>
      <w:r>
        <w:rPr>
          <w:rStyle w:val="Strong"/>
          <w:b/>
          <w:bCs/>
        </w:rPr>
        <w:t>4. Unity in the Body of Christ</w:t>
      </w:r>
    </w:p>
    <w:p w14:paraId="30EDB433" w14:textId="77777777" w:rsidR="00C12A54" w:rsidRDefault="008F6C8A">
      <w:pPr>
        <w:pStyle w:val="NormalWeb"/>
      </w:pPr>
      <w:r>
        <w:t>The clarity of Scripture promotes unity around essential truths of the gospel, even if secondary matters are debated.</w:t>
      </w:r>
    </w:p>
    <w:p w14:paraId="2A26CF43" w14:textId="77777777" w:rsidR="00C12A54" w:rsidRDefault="008F6C8A">
      <w:pPr>
        <w:pStyle w:val="Heading4"/>
      </w:pPr>
      <w:r>
        <w:rPr>
          <w:rStyle w:val="Strong"/>
          <w:b/>
          <w:bCs/>
        </w:rPr>
        <w:t>5. The Need for Sound Hermeneutics</w:t>
      </w:r>
    </w:p>
    <w:p w14:paraId="2DEA02CD" w14:textId="77777777" w:rsidR="00C12A54" w:rsidRDefault="008F6C8A">
      <w:pPr>
        <w:pStyle w:val="NormalWeb"/>
      </w:pPr>
      <w:r>
        <w:t xml:space="preserve">While the main message is clear, many passages require </w:t>
      </w:r>
      <w:r>
        <w:rPr>
          <w:rStyle w:val="Strong"/>
        </w:rPr>
        <w:t>careful interpretation</w:t>
      </w:r>
      <w:r>
        <w:t xml:space="preserve"> using hermeneutical principles such as:</w:t>
      </w:r>
    </w:p>
    <w:p w14:paraId="057A3490" w14:textId="77777777" w:rsidR="00C12A54" w:rsidRDefault="008F6C8A" w:rsidP="00C83030">
      <w:pPr>
        <w:pStyle w:val="NormalWeb"/>
        <w:numPr>
          <w:ilvl w:val="0"/>
          <w:numId w:val="574"/>
        </w:numPr>
      </w:pPr>
      <w:r>
        <w:t>Contextual reading,</w:t>
      </w:r>
    </w:p>
    <w:p w14:paraId="3C3F33BB" w14:textId="77777777" w:rsidR="00C12A54" w:rsidRDefault="008F6C8A" w:rsidP="00C83030">
      <w:pPr>
        <w:pStyle w:val="NormalWeb"/>
        <w:numPr>
          <w:ilvl w:val="0"/>
          <w:numId w:val="574"/>
        </w:numPr>
      </w:pPr>
      <w:r>
        <w:t>Historical and cultural awareness,</w:t>
      </w:r>
    </w:p>
    <w:p w14:paraId="5FB06858" w14:textId="77777777" w:rsidR="00C12A54" w:rsidRDefault="008F6C8A" w:rsidP="00C83030">
      <w:pPr>
        <w:pStyle w:val="NormalWeb"/>
        <w:numPr>
          <w:ilvl w:val="0"/>
          <w:numId w:val="574"/>
        </w:numPr>
      </w:pPr>
      <w:r>
        <w:t>Literary analysis, and</w:t>
      </w:r>
    </w:p>
    <w:p w14:paraId="0D9FE8E4" w14:textId="77777777" w:rsidR="00C12A54" w:rsidRDefault="008F6C8A" w:rsidP="00C83030">
      <w:pPr>
        <w:pStyle w:val="NormalWeb"/>
        <w:numPr>
          <w:ilvl w:val="0"/>
          <w:numId w:val="574"/>
        </w:numPr>
      </w:pPr>
      <w:r>
        <w:t>The analogy of faith (Scripture interpreting Scripture).</w:t>
      </w:r>
    </w:p>
    <w:p w14:paraId="4AB61C0A" w14:textId="77777777" w:rsidR="00C12A54" w:rsidRDefault="00000000">
      <w:r>
        <w:pict w14:anchorId="33C25803">
          <v:rect id="_x0000_i1528" style="width:0;height:1.5pt" o:hralign="center" o:hrstd="t" o:hr="t" fillcolor="#a0a0a0" stroked="f"/>
        </w:pict>
      </w:r>
    </w:p>
    <w:p w14:paraId="475E81BA" w14:textId="77777777" w:rsidR="00C12A54" w:rsidRDefault="008F6C8A">
      <w:pPr>
        <w:pStyle w:val="Heading3"/>
      </w:pPr>
      <w:r>
        <w:rPr>
          <w:rStyle w:val="Strong"/>
          <w:b/>
          <w:bCs/>
        </w:rPr>
        <w:t>7. Limits of Perspicuity</w:t>
      </w:r>
    </w:p>
    <w:p w14:paraId="0FA38B19" w14:textId="77777777" w:rsidR="00C12A54" w:rsidRDefault="008F6C8A">
      <w:pPr>
        <w:pStyle w:val="NormalWeb"/>
      </w:pPr>
      <w:r>
        <w:t xml:space="preserve">The doctrine of perspicuity does </w:t>
      </w:r>
      <w:r>
        <w:rPr>
          <w:rStyle w:val="Strong"/>
        </w:rPr>
        <w:t>not</w:t>
      </w:r>
      <w:r>
        <w:t xml:space="preserve"> claim that:</w:t>
      </w:r>
    </w:p>
    <w:p w14:paraId="101BFF59" w14:textId="77777777" w:rsidR="00C12A54" w:rsidRDefault="008F6C8A" w:rsidP="00C83030">
      <w:pPr>
        <w:pStyle w:val="NormalWeb"/>
        <w:numPr>
          <w:ilvl w:val="0"/>
          <w:numId w:val="575"/>
        </w:numPr>
      </w:pPr>
      <w:r>
        <w:rPr>
          <w:rStyle w:val="Strong"/>
        </w:rPr>
        <w:t>All passages are equally clear.</w:t>
      </w:r>
      <w:r>
        <w:br/>
        <w:t>Some parts of Scripture are difficult (see 2 Peter 3:16).</w:t>
      </w:r>
    </w:p>
    <w:p w14:paraId="1D1FB4D4" w14:textId="77777777" w:rsidR="00C12A54" w:rsidRDefault="008F6C8A" w:rsidP="00C83030">
      <w:pPr>
        <w:pStyle w:val="NormalWeb"/>
        <w:numPr>
          <w:ilvl w:val="0"/>
          <w:numId w:val="575"/>
        </w:numPr>
      </w:pPr>
      <w:r>
        <w:rPr>
          <w:rStyle w:val="Strong"/>
        </w:rPr>
        <w:t>All believers will agree on every point.</w:t>
      </w:r>
      <w:r>
        <w:br/>
        <w:t>Differences in interpretation can arise from language, culture, or spiritual maturity.</w:t>
      </w:r>
    </w:p>
    <w:p w14:paraId="6468E508" w14:textId="77777777" w:rsidR="00C12A54" w:rsidRDefault="008F6C8A" w:rsidP="00C83030">
      <w:pPr>
        <w:pStyle w:val="NormalWeb"/>
        <w:numPr>
          <w:ilvl w:val="0"/>
          <w:numId w:val="575"/>
        </w:numPr>
      </w:pPr>
      <w:r>
        <w:rPr>
          <w:rStyle w:val="Strong"/>
        </w:rPr>
        <w:t>Interpretation is automatic.</w:t>
      </w:r>
      <w:r>
        <w:br/>
        <w:t>It still requires study, humility, and dependence on the Holy Spirit.</w:t>
      </w:r>
    </w:p>
    <w:p w14:paraId="272750B4" w14:textId="77777777" w:rsidR="00C12A54" w:rsidRDefault="008F6C8A">
      <w:pPr>
        <w:pStyle w:val="NormalWeb"/>
      </w:pPr>
      <w:r>
        <w:t xml:space="preserve">Perspicuity concerns the </w:t>
      </w:r>
      <w:r>
        <w:rPr>
          <w:rStyle w:val="Strong"/>
        </w:rPr>
        <w:t>essential truths for salvation</w:t>
      </w:r>
      <w:r>
        <w:t>, not every minor or mysterious detail.</w:t>
      </w:r>
    </w:p>
    <w:p w14:paraId="2A4FD957" w14:textId="77777777" w:rsidR="00C12A54" w:rsidRDefault="00000000">
      <w:r>
        <w:pict w14:anchorId="7A7D0D70">
          <v:rect id="_x0000_i1529" style="width:0;height:1.5pt" o:hralign="center" o:hrstd="t" o:hr="t" fillcolor="#a0a0a0" stroked="f"/>
        </w:pict>
      </w:r>
    </w:p>
    <w:p w14:paraId="5451B12D" w14:textId="77777777" w:rsidR="00C12A54" w:rsidRDefault="008F6C8A">
      <w:pPr>
        <w:pStyle w:val="Heading3"/>
      </w:pPr>
      <w:r>
        <w:rPr>
          <w:rStyle w:val="Strong"/>
          <w:b/>
          <w:bCs/>
        </w:rPr>
        <w:t>8. Hermeneutical Principles Supporting Perspicuity</w:t>
      </w:r>
    </w:p>
    <w:p w14:paraId="5D06EBA1" w14:textId="77777777" w:rsidR="00C12A54" w:rsidRDefault="008F6C8A" w:rsidP="00C83030">
      <w:pPr>
        <w:pStyle w:val="NormalWeb"/>
        <w:numPr>
          <w:ilvl w:val="0"/>
          <w:numId w:val="576"/>
        </w:numPr>
      </w:pPr>
      <w:r>
        <w:rPr>
          <w:rStyle w:val="Strong"/>
        </w:rPr>
        <w:t>Scripture Interprets Scripture</w:t>
      </w:r>
      <w:r>
        <w:t xml:space="preserve"> (</w:t>
      </w:r>
      <w:r>
        <w:rPr>
          <w:rStyle w:val="Emphasis"/>
          <w:rFonts w:eastAsiaTheme="majorEastAsia"/>
        </w:rPr>
        <w:t xml:space="preserve">Analogia </w:t>
      </w:r>
      <w:proofErr w:type="spellStart"/>
      <w:r>
        <w:rPr>
          <w:rStyle w:val="Emphasis"/>
          <w:rFonts w:eastAsiaTheme="majorEastAsia"/>
        </w:rPr>
        <w:t>Scripturae</w:t>
      </w:r>
      <w:proofErr w:type="spellEnd"/>
      <w:r>
        <w:t>)</w:t>
      </w:r>
      <w:r>
        <w:br/>
        <w:t>Clear passages should illuminate difficult ones.</w:t>
      </w:r>
    </w:p>
    <w:p w14:paraId="6D8A68FC" w14:textId="77777777" w:rsidR="00C12A54" w:rsidRDefault="008F6C8A" w:rsidP="00C83030">
      <w:pPr>
        <w:pStyle w:val="NormalWeb"/>
        <w:numPr>
          <w:ilvl w:val="0"/>
          <w:numId w:val="576"/>
        </w:numPr>
      </w:pPr>
      <w:r>
        <w:rPr>
          <w:rStyle w:val="Strong"/>
        </w:rPr>
        <w:t>The Literal-Grammatical-Historical Approach</w:t>
      </w:r>
      <w:r>
        <w:br/>
        <w:t>Reading Scripture in its natural sense, within its historical and grammatical context, preserves clarity.</w:t>
      </w:r>
    </w:p>
    <w:p w14:paraId="71EA8228" w14:textId="77777777" w:rsidR="00C12A54" w:rsidRDefault="008F6C8A" w:rsidP="00C83030">
      <w:pPr>
        <w:pStyle w:val="NormalWeb"/>
        <w:numPr>
          <w:ilvl w:val="0"/>
          <w:numId w:val="576"/>
        </w:numPr>
      </w:pPr>
      <w:r>
        <w:rPr>
          <w:rStyle w:val="Strong"/>
        </w:rPr>
        <w:lastRenderedPageBreak/>
        <w:t>The Clarity of Christ-Centered Interpretation</w:t>
      </w:r>
      <w:r>
        <w:br/>
        <w:t>Jesus Christ is the key to understanding all Scripture (Luke 24:27).</w:t>
      </w:r>
    </w:p>
    <w:p w14:paraId="4C90270D" w14:textId="77777777" w:rsidR="00C12A54" w:rsidRDefault="008F6C8A" w:rsidP="00C83030">
      <w:pPr>
        <w:pStyle w:val="NormalWeb"/>
        <w:numPr>
          <w:ilvl w:val="0"/>
          <w:numId w:val="576"/>
        </w:numPr>
      </w:pPr>
      <w:r>
        <w:rPr>
          <w:rStyle w:val="Strong"/>
        </w:rPr>
        <w:t>Dependence on the Holy Spirit</w:t>
      </w:r>
      <w:r>
        <w:br/>
        <w:t>Spiritual understanding comes through divine illumination (John 14:26).</w:t>
      </w:r>
    </w:p>
    <w:p w14:paraId="5136F490" w14:textId="77777777" w:rsidR="00C12A54" w:rsidRDefault="008F6C8A" w:rsidP="00C83030">
      <w:pPr>
        <w:pStyle w:val="NormalWeb"/>
        <w:numPr>
          <w:ilvl w:val="0"/>
          <w:numId w:val="576"/>
        </w:numPr>
      </w:pPr>
      <w:r>
        <w:rPr>
          <w:rStyle w:val="Strong"/>
        </w:rPr>
        <w:t>Community Interpretation</w:t>
      </w:r>
      <w:r>
        <w:br/>
        <w:t>The church helps preserve clarity by interpreting Scripture together, not in isolation.</w:t>
      </w:r>
    </w:p>
    <w:p w14:paraId="44512628" w14:textId="77777777" w:rsidR="00C12A54" w:rsidRDefault="00000000">
      <w:r>
        <w:pict w14:anchorId="36F98AC0">
          <v:rect id="_x0000_i1530" style="width:0;height:1.5pt" o:hralign="center" o:hrstd="t" o:hr="t" fillcolor="#a0a0a0" stroked="f"/>
        </w:pict>
      </w:r>
    </w:p>
    <w:p w14:paraId="7831B14F" w14:textId="77777777" w:rsidR="00C12A54" w:rsidRDefault="008F6C8A">
      <w:pPr>
        <w:pStyle w:val="Heading3"/>
      </w:pPr>
      <w:r>
        <w:rPr>
          <w:rStyle w:val="Strong"/>
          <w:b/>
          <w:bCs/>
        </w:rPr>
        <w:t>9. Practical Applications</w:t>
      </w:r>
    </w:p>
    <w:p w14:paraId="256C094E" w14:textId="77777777" w:rsidR="00C12A54" w:rsidRDefault="008F6C8A" w:rsidP="00C83030">
      <w:pPr>
        <w:pStyle w:val="NormalWeb"/>
        <w:numPr>
          <w:ilvl w:val="0"/>
          <w:numId w:val="577"/>
        </w:numPr>
      </w:pPr>
      <w:r>
        <w:rPr>
          <w:rStyle w:val="Strong"/>
        </w:rPr>
        <w:t>Encouragement:</w:t>
      </w:r>
      <w:r>
        <w:t xml:space="preserve"> Every believer can approach the Bible with confidence, knowing that God speaks clearly.</w:t>
      </w:r>
    </w:p>
    <w:p w14:paraId="3CADB480" w14:textId="77777777" w:rsidR="00C12A54" w:rsidRDefault="008F6C8A" w:rsidP="00C83030">
      <w:pPr>
        <w:pStyle w:val="NormalWeb"/>
        <w:numPr>
          <w:ilvl w:val="0"/>
          <w:numId w:val="577"/>
        </w:numPr>
      </w:pPr>
      <w:r>
        <w:rPr>
          <w:rStyle w:val="Strong"/>
        </w:rPr>
        <w:t>Discipleship:</w:t>
      </w:r>
      <w:r>
        <w:t xml:space="preserve"> Teachers and pastors must help others grasp Scripture’s plain meaning, not complicate it.</w:t>
      </w:r>
    </w:p>
    <w:p w14:paraId="6EF2710F" w14:textId="77777777" w:rsidR="00C12A54" w:rsidRDefault="008F6C8A" w:rsidP="00C83030">
      <w:pPr>
        <w:pStyle w:val="NormalWeb"/>
        <w:numPr>
          <w:ilvl w:val="0"/>
          <w:numId w:val="577"/>
        </w:numPr>
      </w:pPr>
      <w:r>
        <w:rPr>
          <w:rStyle w:val="Strong"/>
        </w:rPr>
        <w:t>Evangelism:</w:t>
      </w:r>
      <w:r>
        <w:t xml:space="preserve"> The gospel message is simple and understandable—salvation through faith in Christ.</w:t>
      </w:r>
    </w:p>
    <w:p w14:paraId="65E82F21" w14:textId="77777777" w:rsidR="00C12A54" w:rsidRDefault="008F6C8A" w:rsidP="00C83030">
      <w:pPr>
        <w:pStyle w:val="NormalWeb"/>
        <w:numPr>
          <w:ilvl w:val="0"/>
          <w:numId w:val="577"/>
        </w:numPr>
      </w:pPr>
      <w:r>
        <w:rPr>
          <w:rStyle w:val="Strong"/>
        </w:rPr>
        <w:t>Unity:</w:t>
      </w:r>
      <w:r>
        <w:t xml:space="preserve"> The church can unite around clear biblical truths while showing humility on secondary matters.</w:t>
      </w:r>
    </w:p>
    <w:p w14:paraId="1764E75F" w14:textId="77777777" w:rsidR="00C12A54" w:rsidRDefault="00000000">
      <w:r>
        <w:pict w14:anchorId="67256C99">
          <v:rect id="_x0000_i1531" style="width:0;height:1.5pt" o:hralign="center" o:hrstd="t" o:hr="t" fillcolor="#a0a0a0" stroked="f"/>
        </w:pict>
      </w:r>
    </w:p>
    <w:p w14:paraId="150CEDF2" w14:textId="77777777" w:rsidR="00C12A54" w:rsidRDefault="008F6C8A">
      <w:pPr>
        <w:pStyle w:val="Heading3"/>
      </w:pPr>
      <w:r>
        <w:rPr>
          <w:rStyle w:val="Strong"/>
          <w:b/>
          <w:bCs/>
        </w:rPr>
        <w:t>10. Example: Perspicuity in Action</w:t>
      </w:r>
    </w:p>
    <w:p w14:paraId="2C112CDD" w14:textId="77777777" w:rsidR="00C12A54" w:rsidRDefault="008F6C8A">
      <w:pPr>
        <w:pStyle w:val="NormalWeb"/>
      </w:pPr>
      <w:r>
        <w:rPr>
          <w:rStyle w:val="Strong"/>
        </w:rPr>
        <w:t>John 3:16</w:t>
      </w:r>
      <w:r>
        <w:t xml:space="preserve"> –</w:t>
      </w:r>
    </w:p>
    <w:p w14:paraId="29F2ECDC" w14:textId="77777777" w:rsidR="00C12A54" w:rsidRDefault="008F6C8A">
      <w:pPr>
        <w:pStyle w:val="NormalWeb"/>
      </w:pPr>
      <w:r>
        <w:t>“For God so loved the world that He gave His one and only Son, that whoever believes in Him shall not perish but have eternal life.”</w:t>
      </w:r>
    </w:p>
    <w:p w14:paraId="67756DD7" w14:textId="77777777" w:rsidR="00C12A54" w:rsidRDefault="008F6C8A" w:rsidP="00C83030">
      <w:pPr>
        <w:pStyle w:val="NormalWeb"/>
        <w:numPr>
          <w:ilvl w:val="0"/>
          <w:numId w:val="578"/>
        </w:numPr>
      </w:pPr>
      <w:r>
        <w:t xml:space="preserve">The meaning is </w:t>
      </w:r>
      <w:r>
        <w:rPr>
          <w:rStyle w:val="Strong"/>
        </w:rPr>
        <w:t>clear and direct</w:t>
      </w:r>
      <w:r>
        <w:t>:</w:t>
      </w:r>
      <w:r>
        <w:br/>
        <w:t>God’s love → Christ’s sacrifice → Faith → Eternal life.</w:t>
      </w:r>
    </w:p>
    <w:p w14:paraId="1F03BA9B" w14:textId="77777777" w:rsidR="00C12A54" w:rsidRDefault="008F6C8A" w:rsidP="00C83030">
      <w:pPr>
        <w:pStyle w:val="NormalWeb"/>
        <w:numPr>
          <w:ilvl w:val="0"/>
          <w:numId w:val="578"/>
        </w:numPr>
      </w:pPr>
      <w:r>
        <w:t>No advanced theological training is needed to understand this message—it is perspicuous.</w:t>
      </w:r>
    </w:p>
    <w:p w14:paraId="6D1A9C8E" w14:textId="77777777" w:rsidR="00C12A54" w:rsidRDefault="00000000">
      <w:r>
        <w:pict w14:anchorId="3C9035B8">
          <v:rect id="_x0000_i1532" style="width:0;height:1.5pt" o:hralign="center" o:hrstd="t" o:hr="t" fillcolor="#a0a0a0" stroked="f"/>
        </w:pict>
      </w:r>
    </w:p>
    <w:p w14:paraId="30F4E208" w14:textId="77777777" w:rsidR="00C12A54" w:rsidRDefault="008F6C8A">
      <w:pPr>
        <w:pStyle w:val="Heading3"/>
      </w:pPr>
      <w:r>
        <w:rPr>
          <w:rStyle w:val="Strong"/>
          <w:b/>
          <w:bCs/>
        </w:rPr>
        <w:t>11. Conclusion</w:t>
      </w:r>
    </w:p>
    <w:p w14:paraId="3D901CDB" w14:textId="77777777" w:rsidR="00C12A54" w:rsidRDefault="008F6C8A">
      <w:pPr>
        <w:pStyle w:val="NormalWeb"/>
      </w:pPr>
      <w:r>
        <w:t xml:space="preserve">The </w:t>
      </w:r>
      <w:r>
        <w:rPr>
          <w:rStyle w:val="Strong"/>
        </w:rPr>
        <w:t>perspicuity of Scripture</w:t>
      </w:r>
      <w:r>
        <w:t xml:space="preserve"> assures us that the Bible is </w:t>
      </w:r>
      <w:r>
        <w:rPr>
          <w:rStyle w:val="Strong"/>
        </w:rPr>
        <w:t>clear, trustworthy, and sufficient</w:t>
      </w:r>
      <w:r>
        <w:t xml:space="preserve"> for faith and life.</w:t>
      </w:r>
      <w:r>
        <w:br/>
        <w:t xml:space="preserve">Through sound </w:t>
      </w:r>
      <w:r>
        <w:rPr>
          <w:rStyle w:val="Strong"/>
        </w:rPr>
        <w:t>hermeneutics</w:t>
      </w:r>
      <w:r>
        <w:t xml:space="preserve">, believers can faithfully interpret its meaning while relying on the </w:t>
      </w:r>
      <w:r>
        <w:rPr>
          <w:rStyle w:val="Strong"/>
        </w:rPr>
        <w:t>illumination of the Holy Spirit</w:t>
      </w:r>
      <w:r>
        <w:t>.</w:t>
      </w:r>
    </w:p>
    <w:p w14:paraId="5CAFD021" w14:textId="77777777" w:rsidR="00C12A54" w:rsidRDefault="008F6C8A">
      <w:pPr>
        <w:pStyle w:val="NormalWeb"/>
      </w:pPr>
      <w:r>
        <w:t>Thus, hermeneutics and perspicuity together affirm that:</w:t>
      </w:r>
    </w:p>
    <w:p w14:paraId="5FD06245" w14:textId="77777777" w:rsidR="00C12A54" w:rsidRDefault="008F6C8A" w:rsidP="00C83030">
      <w:pPr>
        <w:pStyle w:val="NormalWeb"/>
        <w:numPr>
          <w:ilvl w:val="0"/>
          <w:numId w:val="579"/>
        </w:numPr>
      </w:pPr>
      <w:r>
        <w:t>God has spoken in a way that can be understood,</w:t>
      </w:r>
    </w:p>
    <w:p w14:paraId="5856DA90" w14:textId="77777777" w:rsidR="00C12A54" w:rsidRDefault="008F6C8A" w:rsidP="00C83030">
      <w:pPr>
        <w:pStyle w:val="NormalWeb"/>
        <w:numPr>
          <w:ilvl w:val="0"/>
          <w:numId w:val="579"/>
        </w:numPr>
      </w:pPr>
      <w:r>
        <w:lastRenderedPageBreak/>
        <w:t>The message of salvation is accessible to all, and</w:t>
      </w:r>
    </w:p>
    <w:p w14:paraId="170BBCED" w14:textId="77777777" w:rsidR="00C12A54" w:rsidRDefault="008F6C8A" w:rsidP="00C83030">
      <w:pPr>
        <w:pStyle w:val="NormalWeb"/>
        <w:numPr>
          <w:ilvl w:val="0"/>
          <w:numId w:val="579"/>
        </w:numPr>
      </w:pPr>
      <w:r>
        <w:t>Every believer is called to read, interpret, and live by God’s clear Word.</w:t>
      </w:r>
    </w:p>
    <w:p w14:paraId="385B982E" w14:textId="77777777" w:rsidR="00C12A54" w:rsidRDefault="008F6C8A">
      <w:pPr>
        <w:pStyle w:val="NormalWeb"/>
      </w:pPr>
      <w:r>
        <w:t>“The unfolding of your words gives light; it gives understanding to the simple.”</w:t>
      </w:r>
      <w:r>
        <w:br/>
      </w:r>
      <w:r>
        <w:rPr>
          <w:rStyle w:val="Emphasis"/>
          <w:rFonts w:eastAsiaTheme="majorEastAsia"/>
        </w:rPr>
        <w:t>(Psalm 119:130)</w:t>
      </w:r>
    </w:p>
    <w:p w14:paraId="2CE9EC83" w14:textId="77777777" w:rsidR="00C12A54" w:rsidRDefault="008F6C8A">
      <w:r>
        <w:t>29. Application Guidelines — Week 24 (Due by: 15 December)</w:t>
      </w:r>
    </w:p>
    <w:p w14:paraId="2523223A" w14:textId="77777777" w:rsidR="00C12A54" w:rsidRDefault="008F6C8A">
      <w:r>
        <w:t>☐ Completed</w:t>
      </w:r>
    </w:p>
    <w:p w14:paraId="4FE4CD3B" w14:textId="77777777" w:rsidR="00C12A54" w:rsidRDefault="008F6C8A">
      <w:r>
        <w:t>Comments:</w:t>
      </w:r>
    </w:p>
    <w:p w14:paraId="17A23930" w14:textId="77777777" w:rsidR="00C12A54" w:rsidRDefault="008F6C8A">
      <w:pPr>
        <w:pStyle w:val="Heading2"/>
      </w:pPr>
      <w:proofErr w:type="spellStart"/>
      <w:r>
        <w:rPr>
          <w:rStyle w:val="Strong"/>
          <w:b/>
          <w:bCs/>
        </w:rPr>
        <w:t>pplication</w:t>
      </w:r>
      <w:proofErr w:type="spellEnd"/>
      <w:r>
        <w:rPr>
          <w:rStyle w:val="Strong"/>
          <w:b/>
          <w:bCs/>
        </w:rPr>
        <w:t xml:space="preserve"> Guidelines in Hermeneutics</w:t>
      </w:r>
    </w:p>
    <w:p w14:paraId="4578975E" w14:textId="77777777" w:rsidR="00C12A54" w:rsidRDefault="008F6C8A">
      <w:pPr>
        <w:pStyle w:val="Heading3"/>
      </w:pPr>
      <w:r>
        <w:rPr>
          <w:rStyle w:val="Strong"/>
          <w:b/>
          <w:bCs/>
        </w:rPr>
        <w:t>1. Introduction</w:t>
      </w:r>
    </w:p>
    <w:p w14:paraId="3E53BC14" w14:textId="77777777" w:rsidR="00C12A54" w:rsidRDefault="008F6C8A">
      <w:pPr>
        <w:pStyle w:val="NormalWeb"/>
      </w:pPr>
      <w:r>
        <w:rPr>
          <w:rStyle w:val="Strong"/>
        </w:rPr>
        <w:t>Hermeneutics</w:t>
      </w:r>
      <w:r>
        <w:t xml:space="preserve"> involves not only </w:t>
      </w:r>
      <w:r>
        <w:rPr>
          <w:rStyle w:val="Emphasis"/>
          <w:rFonts w:eastAsiaTheme="majorEastAsia"/>
        </w:rPr>
        <w:t>understanding</w:t>
      </w:r>
      <w:r>
        <w:t xml:space="preserve"> what the Bible means (interpretation) but also </w:t>
      </w:r>
      <w:r>
        <w:rPr>
          <w:rStyle w:val="Emphasis"/>
          <w:rFonts w:eastAsiaTheme="majorEastAsia"/>
        </w:rPr>
        <w:t>living out</w:t>
      </w:r>
      <w:r>
        <w:t xml:space="preserve"> what it teaches (application).</w:t>
      </w:r>
    </w:p>
    <w:p w14:paraId="2D631752" w14:textId="77777777" w:rsidR="00C12A54" w:rsidRDefault="008F6C8A">
      <w:pPr>
        <w:pStyle w:val="NormalWeb"/>
      </w:pPr>
      <w:r>
        <w:rPr>
          <w:rStyle w:val="Strong"/>
        </w:rPr>
        <w:t>Application</w:t>
      </w:r>
      <w:r>
        <w:t xml:space="preserve"> is the process of </w:t>
      </w:r>
      <w:r>
        <w:rPr>
          <w:rStyle w:val="Strong"/>
        </w:rPr>
        <w:t>taking the timeless truths of Scripture</w:t>
      </w:r>
      <w:r>
        <w:t xml:space="preserve">—discovered through interpretation—and </w:t>
      </w:r>
      <w:r>
        <w:rPr>
          <w:rStyle w:val="Strong"/>
        </w:rPr>
        <w:t>relating them to our lives today</w:t>
      </w:r>
      <w:r>
        <w:t xml:space="preserve"> in practical, faithful, and Spirit-led ways.</w:t>
      </w:r>
    </w:p>
    <w:p w14:paraId="4D826647" w14:textId="77777777" w:rsidR="00C12A54" w:rsidRDefault="008F6C8A">
      <w:pPr>
        <w:pStyle w:val="NormalWeb"/>
      </w:pPr>
      <w:r>
        <w:t>In short:</w:t>
      </w:r>
    </w:p>
    <w:p w14:paraId="1E9A8232" w14:textId="77777777" w:rsidR="00C12A54" w:rsidRDefault="008F6C8A">
      <w:pPr>
        <w:pStyle w:val="NormalWeb"/>
      </w:pPr>
      <w:r>
        <w:rPr>
          <w:rStyle w:val="Strong"/>
        </w:rPr>
        <w:t>Interpretation discovers the meaning; application determines its significance for today.</w:t>
      </w:r>
    </w:p>
    <w:p w14:paraId="288167D2" w14:textId="77777777" w:rsidR="00C12A54" w:rsidRDefault="00000000">
      <w:r>
        <w:pict w14:anchorId="66D26982">
          <v:rect id="_x0000_i1533" style="width:0;height:1.5pt" o:hralign="center" o:hrstd="t" o:hr="t" fillcolor="#a0a0a0" stroked="f"/>
        </w:pict>
      </w:r>
    </w:p>
    <w:p w14:paraId="0778AAD9" w14:textId="77777777" w:rsidR="00C12A54" w:rsidRDefault="008F6C8A">
      <w:pPr>
        <w:pStyle w:val="Heading3"/>
      </w:pPr>
      <w:r>
        <w:rPr>
          <w:rStyle w:val="Strong"/>
          <w:b/>
          <w:bCs/>
        </w:rPr>
        <w:t>2. The Importance of Application</w:t>
      </w:r>
    </w:p>
    <w:p w14:paraId="3B3F0C37" w14:textId="77777777" w:rsidR="00C12A54" w:rsidRDefault="008F6C8A" w:rsidP="00C83030">
      <w:pPr>
        <w:pStyle w:val="NormalWeb"/>
        <w:numPr>
          <w:ilvl w:val="0"/>
          <w:numId w:val="580"/>
        </w:numPr>
      </w:pPr>
      <w:r>
        <w:rPr>
          <w:rStyle w:val="Strong"/>
        </w:rPr>
        <w:t>Completes the Process of Bible Study</w:t>
      </w:r>
    </w:p>
    <w:p w14:paraId="7CC47B75" w14:textId="77777777" w:rsidR="00C12A54" w:rsidRDefault="008F6C8A" w:rsidP="00C83030">
      <w:pPr>
        <w:pStyle w:val="NormalWeb"/>
        <w:numPr>
          <w:ilvl w:val="1"/>
          <w:numId w:val="580"/>
        </w:numPr>
      </w:pPr>
      <w:r>
        <w:t>Without application, interpretation remains theoretical.</w:t>
      </w:r>
    </w:p>
    <w:p w14:paraId="18C143C6" w14:textId="77777777" w:rsidR="00C12A54" w:rsidRDefault="008F6C8A" w:rsidP="00C83030">
      <w:pPr>
        <w:pStyle w:val="NormalWeb"/>
        <w:numPr>
          <w:ilvl w:val="1"/>
          <w:numId w:val="580"/>
        </w:numPr>
      </w:pPr>
      <w:r>
        <w:t>James 1:22 – “Do not merely listen to the word, and so deceive yourselves. Do what it says.”</w:t>
      </w:r>
    </w:p>
    <w:p w14:paraId="4951B79B" w14:textId="77777777" w:rsidR="00C12A54" w:rsidRDefault="008F6C8A" w:rsidP="00C83030">
      <w:pPr>
        <w:pStyle w:val="NormalWeb"/>
        <w:numPr>
          <w:ilvl w:val="0"/>
          <w:numId w:val="580"/>
        </w:numPr>
      </w:pPr>
      <w:r>
        <w:rPr>
          <w:rStyle w:val="Strong"/>
        </w:rPr>
        <w:t>Brings Transformation</w:t>
      </w:r>
    </w:p>
    <w:p w14:paraId="5EFD8362" w14:textId="77777777" w:rsidR="00C12A54" w:rsidRDefault="008F6C8A" w:rsidP="00C83030">
      <w:pPr>
        <w:pStyle w:val="NormalWeb"/>
        <w:numPr>
          <w:ilvl w:val="1"/>
          <w:numId w:val="580"/>
        </w:numPr>
      </w:pPr>
      <w:r>
        <w:t>The goal of Bible study is not just knowledge, but life change.</w:t>
      </w:r>
    </w:p>
    <w:p w14:paraId="3EA62AC8" w14:textId="77777777" w:rsidR="00C12A54" w:rsidRDefault="008F6C8A" w:rsidP="00C83030">
      <w:pPr>
        <w:pStyle w:val="NormalWeb"/>
        <w:numPr>
          <w:ilvl w:val="1"/>
          <w:numId w:val="580"/>
        </w:numPr>
      </w:pPr>
      <w:r>
        <w:t>Romans 12:2 – God’s Word renews the mind and transforms behavior.</w:t>
      </w:r>
    </w:p>
    <w:p w14:paraId="07C40EE1" w14:textId="77777777" w:rsidR="00C12A54" w:rsidRDefault="008F6C8A" w:rsidP="00C83030">
      <w:pPr>
        <w:pStyle w:val="NormalWeb"/>
        <w:numPr>
          <w:ilvl w:val="0"/>
          <w:numId w:val="580"/>
        </w:numPr>
      </w:pPr>
      <w:r>
        <w:rPr>
          <w:rStyle w:val="Strong"/>
        </w:rPr>
        <w:t>Reveals Obedience and Faith</w:t>
      </w:r>
    </w:p>
    <w:p w14:paraId="077B8783" w14:textId="77777777" w:rsidR="00C12A54" w:rsidRDefault="008F6C8A" w:rsidP="00C83030">
      <w:pPr>
        <w:pStyle w:val="NormalWeb"/>
        <w:numPr>
          <w:ilvl w:val="1"/>
          <w:numId w:val="580"/>
        </w:numPr>
      </w:pPr>
      <w:r>
        <w:t>Genuine faith is shown through obedience (John 14:15).</w:t>
      </w:r>
    </w:p>
    <w:p w14:paraId="290A61CA" w14:textId="77777777" w:rsidR="00C12A54" w:rsidRDefault="008F6C8A" w:rsidP="00C83030">
      <w:pPr>
        <w:pStyle w:val="NormalWeb"/>
        <w:numPr>
          <w:ilvl w:val="1"/>
          <w:numId w:val="580"/>
        </w:numPr>
      </w:pPr>
      <w:r>
        <w:t>Application proves that the Word is living and active in our lives.</w:t>
      </w:r>
    </w:p>
    <w:p w14:paraId="0E565AE0" w14:textId="77777777" w:rsidR="00C12A54" w:rsidRDefault="008F6C8A" w:rsidP="00C83030">
      <w:pPr>
        <w:pStyle w:val="NormalWeb"/>
        <w:numPr>
          <w:ilvl w:val="0"/>
          <w:numId w:val="580"/>
        </w:numPr>
      </w:pPr>
      <w:r>
        <w:rPr>
          <w:rStyle w:val="Strong"/>
        </w:rPr>
        <w:t>Connects Ancient Texts to Modern Life</w:t>
      </w:r>
    </w:p>
    <w:p w14:paraId="21E90AB5" w14:textId="77777777" w:rsidR="00C12A54" w:rsidRDefault="008F6C8A" w:rsidP="00C83030">
      <w:pPr>
        <w:pStyle w:val="NormalWeb"/>
        <w:numPr>
          <w:ilvl w:val="1"/>
          <w:numId w:val="580"/>
        </w:numPr>
      </w:pPr>
      <w:r>
        <w:t xml:space="preserve">Application bridges the gap between the </w:t>
      </w:r>
      <w:r>
        <w:rPr>
          <w:rStyle w:val="Strong"/>
        </w:rPr>
        <w:t>biblical world</w:t>
      </w:r>
      <w:r>
        <w:t xml:space="preserve"> and the </w:t>
      </w:r>
      <w:r>
        <w:rPr>
          <w:rStyle w:val="Strong"/>
        </w:rPr>
        <w:t>contemporary world</w:t>
      </w:r>
      <w:r>
        <w:t>.</w:t>
      </w:r>
    </w:p>
    <w:p w14:paraId="044C989A" w14:textId="77777777" w:rsidR="00C12A54" w:rsidRDefault="00000000">
      <w:r>
        <w:pict w14:anchorId="56ECCCAB">
          <v:rect id="_x0000_i1534" style="width:0;height:1.5pt" o:hralign="center" o:hrstd="t" o:hr="t" fillcolor="#a0a0a0" stroked="f"/>
        </w:pict>
      </w:r>
    </w:p>
    <w:p w14:paraId="0986ED11" w14:textId="77777777" w:rsidR="00C12A54" w:rsidRDefault="008F6C8A">
      <w:pPr>
        <w:pStyle w:val="Heading3"/>
      </w:pPr>
      <w:r>
        <w:rPr>
          <w:rStyle w:val="Strong"/>
          <w:b/>
          <w:bCs/>
        </w:rPr>
        <w:lastRenderedPageBreak/>
        <w:t>3. Relationship Between Interpretation and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950"/>
        <w:gridCol w:w="4151"/>
      </w:tblGrid>
      <w:tr w:rsidR="00C12A54" w14:paraId="23E12C78" w14:textId="77777777">
        <w:trPr>
          <w:tblHeader/>
          <w:tblCellSpacing w:w="15" w:type="dxa"/>
        </w:trPr>
        <w:tc>
          <w:tcPr>
            <w:tcW w:w="0" w:type="auto"/>
            <w:vAlign w:val="center"/>
          </w:tcPr>
          <w:p w14:paraId="18416398" w14:textId="77777777" w:rsidR="00C12A54" w:rsidRDefault="008F6C8A">
            <w:pPr>
              <w:jc w:val="center"/>
              <w:rPr>
                <w:b/>
                <w:bCs/>
              </w:rPr>
            </w:pPr>
            <w:r>
              <w:rPr>
                <w:rStyle w:val="Strong"/>
              </w:rPr>
              <w:t>Step</w:t>
            </w:r>
          </w:p>
        </w:tc>
        <w:tc>
          <w:tcPr>
            <w:tcW w:w="0" w:type="auto"/>
            <w:vAlign w:val="center"/>
          </w:tcPr>
          <w:p w14:paraId="1F967D76" w14:textId="77777777" w:rsidR="00C12A54" w:rsidRDefault="008F6C8A">
            <w:pPr>
              <w:jc w:val="center"/>
              <w:rPr>
                <w:b/>
                <w:bCs/>
              </w:rPr>
            </w:pPr>
            <w:r>
              <w:rPr>
                <w:rStyle w:val="Strong"/>
              </w:rPr>
              <w:t>Focus</w:t>
            </w:r>
          </w:p>
        </w:tc>
        <w:tc>
          <w:tcPr>
            <w:tcW w:w="0" w:type="auto"/>
            <w:vAlign w:val="center"/>
          </w:tcPr>
          <w:p w14:paraId="6B57D708" w14:textId="77777777" w:rsidR="00C12A54" w:rsidRDefault="008F6C8A">
            <w:pPr>
              <w:jc w:val="center"/>
              <w:rPr>
                <w:b/>
                <w:bCs/>
              </w:rPr>
            </w:pPr>
            <w:r>
              <w:rPr>
                <w:rStyle w:val="Strong"/>
              </w:rPr>
              <w:t>Question</w:t>
            </w:r>
          </w:p>
        </w:tc>
      </w:tr>
      <w:tr w:rsidR="00C12A54" w14:paraId="69B13B48" w14:textId="77777777">
        <w:trPr>
          <w:tblCellSpacing w:w="15" w:type="dxa"/>
        </w:trPr>
        <w:tc>
          <w:tcPr>
            <w:tcW w:w="0" w:type="auto"/>
            <w:vAlign w:val="center"/>
          </w:tcPr>
          <w:p w14:paraId="1073B410" w14:textId="77777777" w:rsidR="00C12A54" w:rsidRDefault="008F6C8A">
            <w:r>
              <w:rPr>
                <w:rStyle w:val="Strong"/>
              </w:rPr>
              <w:t>Observation</w:t>
            </w:r>
          </w:p>
        </w:tc>
        <w:tc>
          <w:tcPr>
            <w:tcW w:w="0" w:type="auto"/>
            <w:vAlign w:val="center"/>
          </w:tcPr>
          <w:p w14:paraId="41CF93B1" w14:textId="77777777" w:rsidR="00C12A54" w:rsidRDefault="008F6C8A">
            <w:r>
              <w:t>What does the text say?</w:t>
            </w:r>
          </w:p>
        </w:tc>
        <w:tc>
          <w:tcPr>
            <w:tcW w:w="0" w:type="auto"/>
            <w:vAlign w:val="center"/>
          </w:tcPr>
          <w:p w14:paraId="5361CAE3" w14:textId="77777777" w:rsidR="00C12A54" w:rsidRDefault="008F6C8A">
            <w:r>
              <w:t>“What are the facts?”</w:t>
            </w:r>
          </w:p>
        </w:tc>
      </w:tr>
      <w:tr w:rsidR="00C12A54" w14:paraId="7F90D2A7" w14:textId="77777777">
        <w:trPr>
          <w:tblCellSpacing w:w="15" w:type="dxa"/>
        </w:trPr>
        <w:tc>
          <w:tcPr>
            <w:tcW w:w="0" w:type="auto"/>
            <w:vAlign w:val="center"/>
          </w:tcPr>
          <w:p w14:paraId="4F3C2AAC" w14:textId="77777777" w:rsidR="00C12A54" w:rsidRDefault="008F6C8A">
            <w:r>
              <w:rPr>
                <w:rStyle w:val="Strong"/>
              </w:rPr>
              <w:t>Interpretation</w:t>
            </w:r>
          </w:p>
        </w:tc>
        <w:tc>
          <w:tcPr>
            <w:tcW w:w="0" w:type="auto"/>
            <w:vAlign w:val="center"/>
          </w:tcPr>
          <w:p w14:paraId="523DE971" w14:textId="77777777" w:rsidR="00C12A54" w:rsidRDefault="008F6C8A">
            <w:r>
              <w:t>What does the text mean?</w:t>
            </w:r>
          </w:p>
        </w:tc>
        <w:tc>
          <w:tcPr>
            <w:tcW w:w="0" w:type="auto"/>
            <w:vAlign w:val="center"/>
          </w:tcPr>
          <w:p w14:paraId="2C316F8A" w14:textId="77777777" w:rsidR="00C12A54" w:rsidRDefault="008F6C8A">
            <w:r>
              <w:t>“What did it mean to the original audience?”</w:t>
            </w:r>
          </w:p>
        </w:tc>
      </w:tr>
      <w:tr w:rsidR="00C12A54" w14:paraId="4FDD2AC9" w14:textId="77777777">
        <w:trPr>
          <w:tblCellSpacing w:w="15" w:type="dxa"/>
        </w:trPr>
        <w:tc>
          <w:tcPr>
            <w:tcW w:w="0" w:type="auto"/>
            <w:vAlign w:val="center"/>
          </w:tcPr>
          <w:p w14:paraId="71EE427B" w14:textId="77777777" w:rsidR="00C12A54" w:rsidRDefault="008F6C8A">
            <w:r>
              <w:rPr>
                <w:rStyle w:val="Strong"/>
              </w:rPr>
              <w:t>Application</w:t>
            </w:r>
          </w:p>
        </w:tc>
        <w:tc>
          <w:tcPr>
            <w:tcW w:w="0" w:type="auto"/>
            <w:vAlign w:val="center"/>
          </w:tcPr>
          <w:p w14:paraId="5C796596" w14:textId="77777777" w:rsidR="00C12A54" w:rsidRDefault="008F6C8A">
            <w:r>
              <w:t>How does the text apply today?</w:t>
            </w:r>
          </w:p>
        </w:tc>
        <w:tc>
          <w:tcPr>
            <w:tcW w:w="0" w:type="auto"/>
            <w:vAlign w:val="center"/>
          </w:tcPr>
          <w:p w14:paraId="383B23E7" w14:textId="77777777" w:rsidR="00C12A54" w:rsidRDefault="008F6C8A">
            <w:r>
              <w:t>“How should this truth change my life?”</w:t>
            </w:r>
          </w:p>
        </w:tc>
      </w:tr>
    </w:tbl>
    <w:p w14:paraId="72BF4100" w14:textId="77777777" w:rsidR="00C12A54" w:rsidRDefault="008F6C8A">
      <w:pPr>
        <w:pStyle w:val="NormalWeb"/>
      </w:pPr>
      <w:r>
        <w:rPr>
          <w:rStyle w:val="Strong"/>
        </w:rPr>
        <w:t>Interpretation</w:t>
      </w:r>
      <w:r>
        <w:t xml:space="preserve"> is about meaning; </w:t>
      </w:r>
      <w:r>
        <w:rPr>
          <w:rStyle w:val="Strong"/>
        </w:rPr>
        <w:t>application</w:t>
      </w:r>
      <w:r>
        <w:t xml:space="preserve"> is about response.</w:t>
      </w:r>
      <w:r>
        <w:br/>
        <w:t xml:space="preserve">Proper application depends on </w:t>
      </w:r>
      <w:r>
        <w:rPr>
          <w:rStyle w:val="Strong"/>
        </w:rPr>
        <w:t>accurate interpretation</w:t>
      </w:r>
      <w:r>
        <w:t>.</w:t>
      </w:r>
      <w:r>
        <w:br/>
        <w:t>If the meaning is misunderstood, the application will be misapplied.</w:t>
      </w:r>
    </w:p>
    <w:p w14:paraId="2E2D90FE" w14:textId="77777777" w:rsidR="00C12A54" w:rsidRDefault="00000000">
      <w:r>
        <w:pict w14:anchorId="242760C1">
          <v:rect id="_x0000_i1535" style="width:0;height:1.5pt" o:hralign="center" o:hrstd="t" o:hr="t" fillcolor="#a0a0a0" stroked="f"/>
        </w:pict>
      </w:r>
    </w:p>
    <w:p w14:paraId="25201AA5" w14:textId="77777777" w:rsidR="00C12A54" w:rsidRDefault="008F6C8A">
      <w:pPr>
        <w:pStyle w:val="Heading3"/>
      </w:pPr>
      <w:r>
        <w:rPr>
          <w:rStyle w:val="Strong"/>
          <w:b/>
          <w:bCs/>
        </w:rPr>
        <w:t>4. Principles for Proper Application</w:t>
      </w:r>
    </w:p>
    <w:p w14:paraId="5BAAF286" w14:textId="77777777" w:rsidR="00C12A54" w:rsidRDefault="008F6C8A">
      <w:pPr>
        <w:pStyle w:val="NormalWeb"/>
      </w:pPr>
      <w:r>
        <w:t>To apply Scripture faithfully, several hermeneutical guidelines should be followed.</w:t>
      </w:r>
    </w:p>
    <w:p w14:paraId="4826DC91" w14:textId="77777777" w:rsidR="00C12A54" w:rsidRDefault="00000000">
      <w:r>
        <w:pict w14:anchorId="5F2448BE">
          <v:rect id="_x0000_i1536" style="width:0;height:1.5pt" o:hralign="center" o:hrstd="t" o:hr="t" fillcolor="#a0a0a0" stroked="f"/>
        </w:pict>
      </w:r>
    </w:p>
    <w:p w14:paraId="15E87102" w14:textId="77777777" w:rsidR="00C12A54" w:rsidRDefault="008F6C8A">
      <w:pPr>
        <w:pStyle w:val="Heading4"/>
      </w:pPr>
      <w:r>
        <w:rPr>
          <w:rStyle w:val="Strong"/>
          <w:b/>
          <w:bCs/>
        </w:rPr>
        <w:t>1. Begin with the Original Meaning</w:t>
      </w:r>
    </w:p>
    <w:p w14:paraId="11441466" w14:textId="77777777" w:rsidR="00C12A54" w:rsidRDefault="008F6C8A" w:rsidP="00C83030">
      <w:pPr>
        <w:pStyle w:val="NormalWeb"/>
        <w:numPr>
          <w:ilvl w:val="0"/>
          <w:numId w:val="581"/>
        </w:numPr>
      </w:pPr>
      <w:r>
        <w:t>Understand what the passage meant to the original audience.</w:t>
      </w:r>
    </w:p>
    <w:p w14:paraId="7BCF4925" w14:textId="77777777" w:rsidR="00C12A54" w:rsidRDefault="008F6C8A" w:rsidP="00C83030">
      <w:pPr>
        <w:pStyle w:val="NormalWeb"/>
        <w:numPr>
          <w:ilvl w:val="0"/>
          <w:numId w:val="581"/>
        </w:numPr>
      </w:pPr>
      <w:r>
        <w:t xml:space="preserve">Example: God’s command to Israel to keep the Sabbath had cultural and covenantal meaning; today, the principle of </w:t>
      </w:r>
      <w:r>
        <w:rPr>
          <w:rStyle w:val="Strong"/>
        </w:rPr>
        <w:t>rest and worship</w:t>
      </w:r>
      <w:r>
        <w:t xml:space="preserve"> still applies.</w:t>
      </w:r>
    </w:p>
    <w:p w14:paraId="5A360434" w14:textId="77777777" w:rsidR="00C12A54" w:rsidRDefault="00000000">
      <w:r>
        <w:pict w14:anchorId="59F7BED8">
          <v:rect id="_x0000_i1537" style="width:0;height:1.5pt" o:hralign="center" o:hrstd="t" o:hr="t" fillcolor="#a0a0a0" stroked="f"/>
        </w:pict>
      </w:r>
    </w:p>
    <w:p w14:paraId="654C3128" w14:textId="77777777" w:rsidR="00C12A54" w:rsidRDefault="008F6C8A">
      <w:pPr>
        <w:pStyle w:val="Heading4"/>
      </w:pPr>
      <w:r>
        <w:rPr>
          <w:rStyle w:val="Strong"/>
          <w:b/>
          <w:bCs/>
        </w:rPr>
        <w:t>2. Identify the Timeless Truth or Principle</w:t>
      </w:r>
    </w:p>
    <w:p w14:paraId="3706A572" w14:textId="77777777" w:rsidR="00C12A54" w:rsidRDefault="008F6C8A" w:rsidP="00C83030">
      <w:pPr>
        <w:pStyle w:val="NormalWeb"/>
        <w:numPr>
          <w:ilvl w:val="0"/>
          <w:numId w:val="582"/>
        </w:numPr>
      </w:pPr>
      <w:r>
        <w:t>Every passage contains an enduring truth about God, humanity, or morality.</w:t>
      </w:r>
    </w:p>
    <w:p w14:paraId="1505DF0F" w14:textId="77777777" w:rsidR="00C12A54" w:rsidRDefault="008F6C8A" w:rsidP="00C83030">
      <w:pPr>
        <w:pStyle w:val="NormalWeb"/>
        <w:numPr>
          <w:ilvl w:val="0"/>
          <w:numId w:val="582"/>
        </w:numPr>
      </w:pPr>
      <w:r>
        <w:t xml:space="preserve">Ask: </w:t>
      </w:r>
      <w:r>
        <w:rPr>
          <w:rStyle w:val="Emphasis"/>
          <w:rFonts w:eastAsiaTheme="majorEastAsia"/>
        </w:rPr>
        <w:t>What universal truth transcends time and culture?</w:t>
      </w:r>
    </w:p>
    <w:p w14:paraId="1D4AF15B" w14:textId="77777777" w:rsidR="00C12A54" w:rsidRDefault="008F6C8A" w:rsidP="00C83030">
      <w:pPr>
        <w:pStyle w:val="NormalWeb"/>
        <w:numPr>
          <w:ilvl w:val="0"/>
          <w:numId w:val="582"/>
        </w:numPr>
      </w:pPr>
      <w:r>
        <w:t>Example: The story of David and Goliath teaches faith in God’s power, not just courage in battle.</w:t>
      </w:r>
    </w:p>
    <w:p w14:paraId="5F19FEA8" w14:textId="77777777" w:rsidR="00C12A54" w:rsidRDefault="00000000">
      <w:r>
        <w:pict w14:anchorId="2AE01045">
          <v:rect id="_x0000_i1538" style="width:0;height:1.5pt" o:hralign="center" o:hrstd="t" o:hr="t" fillcolor="#a0a0a0" stroked="f"/>
        </w:pict>
      </w:r>
    </w:p>
    <w:p w14:paraId="034B61A1" w14:textId="77777777" w:rsidR="00C12A54" w:rsidRDefault="008F6C8A">
      <w:pPr>
        <w:pStyle w:val="Heading4"/>
      </w:pPr>
      <w:r>
        <w:rPr>
          <w:rStyle w:val="Strong"/>
          <w:b/>
          <w:bCs/>
        </w:rPr>
        <w:t>3. Determine the Differences Between the Biblical and Modern Context</w:t>
      </w:r>
    </w:p>
    <w:p w14:paraId="7DED14DB" w14:textId="77777777" w:rsidR="00C12A54" w:rsidRDefault="008F6C8A" w:rsidP="00C83030">
      <w:pPr>
        <w:pStyle w:val="NormalWeb"/>
        <w:numPr>
          <w:ilvl w:val="0"/>
          <w:numId w:val="583"/>
        </w:numPr>
      </w:pPr>
      <w:r>
        <w:t xml:space="preserve">Consider the </w:t>
      </w:r>
      <w:r>
        <w:rPr>
          <w:rStyle w:val="Strong"/>
        </w:rPr>
        <w:t>differences in culture, covenant, and situation.</w:t>
      </w:r>
    </w:p>
    <w:p w14:paraId="0B461EAF" w14:textId="77777777" w:rsidR="00C12A54" w:rsidRDefault="008F6C8A" w:rsidP="00C83030">
      <w:pPr>
        <w:pStyle w:val="NormalWeb"/>
        <w:numPr>
          <w:ilvl w:val="0"/>
          <w:numId w:val="583"/>
        </w:numPr>
      </w:pPr>
      <w:r>
        <w:t>Example: Instructions about temple sacrifices apply differently after Christ’s sacrifice (Hebrews 10:10).</w:t>
      </w:r>
    </w:p>
    <w:p w14:paraId="1C13D334" w14:textId="77777777" w:rsidR="00C12A54" w:rsidRDefault="00000000">
      <w:r>
        <w:lastRenderedPageBreak/>
        <w:pict w14:anchorId="01AF33A0">
          <v:rect id="_x0000_i1539" style="width:0;height:1.5pt" o:hralign="center" o:hrstd="t" o:hr="t" fillcolor="#a0a0a0" stroked="f"/>
        </w:pict>
      </w:r>
    </w:p>
    <w:p w14:paraId="3F9A2B23" w14:textId="77777777" w:rsidR="00C12A54" w:rsidRDefault="008F6C8A">
      <w:pPr>
        <w:pStyle w:val="Heading4"/>
      </w:pPr>
      <w:r>
        <w:rPr>
          <w:rStyle w:val="Strong"/>
          <w:b/>
          <w:bCs/>
        </w:rPr>
        <w:t>4. Derive a Universal Principle</w:t>
      </w:r>
    </w:p>
    <w:p w14:paraId="1875AEDD" w14:textId="77777777" w:rsidR="00C12A54" w:rsidRDefault="008F6C8A" w:rsidP="00C83030">
      <w:pPr>
        <w:pStyle w:val="NormalWeb"/>
        <w:numPr>
          <w:ilvl w:val="0"/>
          <w:numId w:val="584"/>
        </w:numPr>
      </w:pPr>
      <w:r>
        <w:t xml:space="preserve">A </w:t>
      </w:r>
      <w:r>
        <w:rPr>
          <w:rStyle w:val="Strong"/>
        </w:rPr>
        <w:t>universal principle</w:t>
      </w:r>
      <w:r>
        <w:t xml:space="preserve"> is a truth consistent with the whole of Scripture and relevant for all believers.</w:t>
      </w:r>
    </w:p>
    <w:p w14:paraId="75C22342" w14:textId="77777777" w:rsidR="00C12A54" w:rsidRDefault="008F6C8A" w:rsidP="00C83030">
      <w:pPr>
        <w:pStyle w:val="NormalWeb"/>
        <w:numPr>
          <w:ilvl w:val="0"/>
          <w:numId w:val="584"/>
        </w:numPr>
      </w:pPr>
      <w:r>
        <w:t>It should:</w:t>
      </w:r>
    </w:p>
    <w:p w14:paraId="33CF860D" w14:textId="77777777" w:rsidR="00C12A54" w:rsidRDefault="008F6C8A" w:rsidP="00C83030">
      <w:pPr>
        <w:pStyle w:val="NormalWeb"/>
        <w:numPr>
          <w:ilvl w:val="1"/>
          <w:numId w:val="584"/>
        </w:numPr>
      </w:pPr>
      <w:r>
        <w:t xml:space="preserve">Be </w:t>
      </w:r>
      <w:r>
        <w:rPr>
          <w:rStyle w:val="Strong"/>
        </w:rPr>
        <w:t>timeless</w:t>
      </w:r>
      <w:r>
        <w:t xml:space="preserve"> (not culture-bound),</w:t>
      </w:r>
    </w:p>
    <w:p w14:paraId="3B5669EE" w14:textId="77777777" w:rsidR="00C12A54" w:rsidRDefault="008F6C8A" w:rsidP="00C83030">
      <w:pPr>
        <w:pStyle w:val="NormalWeb"/>
        <w:numPr>
          <w:ilvl w:val="1"/>
          <w:numId w:val="584"/>
        </w:numPr>
      </w:pPr>
      <w:r>
        <w:t xml:space="preserve">Be </w:t>
      </w:r>
      <w:r>
        <w:rPr>
          <w:rStyle w:val="Strong"/>
        </w:rPr>
        <w:t>consistent</w:t>
      </w:r>
      <w:r>
        <w:t xml:space="preserve"> with biblical teaching,</w:t>
      </w:r>
    </w:p>
    <w:p w14:paraId="7D2A94B1" w14:textId="77777777" w:rsidR="00C12A54" w:rsidRDefault="008F6C8A" w:rsidP="00C83030">
      <w:pPr>
        <w:pStyle w:val="NormalWeb"/>
        <w:numPr>
          <w:ilvl w:val="1"/>
          <w:numId w:val="584"/>
        </w:numPr>
      </w:pPr>
      <w:r>
        <w:t xml:space="preserve">Be </w:t>
      </w:r>
      <w:r>
        <w:rPr>
          <w:rStyle w:val="Strong"/>
        </w:rPr>
        <w:t>relevant</w:t>
      </w:r>
      <w:r>
        <w:t xml:space="preserve"> to both the ancient and modern audience.</w:t>
      </w:r>
    </w:p>
    <w:p w14:paraId="65974435" w14:textId="77777777" w:rsidR="00C12A54" w:rsidRDefault="008F6C8A">
      <w:pPr>
        <w:pStyle w:val="NormalWeb"/>
      </w:pPr>
      <w:r>
        <w:rPr>
          <w:rStyle w:val="Emphasis"/>
          <w:rFonts w:eastAsiaTheme="majorEastAsia"/>
        </w:rPr>
        <w:t>Example:</w:t>
      </w:r>
      <w:r>
        <w:br/>
        <w:t>Ephesians 4:29 – “Do not let any unwholesome talk come out of your mouths…”</w:t>
      </w:r>
      <w:r>
        <w:br/>
        <w:t>→ Universal principle: Believers should use speech that builds others up.</w:t>
      </w:r>
    </w:p>
    <w:p w14:paraId="77209378" w14:textId="77777777" w:rsidR="00C12A54" w:rsidRDefault="00000000">
      <w:r>
        <w:pict w14:anchorId="1749E5A6">
          <v:rect id="_x0000_i1540" style="width:0;height:1.5pt" o:hralign="center" o:hrstd="t" o:hr="t" fillcolor="#a0a0a0" stroked="f"/>
        </w:pict>
      </w:r>
    </w:p>
    <w:p w14:paraId="37C66A37" w14:textId="77777777" w:rsidR="00C12A54" w:rsidRDefault="008F6C8A">
      <w:pPr>
        <w:pStyle w:val="Heading4"/>
      </w:pPr>
      <w:r>
        <w:rPr>
          <w:rStyle w:val="Strong"/>
          <w:b/>
          <w:bCs/>
        </w:rPr>
        <w:t>5. Apply the Principle Personally and Practically</w:t>
      </w:r>
    </w:p>
    <w:p w14:paraId="51E59121" w14:textId="77777777" w:rsidR="00C12A54" w:rsidRDefault="008F6C8A">
      <w:pPr>
        <w:pStyle w:val="NormalWeb"/>
      </w:pPr>
      <w:r>
        <w:t>Ask:</w:t>
      </w:r>
    </w:p>
    <w:p w14:paraId="6EFD6DF6" w14:textId="77777777" w:rsidR="00C12A54" w:rsidRDefault="008F6C8A" w:rsidP="00C83030">
      <w:pPr>
        <w:pStyle w:val="NormalWeb"/>
        <w:numPr>
          <w:ilvl w:val="0"/>
          <w:numId w:val="585"/>
        </w:numPr>
      </w:pPr>
      <w:r>
        <w:t xml:space="preserve">What does this truth teach about </w:t>
      </w:r>
      <w:r>
        <w:rPr>
          <w:rStyle w:val="Strong"/>
        </w:rPr>
        <w:t>God</w:t>
      </w:r>
      <w:r>
        <w:t>?</w:t>
      </w:r>
    </w:p>
    <w:p w14:paraId="0B706171" w14:textId="77777777" w:rsidR="00C12A54" w:rsidRDefault="008F6C8A" w:rsidP="00C83030">
      <w:pPr>
        <w:pStyle w:val="NormalWeb"/>
        <w:numPr>
          <w:ilvl w:val="0"/>
          <w:numId w:val="585"/>
        </w:numPr>
      </w:pPr>
      <w:r>
        <w:t xml:space="preserve">What does it teach about </w:t>
      </w:r>
      <w:r>
        <w:rPr>
          <w:rStyle w:val="Strong"/>
        </w:rPr>
        <w:t>myself</w:t>
      </w:r>
      <w:r>
        <w:t>?</w:t>
      </w:r>
    </w:p>
    <w:p w14:paraId="7156F541" w14:textId="77777777" w:rsidR="00C12A54" w:rsidRDefault="008F6C8A" w:rsidP="00C83030">
      <w:pPr>
        <w:pStyle w:val="NormalWeb"/>
        <w:numPr>
          <w:ilvl w:val="0"/>
          <w:numId w:val="585"/>
        </w:numPr>
      </w:pPr>
      <w:r>
        <w:t xml:space="preserve">How should I </w:t>
      </w:r>
      <w:r>
        <w:rPr>
          <w:rStyle w:val="Strong"/>
        </w:rPr>
        <w:t>think, speak, act, or relate</w:t>
      </w:r>
      <w:r>
        <w:t xml:space="preserve"> differently because of this truth?</w:t>
      </w:r>
    </w:p>
    <w:p w14:paraId="300BAA36" w14:textId="77777777" w:rsidR="00C12A54" w:rsidRDefault="008F6C8A">
      <w:pPr>
        <w:pStyle w:val="NormalWeb"/>
      </w:pPr>
      <w:r>
        <w:rPr>
          <w:rStyle w:val="Emphasis"/>
          <w:rFonts w:eastAsiaTheme="majorEastAsia"/>
        </w:rPr>
        <w:t>Example:</w:t>
      </w:r>
      <w:r>
        <w:br/>
        <w:t>If the passage teaches forgiveness (Matthew 6:14–15), apply it by forgiving someone who wronged you.</w:t>
      </w:r>
    </w:p>
    <w:p w14:paraId="4A8DAD29" w14:textId="77777777" w:rsidR="00C12A54" w:rsidRDefault="00000000">
      <w:r>
        <w:pict w14:anchorId="4C615313">
          <v:rect id="_x0000_i1541" style="width:0;height:1.5pt" o:hralign="center" o:hrstd="t" o:hr="t" fillcolor="#a0a0a0" stroked="f"/>
        </w:pict>
      </w:r>
    </w:p>
    <w:p w14:paraId="3838EC0A" w14:textId="77777777" w:rsidR="00C12A54" w:rsidRDefault="008F6C8A">
      <w:pPr>
        <w:pStyle w:val="Heading4"/>
      </w:pPr>
      <w:r>
        <w:rPr>
          <w:rStyle w:val="Strong"/>
          <w:b/>
          <w:bCs/>
        </w:rPr>
        <w:t>6. Apply the Text Collectively (to the Community)</w:t>
      </w:r>
    </w:p>
    <w:p w14:paraId="7AC415EB" w14:textId="77777777" w:rsidR="00C12A54" w:rsidRDefault="008F6C8A" w:rsidP="00C83030">
      <w:pPr>
        <w:pStyle w:val="NormalWeb"/>
        <w:numPr>
          <w:ilvl w:val="0"/>
          <w:numId w:val="586"/>
        </w:numPr>
      </w:pPr>
      <w:r>
        <w:t xml:space="preserve">Many biblical commands address </w:t>
      </w:r>
      <w:r>
        <w:rPr>
          <w:rStyle w:val="Strong"/>
        </w:rPr>
        <w:t>the community of faith</w:t>
      </w:r>
      <w:r>
        <w:t>, not just individuals.</w:t>
      </w:r>
    </w:p>
    <w:p w14:paraId="4F89D3DA" w14:textId="77777777" w:rsidR="00C12A54" w:rsidRDefault="008F6C8A" w:rsidP="00C83030">
      <w:pPr>
        <w:pStyle w:val="NormalWeb"/>
        <w:numPr>
          <w:ilvl w:val="0"/>
          <w:numId w:val="586"/>
        </w:numPr>
      </w:pPr>
      <w:r>
        <w:t xml:space="preserve">Ask: How should this principle shape </w:t>
      </w:r>
      <w:r>
        <w:rPr>
          <w:rStyle w:val="Strong"/>
        </w:rPr>
        <w:t>the church</w:t>
      </w:r>
      <w:r>
        <w:t xml:space="preserve">, </w:t>
      </w:r>
      <w:r>
        <w:rPr>
          <w:rStyle w:val="Strong"/>
        </w:rPr>
        <w:t>family</w:t>
      </w:r>
      <w:r>
        <w:t xml:space="preserve">, or </w:t>
      </w:r>
      <w:r>
        <w:rPr>
          <w:rStyle w:val="Strong"/>
        </w:rPr>
        <w:t>society</w:t>
      </w:r>
      <w:r>
        <w:t>?</w:t>
      </w:r>
    </w:p>
    <w:p w14:paraId="75913938" w14:textId="77777777" w:rsidR="00C12A54" w:rsidRDefault="00000000">
      <w:r>
        <w:pict w14:anchorId="42CC68FB">
          <v:rect id="_x0000_i1542" style="width:0;height:1.5pt" o:hralign="center" o:hrstd="t" o:hr="t" fillcolor="#a0a0a0" stroked="f"/>
        </w:pict>
      </w:r>
    </w:p>
    <w:p w14:paraId="5F4D102E" w14:textId="77777777" w:rsidR="00C12A54" w:rsidRDefault="008F6C8A">
      <w:pPr>
        <w:pStyle w:val="Heading4"/>
      </w:pPr>
      <w:r>
        <w:rPr>
          <w:rStyle w:val="Strong"/>
          <w:b/>
          <w:bCs/>
        </w:rPr>
        <w:t>7. Depend on the Holy Spirit</w:t>
      </w:r>
    </w:p>
    <w:p w14:paraId="2A7291D9" w14:textId="77777777" w:rsidR="00C12A54" w:rsidRDefault="008F6C8A" w:rsidP="00C83030">
      <w:pPr>
        <w:pStyle w:val="NormalWeb"/>
        <w:numPr>
          <w:ilvl w:val="0"/>
          <w:numId w:val="587"/>
        </w:numPr>
      </w:pPr>
      <w:r>
        <w:t xml:space="preserve">True application is empowered by the </w:t>
      </w:r>
      <w:r>
        <w:rPr>
          <w:rStyle w:val="Strong"/>
        </w:rPr>
        <w:t>Holy Spirit</w:t>
      </w:r>
      <w:r>
        <w:t>, who enables understanding and obedience (John 14:26).</w:t>
      </w:r>
    </w:p>
    <w:p w14:paraId="08520335" w14:textId="77777777" w:rsidR="00C12A54" w:rsidRDefault="008F6C8A" w:rsidP="00C83030">
      <w:pPr>
        <w:pStyle w:val="NormalWeb"/>
        <w:numPr>
          <w:ilvl w:val="0"/>
          <w:numId w:val="587"/>
        </w:numPr>
      </w:pPr>
      <w:r>
        <w:t>The Spirit helps believers discern how Scripture applies uniquely to their situations.</w:t>
      </w:r>
    </w:p>
    <w:p w14:paraId="4D51C5C5" w14:textId="77777777" w:rsidR="00C12A54" w:rsidRDefault="00000000">
      <w:r>
        <w:pict w14:anchorId="2DC1F12E">
          <v:rect id="_x0000_i1543" style="width:0;height:1.5pt" o:hralign="center" o:hrstd="t" o:hr="t" fillcolor="#a0a0a0" stroked="f"/>
        </w:pict>
      </w:r>
    </w:p>
    <w:p w14:paraId="551CF546" w14:textId="77777777" w:rsidR="00C12A54" w:rsidRDefault="008F6C8A">
      <w:pPr>
        <w:pStyle w:val="Heading3"/>
      </w:pPr>
      <w:r>
        <w:rPr>
          <w:rStyle w:val="Strong"/>
          <w:b/>
          <w:bCs/>
        </w:rPr>
        <w:lastRenderedPageBreak/>
        <w:t>5. Steps in the Process of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641"/>
        <w:gridCol w:w="4292"/>
      </w:tblGrid>
      <w:tr w:rsidR="00C12A54" w14:paraId="71851AA9" w14:textId="77777777">
        <w:trPr>
          <w:tblHeader/>
          <w:tblCellSpacing w:w="15" w:type="dxa"/>
        </w:trPr>
        <w:tc>
          <w:tcPr>
            <w:tcW w:w="0" w:type="auto"/>
            <w:vAlign w:val="center"/>
          </w:tcPr>
          <w:p w14:paraId="52FA6F0C" w14:textId="77777777" w:rsidR="00C12A54" w:rsidRDefault="008F6C8A">
            <w:pPr>
              <w:jc w:val="center"/>
              <w:rPr>
                <w:b/>
                <w:bCs/>
              </w:rPr>
            </w:pPr>
            <w:r>
              <w:rPr>
                <w:rStyle w:val="Strong"/>
              </w:rPr>
              <w:t>Step</w:t>
            </w:r>
          </w:p>
        </w:tc>
        <w:tc>
          <w:tcPr>
            <w:tcW w:w="0" w:type="auto"/>
            <w:vAlign w:val="center"/>
          </w:tcPr>
          <w:p w14:paraId="6C82F96C" w14:textId="77777777" w:rsidR="00C12A54" w:rsidRDefault="008F6C8A">
            <w:pPr>
              <w:jc w:val="center"/>
              <w:rPr>
                <w:b/>
                <w:bCs/>
              </w:rPr>
            </w:pPr>
            <w:r>
              <w:rPr>
                <w:rStyle w:val="Strong"/>
              </w:rPr>
              <w:t>Description</w:t>
            </w:r>
          </w:p>
        </w:tc>
        <w:tc>
          <w:tcPr>
            <w:tcW w:w="0" w:type="auto"/>
            <w:vAlign w:val="center"/>
          </w:tcPr>
          <w:p w14:paraId="77A78ACF" w14:textId="77777777" w:rsidR="00C12A54" w:rsidRDefault="008F6C8A">
            <w:pPr>
              <w:jc w:val="center"/>
              <w:rPr>
                <w:b/>
                <w:bCs/>
              </w:rPr>
            </w:pPr>
            <w:r>
              <w:rPr>
                <w:rStyle w:val="Strong"/>
              </w:rPr>
              <w:t>Example</w:t>
            </w:r>
          </w:p>
        </w:tc>
      </w:tr>
      <w:tr w:rsidR="00C12A54" w14:paraId="3407A027" w14:textId="77777777">
        <w:trPr>
          <w:tblCellSpacing w:w="15" w:type="dxa"/>
        </w:trPr>
        <w:tc>
          <w:tcPr>
            <w:tcW w:w="0" w:type="auto"/>
            <w:vAlign w:val="center"/>
          </w:tcPr>
          <w:p w14:paraId="1A5CC227" w14:textId="77777777" w:rsidR="00C12A54" w:rsidRDefault="008F6C8A">
            <w:r>
              <w:rPr>
                <w:rStyle w:val="Strong"/>
              </w:rPr>
              <w:t>1. Observation</w:t>
            </w:r>
          </w:p>
        </w:tc>
        <w:tc>
          <w:tcPr>
            <w:tcW w:w="0" w:type="auto"/>
            <w:vAlign w:val="center"/>
          </w:tcPr>
          <w:p w14:paraId="73911646" w14:textId="77777777" w:rsidR="00C12A54" w:rsidRDefault="008F6C8A">
            <w:r>
              <w:t>Read and note details carefully.</w:t>
            </w:r>
          </w:p>
        </w:tc>
        <w:tc>
          <w:tcPr>
            <w:tcW w:w="0" w:type="auto"/>
            <w:vAlign w:val="center"/>
          </w:tcPr>
          <w:p w14:paraId="20107FE8" w14:textId="77777777" w:rsidR="00C12A54" w:rsidRDefault="008F6C8A">
            <w:r>
              <w:t>“Paul tells the Galatians to bear one another’s burdens.”</w:t>
            </w:r>
          </w:p>
        </w:tc>
      </w:tr>
      <w:tr w:rsidR="00C12A54" w14:paraId="704A47A5" w14:textId="77777777">
        <w:trPr>
          <w:tblCellSpacing w:w="15" w:type="dxa"/>
        </w:trPr>
        <w:tc>
          <w:tcPr>
            <w:tcW w:w="0" w:type="auto"/>
            <w:vAlign w:val="center"/>
          </w:tcPr>
          <w:p w14:paraId="2397CCD7" w14:textId="77777777" w:rsidR="00C12A54" w:rsidRDefault="008F6C8A">
            <w:r>
              <w:rPr>
                <w:rStyle w:val="Strong"/>
              </w:rPr>
              <w:t>2. Interpretation</w:t>
            </w:r>
          </w:p>
        </w:tc>
        <w:tc>
          <w:tcPr>
            <w:tcW w:w="0" w:type="auto"/>
            <w:vAlign w:val="center"/>
          </w:tcPr>
          <w:p w14:paraId="119A1153" w14:textId="77777777" w:rsidR="00C12A54" w:rsidRDefault="008F6C8A">
            <w:r>
              <w:t>Discover the intended meaning.</w:t>
            </w:r>
          </w:p>
        </w:tc>
        <w:tc>
          <w:tcPr>
            <w:tcW w:w="0" w:type="auto"/>
            <w:vAlign w:val="center"/>
          </w:tcPr>
          <w:p w14:paraId="5E975FFD" w14:textId="77777777" w:rsidR="00C12A54" w:rsidRDefault="008F6C8A">
            <w:r>
              <w:t>The church must support each other in times of difficulty.</w:t>
            </w:r>
          </w:p>
        </w:tc>
      </w:tr>
      <w:tr w:rsidR="00C12A54" w14:paraId="13891D88" w14:textId="77777777">
        <w:trPr>
          <w:tblCellSpacing w:w="15" w:type="dxa"/>
        </w:trPr>
        <w:tc>
          <w:tcPr>
            <w:tcW w:w="0" w:type="auto"/>
            <w:vAlign w:val="center"/>
          </w:tcPr>
          <w:p w14:paraId="6CAB83DE" w14:textId="77777777" w:rsidR="00C12A54" w:rsidRDefault="008F6C8A">
            <w:r>
              <w:rPr>
                <w:rStyle w:val="Strong"/>
              </w:rPr>
              <w:t>3. Correlation</w:t>
            </w:r>
          </w:p>
        </w:tc>
        <w:tc>
          <w:tcPr>
            <w:tcW w:w="0" w:type="auto"/>
            <w:vAlign w:val="center"/>
          </w:tcPr>
          <w:p w14:paraId="0AEED077" w14:textId="77777777" w:rsidR="00C12A54" w:rsidRDefault="008F6C8A">
            <w:r>
              <w:t>Compare with other Scriptures.</w:t>
            </w:r>
          </w:p>
        </w:tc>
        <w:tc>
          <w:tcPr>
            <w:tcW w:w="0" w:type="auto"/>
            <w:vAlign w:val="center"/>
          </w:tcPr>
          <w:p w14:paraId="06C01F9A" w14:textId="77777777" w:rsidR="00C12A54" w:rsidRDefault="008F6C8A">
            <w:r>
              <w:t>Romans 15:1–2 also urges mutual support.</w:t>
            </w:r>
          </w:p>
        </w:tc>
      </w:tr>
      <w:tr w:rsidR="00C12A54" w14:paraId="741DCBF6" w14:textId="77777777">
        <w:trPr>
          <w:tblCellSpacing w:w="15" w:type="dxa"/>
        </w:trPr>
        <w:tc>
          <w:tcPr>
            <w:tcW w:w="0" w:type="auto"/>
            <w:vAlign w:val="center"/>
          </w:tcPr>
          <w:p w14:paraId="0E3EA1EE" w14:textId="77777777" w:rsidR="00C12A54" w:rsidRDefault="008F6C8A">
            <w:r>
              <w:rPr>
                <w:rStyle w:val="Strong"/>
              </w:rPr>
              <w:t>4. Application</w:t>
            </w:r>
          </w:p>
        </w:tc>
        <w:tc>
          <w:tcPr>
            <w:tcW w:w="0" w:type="auto"/>
            <w:vAlign w:val="center"/>
          </w:tcPr>
          <w:p w14:paraId="13D6F1CB" w14:textId="77777777" w:rsidR="00C12A54" w:rsidRDefault="008F6C8A">
            <w:r>
              <w:t>Live out the principle personally.</w:t>
            </w:r>
          </w:p>
        </w:tc>
        <w:tc>
          <w:tcPr>
            <w:tcW w:w="0" w:type="auto"/>
            <w:vAlign w:val="center"/>
          </w:tcPr>
          <w:p w14:paraId="3806B36A" w14:textId="77777777" w:rsidR="00C12A54" w:rsidRDefault="008F6C8A">
            <w:r>
              <w:t>Help a struggling friend or church member practically.</w:t>
            </w:r>
          </w:p>
        </w:tc>
      </w:tr>
    </w:tbl>
    <w:p w14:paraId="36269022" w14:textId="77777777" w:rsidR="00C12A54" w:rsidRDefault="00000000">
      <w:r>
        <w:pict w14:anchorId="2FBADE05">
          <v:rect id="_x0000_i1544" style="width:0;height:1.5pt" o:hralign="center" o:hrstd="t" o:hr="t" fillcolor="#a0a0a0" stroked="f"/>
        </w:pict>
      </w:r>
    </w:p>
    <w:p w14:paraId="00743442" w14:textId="77777777" w:rsidR="00C12A54" w:rsidRDefault="008F6C8A">
      <w:pPr>
        <w:pStyle w:val="Heading3"/>
      </w:pPr>
      <w:r>
        <w:rPr>
          <w:rStyle w:val="Strong"/>
          <w:b/>
          <w:bCs/>
        </w:rPr>
        <w:t>6. Questions to Guide Application</w:t>
      </w:r>
    </w:p>
    <w:p w14:paraId="05057B88" w14:textId="77777777" w:rsidR="00C12A54" w:rsidRDefault="008F6C8A">
      <w:pPr>
        <w:pStyle w:val="NormalWeb"/>
      </w:pPr>
      <w:r>
        <w:t>When applying a passage, ask the following questions:</w:t>
      </w:r>
    </w:p>
    <w:p w14:paraId="3E60C2AF" w14:textId="77777777" w:rsidR="00C12A54" w:rsidRDefault="008F6C8A" w:rsidP="00C83030">
      <w:pPr>
        <w:pStyle w:val="NormalWeb"/>
        <w:numPr>
          <w:ilvl w:val="0"/>
          <w:numId w:val="588"/>
        </w:numPr>
      </w:pPr>
      <w:r>
        <w:rPr>
          <w:rStyle w:val="Strong"/>
        </w:rPr>
        <w:t>Doctrinal:</w:t>
      </w:r>
      <w:r>
        <w:t xml:space="preserve"> What does this teach me about God, Jesus, the Holy Spirit, or salvation?</w:t>
      </w:r>
    </w:p>
    <w:p w14:paraId="21199457" w14:textId="77777777" w:rsidR="00C12A54" w:rsidRDefault="008F6C8A" w:rsidP="00C83030">
      <w:pPr>
        <w:pStyle w:val="NormalWeb"/>
        <w:numPr>
          <w:ilvl w:val="0"/>
          <w:numId w:val="588"/>
        </w:numPr>
      </w:pPr>
      <w:r>
        <w:rPr>
          <w:rStyle w:val="Strong"/>
        </w:rPr>
        <w:t>Moral:</w:t>
      </w:r>
      <w:r>
        <w:t xml:space="preserve"> What does it teach me about right and wrong?</w:t>
      </w:r>
    </w:p>
    <w:p w14:paraId="6D5CA33F" w14:textId="77777777" w:rsidR="00C12A54" w:rsidRDefault="008F6C8A" w:rsidP="00C83030">
      <w:pPr>
        <w:pStyle w:val="NormalWeb"/>
        <w:numPr>
          <w:ilvl w:val="0"/>
          <w:numId w:val="588"/>
        </w:numPr>
      </w:pPr>
      <w:r>
        <w:rPr>
          <w:rStyle w:val="Strong"/>
        </w:rPr>
        <w:t>Relational:</w:t>
      </w:r>
      <w:r>
        <w:t xml:space="preserve"> How should I treat others in light of this passage?</w:t>
      </w:r>
    </w:p>
    <w:p w14:paraId="15EF9955" w14:textId="77777777" w:rsidR="00C12A54" w:rsidRDefault="008F6C8A" w:rsidP="00C83030">
      <w:pPr>
        <w:pStyle w:val="NormalWeb"/>
        <w:numPr>
          <w:ilvl w:val="0"/>
          <w:numId w:val="588"/>
        </w:numPr>
      </w:pPr>
      <w:r>
        <w:rPr>
          <w:rStyle w:val="Strong"/>
        </w:rPr>
        <w:t>Spiritual:</w:t>
      </w:r>
      <w:r>
        <w:t xml:space="preserve"> How does this help me grow in faith and obedience?</w:t>
      </w:r>
    </w:p>
    <w:p w14:paraId="23DA05A8" w14:textId="77777777" w:rsidR="00C12A54" w:rsidRDefault="008F6C8A" w:rsidP="00C83030">
      <w:pPr>
        <w:pStyle w:val="NormalWeb"/>
        <w:numPr>
          <w:ilvl w:val="0"/>
          <w:numId w:val="588"/>
        </w:numPr>
      </w:pPr>
      <w:r>
        <w:rPr>
          <w:rStyle w:val="Strong"/>
        </w:rPr>
        <w:t>Practical:</w:t>
      </w:r>
      <w:r>
        <w:t xml:space="preserve"> What specific actions should I take today?</w:t>
      </w:r>
    </w:p>
    <w:p w14:paraId="7E17C536" w14:textId="77777777" w:rsidR="00C12A54" w:rsidRDefault="00000000">
      <w:r>
        <w:pict w14:anchorId="26C8E373">
          <v:rect id="_x0000_i1545" style="width:0;height:1.5pt" o:hralign="center" o:hrstd="t" o:hr="t" fillcolor="#a0a0a0" stroked="f"/>
        </w:pict>
      </w:r>
    </w:p>
    <w:p w14:paraId="70F597E2" w14:textId="77777777" w:rsidR="00C12A54" w:rsidRDefault="008F6C8A">
      <w:pPr>
        <w:pStyle w:val="Heading3"/>
      </w:pPr>
      <w:r>
        <w:rPr>
          <w:rStyle w:val="Strong"/>
          <w:b/>
          <w:bCs/>
        </w:rPr>
        <w:t>7. Dangers to Avoid in Application</w:t>
      </w:r>
    </w:p>
    <w:p w14:paraId="18D0AF44" w14:textId="77777777" w:rsidR="00C12A54" w:rsidRDefault="008F6C8A" w:rsidP="00C83030">
      <w:pPr>
        <w:pStyle w:val="NormalWeb"/>
        <w:numPr>
          <w:ilvl w:val="0"/>
          <w:numId w:val="589"/>
        </w:numPr>
      </w:pPr>
      <w:r>
        <w:rPr>
          <w:rStyle w:val="Strong"/>
        </w:rPr>
        <w:t>Ignoring Context</w:t>
      </w:r>
      <w:r>
        <w:t xml:space="preserve"> – Applying a verse out of context leads to error.</w:t>
      </w:r>
    </w:p>
    <w:p w14:paraId="18E0886A" w14:textId="77777777" w:rsidR="00C12A54" w:rsidRDefault="008F6C8A" w:rsidP="00C83030">
      <w:pPr>
        <w:pStyle w:val="NormalWeb"/>
        <w:numPr>
          <w:ilvl w:val="0"/>
          <w:numId w:val="589"/>
        </w:numPr>
      </w:pPr>
      <w:r>
        <w:rPr>
          <w:rStyle w:val="Strong"/>
        </w:rPr>
        <w:t>Over-Spiritualizing</w:t>
      </w:r>
      <w:r>
        <w:t xml:space="preserve"> – Turning concrete commands into vague ideas.</w:t>
      </w:r>
    </w:p>
    <w:p w14:paraId="78DE13A2" w14:textId="77777777" w:rsidR="00C12A54" w:rsidRDefault="008F6C8A" w:rsidP="00C83030">
      <w:pPr>
        <w:pStyle w:val="NormalWeb"/>
        <w:numPr>
          <w:ilvl w:val="0"/>
          <w:numId w:val="589"/>
        </w:numPr>
      </w:pPr>
      <w:r>
        <w:rPr>
          <w:rStyle w:val="Strong"/>
        </w:rPr>
        <w:t>Cultural Misapplication</w:t>
      </w:r>
      <w:r>
        <w:t xml:space="preserve"> – Confusing timeless truths with temporary customs.</w:t>
      </w:r>
    </w:p>
    <w:p w14:paraId="7AA438D7" w14:textId="77777777" w:rsidR="00C12A54" w:rsidRDefault="008F6C8A" w:rsidP="00C83030">
      <w:pPr>
        <w:pStyle w:val="NormalWeb"/>
        <w:numPr>
          <w:ilvl w:val="0"/>
          <w:numId w:val="589"/>
        </w:numPr>
      </w:pPr>
      <w:r>
        <w:rPr>
          <w:rStyle w:val="Strong"/>
        </w:rPr>
        <w:t>Legalism</w:t>
      </w:r>
      <w:r>
        <w:t xml:space="preserve"> – Applying principles rigidly without grace.</w:t>
      </w:r>
    </w:p>
    <w:p w14:paraId="09258E37" w14:textId="77777777" w:rsidR="00C12A54" w:rsidRDefault="008F6C8A" w:rsidP="00C83030">
      <w:pPr>
        <w:pStyle w:val="NormalWeb"/>
        <w:numPr>
          <w:ilvl w:val="0"/>
          <w:numId w:val="589"/>
        </w:numPr>
      </w:pPr>
      <w:r>
        <w:rPr>
          <w:rStyle w:val="Strong"/>
        </w:rPr>
        <w:t>Selective Application</w:t>
      </w:r>
      <w:r>
        <w:t xml:space="preserve"> – Applying only what is comfortable or convenient.</w:t>
      </w:r>
    </w:p>
    <w:p w14:paraId="00CD7C12" w14:textId="77777777" w:rsidR="00C12A54" w:rsidRDefault="00000000">
      <w:r>
        <w:pict w14:anchorId="1E96BA1B">
          <v:rect id="_x0000_i1546" style="width:0;height:1.5pt" o:hralign="center" o:hrstd="t" o:hr="t" fillcolor="#a0a0a0" stroked="f"/>
        </w:pict>
      </w:r>
    </w:p>
    <w:p w14:paraId="661D78D5" w14:textId="77777777" w:rsidR="00C12A54" w:rsidRDefault="008F6C8A">
      <w:pPr>
        <w:pStyle w:val="Heading3"/>
      </w:pPr>
      <w:r>
        <w:rPr>
          <w:rStyle w:val="Strong"/>
          <w:b/>
          <w:bCs/>
        </w:rPr>
        <w:t>8. Example of Application Process</w:t>
      </w:r>
    </w:p>
    <w:p w14:paraId="13B1695C" w14:textId="77777777" w:rsidR="00C12A54" w:rsidRDefault="008F6C8A">
      <w:pPr>
        <w:pStyle w:val="NormalWeb"/>
      </w:pPr>
      <w:r>
        <w:rPr>
          <w:rStyle w:val="Strong"/>
        </w:rPr>
        <w:t>Text:</w:t>
      </w:r>
      <w:r>
        <w:t xml:space="preserve"> Philippians 2:3–4</w:t>
      </w:r>
    </w:p>
    <w:p w14:paraId="1823B588" w14:textId="77777777" w:rsidR="00C12A54" w:rsidRDefault="008F6C8A">
      <w:pPr>
        <w:pStyle w:val="NormalWeb"/>
      </w:pPr>
      <w:r>
        <w:t>“Do nothing out of selfish ambition or vain conceit. Rather, in humility value others above yourselves.”</w:t>
      </w:r>
    </w:p>
    <w:p w14:paraId="2CF7E458" w14:textId="77777777" w:rsidR="00C12A54" w:rsidRDefault="008F6C8A" w:rsidP="00C83030">
      <w:pPr>
        <w:pStyle w:val="NormalWeb"/>
        <w:numPr>
          <w:ilvl w:val="0"/>
          <w:numId w:val="590"/>
        </w:numPr>
      </w:pPr>
      <w:r>
        <w:rPr>
          <w:rStyle w:val="Strong"/>
        </w:rPr>
        <w:lastRenderedPageBreak/>
        <w:t>Step 1 (Interpretation):</w:t>
      </w:r>
      <w:r>
        <w:t xml:space="preserve"> Paul encourages unity through humility.</w:t>
      </w:r>
    </w:p>
    <w:p w14:paraId="3CFFD7D0" w14:textId="77777777" w:rsidR="00C12A54" w:rsidRDefault="008F6C8A" w:rsidP="00C83030">
      <w:pPr>
        <w:pStyle w:val="NormalWeb"/>
        <w:numPr>
          <w:ilvl w:val="0"/>
          <w:numId w:val="590"/>
        </w:numPr>
      </w:pPr>
      <w:r>
        <w:rPr>
          <w:rStyle w:val="Strong"/>
        </w:rPr>
        <w:t>Step 2 (Timeless Principle):</w:t>
      </w:r>
      <w:r>
        <w:t xml:space="preserve"> Christians must serve others selflessly.</w:t>
      </w:r>
    </w:p>
    <w:p w14:paraId="3E072A38" w14:textId="77777777" w:rsidR="00C12A54" w:rsidRDefault="008F6C8A" w:rsidP="00C83030">
      <w:pPr>
        <w:pStyle w:val="NormalWeb"/>
        <w:numPr>
          <w:ilvl w:val="0"/>
          <w:numId w:val="590"/>
        </w:numPr>
      </w:pPr>
      <w:r>
        <w:rPr>
          <w:rStyle w:val="Strong"/>
        </w:rPr>
        <w:t>Step 3 (Application):</w:t>
      </w:r>
    </w:p>
    <w:p w14:paraId="33EB7026" w14:textId="77777777" w:rsidR="00C12A54" w:rsidRDefault="008F6C8A" w:rsidP="00C83030">
      <w:pPr>
        <w:pStyle w:val="NormalWeb"/>
        <w:numPr>
          <w:ilvl w:val="1"/>
          <w:numId w:val="590"/>
        </w:numPr>
      </w:pPr>
      <w:r>
        <w:t>In relationships, avoid pride.</w:t>
      </w:r>
    </w:p>
    <w:p w14:paraId="6A3A386B" w14:textId="77777777" w:rsidR="00C12A54" w:rsidRDefault="008F6C8A" w:rsidP="00C83030">
      <w:pPr>
        <w:pStyle w:val="NormalWeb"/>
        <w:numPr>
          <w:ilvl w:val="1"/>
          <w:numId w:val="590"/>
        </w:numPr>
      </w:pPr>
      <w:r>
        <w:t>At work or school, prioritize teamwork.</w:t>
      </w:r>
    </w:p>
    <w:p w14:paraId="5693602C" w14:textId="77777777" w:rsidR="00C12A54" w:rsidRDefault="008F6C8A" w:rsidP="00C83030">
      <w:pPr>
        <w:pStyle w:val="NormalWeb"/>
        <w:numPr>
          <w:ilvl w:val="1"/>
          <w:numId w:val="590"/>
        </w:numPr>
      </w:pPr>
      <w:r>
        <w:t>In church, volunteer to serve others without seeking recognition.</w:t>
      </w:r>
    </w:p>
    <w:p w14:paraId="6EDD6920" w14:textId="77777777" w:rsidR="00C12A54" w:rsidRDefault="00000000">
      <w:r>
        <w:pict w14:anchorId="6AEF39A7">
          <v:rect id="_x0000_i1547" style="width:0;height:1.5pt" o:hralign="center" o:hrstd="t" o:hr="t" fillcolor="#a0a0a0" stroked="f"/>
        </w:pict>
      </w:r>
    </w:p>
    <w:p w14:paraId="3F16D51B" w14:textId="77777777" w:rsidR="00C12A54" w:rsidRDefault="008F6C8A">
      <w:pPr>
        <w:pStyle w:val="Heading3"/>
      </w:pPr>
      <w:r>
        <w:rPr>
          <w:rStyle w:val="Strong"/>
          <w:b/>
          <w:bCs/>
        </w:rPr>
        <w:t>9. The Role of the Holy Spirit in Application</w:t>
      </w:r>
    </w:p>
    <w:p w14:paraId="69FA369C" w14:textId="77777777" w:rsidR="00C12A54" w:rsidRDefault="008F6C8A">
      <w:pPr>
        <w:pStyle w:val="NormalWeb"/>
      </w:pPr>
      <w:r>
        <w:t>The Holy Spirit:</w:t>
      </w:r>
    </w:p>
    <w:p w14:paraId="3F0DFBA7" w14:textId="77777777" w:rsidR="00C12A54" w:rsidRDefault="008F6C8A" w:rsidP="00C83030">
      <w:pPr>
        <w:pStyle w:val="NormalWeb"/>
        <w:numPr>
          <w:ilvl w:val="0"/>
          <w:numId w:val="591"/>
        </w:numPr>
      </w:pPr>
      <w:r>
        <w:t>Illuminates the mind to understand God’s truth (1 Corinthians 2:12).</w:t>
      </w:r>
    </w:p>
    <w:p w14:paraId="167C0E9C" w14:textId="77777777" w:rsidR="00C12A54" w:rsidRDefault="008F6C8A" w:rsidP="00C83030">
      <w:pPr>
        <w:pStyle w:val="NormalWeb"/>
        <w:numPr>
          <w:ilvl w:val="0"/>
          <w:numId w:val="591"/>
        </w:numPr>
      </w:pPr>
      <w:r>
        <w:t>Convicts the heart to apply it personally (John 16:8).</w:t>
      </w:r>
    </w:p>
    <w:p w14:paraId="30494174" w14:textId="77777777" w:rsidR="00C12A54" w:rsidRDefault="008F6C8A" w:rsidP="00C83030">
      <w:pPr>
        <w:pStyle w:val="NormalWeb"/>
        <w:numPr>
          <w:ilvl w:val="0"/>
          <w:numId w:val="591"/>
        </w:numPr>
      </w:pPr>
      <w:r>
        <w:t>Empowers believers to obey (Ezekiel 36:27).</w:t>
      </w:r>
    </w:p>
    <w:p w14:paraId="0560BD43" w14:textId="77777777" w:rsidR="00C12A54" w:rsidRDefault="008F6C8A">
      <w:pPr>
        <w:pStyle w:val="NormalWeb"/>
      </w:pPr>
      <w:r>
        <w:t xml:space="preserve">Thus, application is not just mental understanding—it’s </w:t>
      </w:r>
      <w:r>
        <w:rPr>
          <w:rStyle w:val="Strong"/>
        </w:rPr>
        <w:t>spiritual transformation</w:t>
      </w:r>
      <w:r>
        <w:t xml:space="preserve"> through divine power.</w:t>
      </w:r>
    </w:p>
    <w:p w14:paraId="6B4956B4" w14:textId="77777777" w:rsidR="00C12A54" w:rsidRDefault="00000000">
      <w:r>
        <w:pict w14:anchorId="0141FFE8">
          <v:rect id="_x0000_i1548" style="width:0;height:1.5pt" o:hralign="center" o:hrstd="t" o:hr="t" fillcolor="#a0a0a0" stroked="f"/>
        </w:pict>
      </w:r>
    </w:p>
    <w:p w14:paraId="77902D66" w14:textId="77777777" w:rsidR="00C12A54" w:rsidRDefault="008F6C8A">
      <w:pPr>
        <w:pStyle w:val="Heading3"/>
      </w:pPr>
      <w:r>
        <w:rPr>
          <w:rStyle w:val="Strong"/>
          <w:b/>
          <w:bCs/>
        </w:rPr>
        <w:t>10. Example of Application for Community Life</w:t>
      </w:r>
    </w:p>
    <w:p w14:paraId="712AA58D" w14:textId="77777777" w:rsidR="00C12A54" w:rsidRDefault="008F6C8A">
      <w:pPr>
        <w:pStyle w:val="NormalWeb"/>
      </w:pPr>
      <w:r>
        <w:rPr>
          <w:rStyle w:val="Strong"/>
        </w:rPr>
        <w:t>Text:</w:t>
      </w:r>
      <w:r>
        <w:t xml:space="preserve"> Acts 2:42–47</w:t>
      </w:r>
    </w:p>
    <w:p w14:paraId="0C1E0A09" w14:textId="77777777" w:rsidR="00C12A54" w:rsidRDefault="008F6C8A">
      <w:pPr>
        <w:pStyle w:val="NormalWeb"/>
      </w:pPr>
      <w:r>
        <w:t>The early believers devoted themselves to teaching, fellowship, breaking bread, and prayer.</w:t>
      </w:r>
    </w:p>
    <w:p w14:paraId="7773BFD3" w14:textId="77777777" w:rsidR="00C12A54" w:rsidRDefault="008F6C8A">
      <w:pPr>
        <w:pStyle w:val="NormalWeb"/>
      </w:pPr>
      <w:r>
        <w:rPr>
          <w:rStyle w:val="Strong"/>
        </w:rPr>
        <w:t>Application Today:</w:t>
      </w:r>
    </w:p>
    <w:p w14:paraId="2E930993" w14:textId="77777777" w:rsidR="00C12A54" w:rsidRDefault="008F6C8A" w:rsidP="00C83030">
      <w:pPr>
        <w:pStyle w:val="NormalWeb"/>
        <w:numPr>
          <w:ilvl w:val="0"/>
          <w:numId w:val="592"/>
        </w:numPr>
      </w:pPr>
      <w:r>
        <w:rPr>
          <w:rStyle w:val="Strong"/>
        </w:rPr>
        <w:t>Teaching:</w:t>
      </w:r>
      <w:r>
        <w:t xml:space="preserve"> Attend and support Bible study.</w:t>
      </w:r>
    </w:p>
    <w:p w14:paraId="59E3130F" w14:textId="77777777" w:rsidR="00C12A54" w:rsidRDefault="008F6C8A" w:rsidP="00C83030">
      <w:pPr>
        <w:pStyle w:val="NormalWeb"/>
        <w:numPr>
          <w:ilvl w:val="0"/>
          <w:numId w:val="592"/>
        </w:numPr>
      </w:pPr>
      <w:r>
        <w:rPr>
          <w:rStyle w:val="Strong"/>
        </w:rPr>
        <w:t>Fellowship:</w:t>
      </w:r>
      <w:r>
        <w:t xml:space="preserve"> Build unity and relationships in the church.</w:t>
      </w:r>
    </w:p>
    <w:p w14:paraId="775F0B4D" w14:textId="77777777" w:rsidR="00C12A54" w:rsidRDefault="008F6C8A" w:rsidP="00C83030">
      <w:pPr>
        <w:pStyle w:val="NormalWeb"/>
        <w:numPr>
          <w:ilvl w:val="0"/>
          <w:numId w:val="592"/>
        </w:numPr>
      </w:pPr>
      <w:r>
        <w:rPr>
          <w:rStyle w:val="Strong"/>
        </w:rPr>
        <w:t>Breaking Bread:</w:t>
      </w:r>
      <w:r>
        <w:t xml:space="preserve"> Share communion and meals in love.</w:t>
      </w:r>
    </w:p>
    <w:p w14:paraId="1441758C" w14:textId="77777777" w:rsidR="00C12A54" w:rsidRDefault="008F6C8A" w:rsidP="00C83030">
      <w:pPr>
        <w:pStyle w:val="NormalWeb"/>
        <w:numPr>
          <w:ilvl w:val="0"/>
          <w:numId w:val="592"/>
        </w:numPr>
      </w:pPr>
      <w:r>
        <w:rPr>
          <w:rStyle w:val="Strong"/>
        </w:rPr>
        <w:t>Prayer:</w:t>
      </w:r>
      <w:r>
        <w:t xml:space="preserve"> Prioritize prayer meetings and intercession.</w:t>
      </w:r>
    </w:p>
    <w:p w14:paraId="2E4736FB" w14:textId="77777777" w:rsidR="00C12A54" w:rsidRDefault="00000000">
      <w:r>
        <w:pict w14:anchorId="630575FE">
          <v:rect id="_x0000_i1549" style="width:0;height:1.5pt" o:hralign="center" o:hrstd="t" o:hr="t" fillcolor="#a0a0a0" stroked="f"/>
        </w:pict>
      </w:r>
    </w:p>
    <w:p w14:paraId="7D14FAB8" w14:textId="77777777" w:rsidR="00C12A54" w:rsidRDefault="008F6C8A">
      <w:pPr>
        <w:pStyle w:val="Heading3"/>
      </w:pPr>
      <w:r>
        <w:rPr>
          <w:rStyle w:val="Strong"/>
          <w:b/>
          <w:bCs/>
        </w:rPr>
        <w:t>11. Summary of Key Application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gridCol w:w="5104"/>
      </w:tblGrid>
      <w:tr w:rsidR="00C12A54" w14:paraId="56563D6A" w14:textId="77777777">
        <w:trPr>
          <w:tblHeader/>
          <w:tblCellSpacing w:w="15" w:type="dxa"/>
        </w:trPr>
        <w:tc>
          <w:tcPr>
            <w:tcW w:w="0" w:type="auto"/>
            <w:vAlign w:val="center"/>
          </w:tcPr>
          <w:p w14:paraId="28E3663F" w14:textId="77777777" w:rsidR="00C12A54" w:rsidRDefault="008F6C8A">
            <w:pPr>
              <w:jc w:val="center"/>
              <w:rPr>
                <w:b/>
                <w:bCs/>
              </w:rPr>
            </w:pPr>
            <w:r>
              <w:rPr>
                <w:rStyle w:val="Strong"/>
              </w:rPr>
              <w:t>Guideline</w:t>
            </w:r>
          </w:p>
        </w:tc>
        <w:tc>
          <w:tcPr>
            <w:tcW w:w="0" w:type="auto"/>
            <w:vAlign w:val="center"/>
          </w:tcPr>
          <w:p w14:paraId="36D64D0A" w14:textId="77777777" w:rsidR="00C12A54" w:rsidRDefault="008F6C8A">
            <w:pPr>
              <w:jc w:val="center"/>
              <w:rPr>
                <w:b/>
                <w:bCs/>
              </w:rPr>
            </w:pPr>
            <w:r>
              <w:rPr>
                <w:rStyle w:val="Strong"/>
              </w:rPr>
              <w:t>Description</w:t>
            </w:r>
          </w:p>
        </w:tc>
      </w:tr>
      <w:tr w:rsidR="00C12A54" w14:paraId="7D4256FC" w14:textId="77777777">
        <w:trPr>
          <w:tblCellSpacing w:w="15" w:type="dxa"/>
        </w:trPr>
        <w:tc>
          <w:tcPr>
            <w:tcW w:w="0" w:type="auto"/>
            <w:vAlign w:val="center"/>
          </w:tcPr>
          <w:p w14:paraId="457F01F8" w14:textId="77777777" w:rsidR="00C12A54" w:rsidRDefault="008F6C8A">
            <w:r>
              <w:rPr>
                <w:rStyle w:val="Strong"/>
              </w:rPr>
              <w:t>1. Interpret Accurately</w:t>
            </w:r>
          </w:p>
        </w:tc>
        <w:tc>
          <w:tcPr>
            <w:tcW w:w="0" w:type="auto"/>
            <w:vAlign w:val="center"/>
          </w:tcPr>
          <w:p w14:paraId="347B679A" w14:textId="77777777" w:rsidR="00C12A54" w:rsidRDefault="008F6C8A">
            <w:r>
              <w:t>Understand the original meaning before applying.</w:t>
            </w:r>
          </w:p>
        </w:tc>
      </w:tr>
      <w:tr w:rsidR="00C12A54" w14:paraId="685F3A79" w14:textId="77777777">
        <w:trPr>
          <w:tblCellSpacing w:w="15" w:type="dxa"/>
        </w:trPr>
        <w:tc>
          <w:tcPr>
            <w:tcW w:w="0" w:type="auto"/>
            <w:vAlign w:val="center"/>
          </w:tcPr>
          <w:p w14:paraId="750FEBCB" w14:textId="77777777" w:rsidR="00C12A54" w:rsidRDefault="008F6C8A">
            <w:r>
              <w:rPr>
                <w:rStyle w:val="Strong"/>
              </w:rPr>
              <w:t>2. Identify Timeless Truths</w:t>
            </w:r>
          </w:p>
        </w:tc>
        <w:tc>
          <w:tcPr>
            <w:tcW w:w="0" w:type="auto"/>
            <w:vAlign w:val="center"/>
          </w:tcPr>
          <w:p w14:paraId="7ED5BA76" w14:textId="77777777" w:rsidR="00C12A54" w:rsidRDefault="008F6C8A">
            <w:r>
              <w:t>Look for principles that transcend culture.</w:t>
            </w:r>
          </w:p>
        </w:tc>
      </w:tr>
      <w:tr w:rsidR="00C12A54" w14:paraId="10C06901" w14:textId="77777777">
        <w:trPr>
          <w:tblCellSpacing w:w="15" w:type="dxa"/>
        </w:trPr>
        <w:tc>
          <w:tcPr>
            <w:tcW w:w="0" w:type="auto"/>
            <w:vAlign w:val="center"/>
          </w:tcPr>
          <w:p w14:paraId="28532CAB" w14:textId="77777777" w:rsidR="00C12A54" w:rsidRDefault="008F6C8A">
            <w:r>
              <w:rPr>
                <w:rStyle w:val="Strong"/>
              </w:rPr>
              <w:lastRenderedPageBreak/>
              <w:t>3. Consider the Context</w:t>
            </w:r>
          </w:p>
        </w:tc>
        <w:tc>
          <w:tcPr>
            <w:tcW w:w="0" w:type="auto"/>
            <w:vAlign w:val="center"/>
          </w:tcPr>
          <w:p w14:paraId="19E56780" w14:textId="77777777" w:rsidR="00C12A54" w:rsidRDefault="008F6C8A">
            <w:r>
              <w:t>Keep literary, historical, and theological context in view.</w:t>
            </w:r>
          </w:p>
        </w:tc>
      </w:tr>
      <w:tr w:rsidR="00C12A54" w14:paraId="619D3851" w14:textId="77777777">
        <w:trPr>
          <w:tblCellSpacing w:w="15" w:type="dxa"/>
        </w:trPr>
        <w:tc>
          <w:tcPr>
            <w:tcW w:w="0" w:type="auto"/>
            <w:vAlign w:val="center"/>
          </w:tcPr>
          <w:p w14:paraId="4088F420" w14:textId="77777777" w:rsidR="00C12A54" w:rsidRDefault="008F6C8A">
            <w:r>
              <w:rPr>
                <w:rStyle w:val="Strong"/>
              </w:rPr>
              <w:t>4. Apply Personally and Collectively</w:t>
            </w:r>
          </w:p>
        </w:tc>
        <w:tc>
          <w:tcPr>
            <w:tcW w:w="0" w:type="auto"/>
            <w:vAlign w:val="center"/>
          </w:tcPr>
          <w:p w14:paraId="610A4245" w14:textId="77777777" w:rsidR="00C12A54" w:rsidRDefault="008F6C8A">
            <w:r>
              <w:t>Address both individual and community aspects.</w:t>
            </w:r>
          </w:p>
        </w:tc>
      </w:tr>
      <w:tr w:rsidR="00C12A54" w14:paraId="1358666E" w14:textId="77777777">
        <w:trPr>
          <w:tblCellSpacing w:w="15" w:type="dxa"/>
        </w:trPr>
        <w:tc>
          <w:tcPr>
            <w:tcW w:w="0" w:type="auto"/>
            <w:vAlign w:val="center"/>
          </w:tcPr>
          <w:p w14:paraId="678660CD" w14:textId="77777777" w:rsidR="00C12A54" w:rsidRDefault="008F6C8A">
            <w:r>
              <w:rPr>
                <w:rStyle w:val="Strong"/>
              </w:rPr>
              <w:t>5. Be Specific and Practical</w:t>
            </w:r>
          </w:p>
        </w:tc>
        <w:tc>
          <w:tcPr>
            <w:tcW w:w="0" w:type="auto"/>
            <w:vAlign w:val="center"/>
          </w:tcPr>
          <w:p w14:paraId="293C8F76" w14:textId="77777777" w:rsidR="00C12A54" w:rsidRDefault="008F6C8A">
            <w:r>
              <w:t>Turn principles into concrete actions.</w:t>
            </w:r>
          </w:p>
        </w:tc>
      </w:tr>
      <w:tr w:rsidR="00C12A54" w14:paraId="2113148D" w14:textId="77777777">
        <w:trPr>
          <w:tblCellSpacing w:w="15" w:type="dxa"/>
        </w:trPr>
        <w:tc>
          <w:tcPr>
            <w:tcW w:w="0" w:type="auto"/>
            <w:vAlign w:val="center"/>
          </w:tcPr>
          <w:p w14:paraId="415E4528" w14:textId="77777777" w:rsidR="00C12A54" w:rsidRDefault="008F6C8A">
            <w:r>
              <w:rPr>
                <w:rStyle w:val="Strong"/>
              </w:rPr>
              <w:t>6. Depend on the Holy Spirit</w:t>
            </w:r>
          </w:p>
        </w:tc>
        <w:tc>
          <w:tcPr>
            <w:tcW w:w="0" w:type="auto"/>
            <w:vAlign w:val="center"/>
          </w:tcPr>
          <w:p w14:paraId="588FD60A" w14:textId="77777777" w:rsidR="00C12A54" w:rsidRDefault="008F6C8A">
            <w:r>
              <w:t>Seek divine guidance for true transformation.</w:t>
            </w:r>
          </w:p>
        </w:tc>
      </w:tr>
      <w:tr w:rsidR="00C12A54" w14:paraId="69FE0134" w14:textId="77777777">
        <w:trPr>
          <w:tblCellSpacing w:w="15" w:type="dxa"/>
        </w:trPr>
        <w:tc>
          <w:tcPr>
            <w:tcW w:w="0" w:type="auto"/>
            <w:vAlign w:val="center"/>
          </w:tcPr>
          <w:p w14:paraId="740833AB" w14:textId="77777777" w:rsidR="00C12A54" w:rsidRDefault="008F6C8A">
            <w:r>
              <w:rPr>
                <w:rStyle w:val="Strong"/>
              </w:rPr>
              <w:t>7. Obey Faithfully</w:t>
            </w:r>
          </w:p>
        </w:tc>
        <w:tc>
          <w:tcPr>
            <w:tcW w:w="0" w:type="auto"/>
            <w:vAlign w:val="center"/>
          </w:tcPr>
          <w:p w14:paraId="79B32E24" w14:textId="77777777" w:rsidR="00C12A54" w:rsidRDefault="008F6C8A">
            <w:r>
              <w:t>Application requires action and obedience.</w:t>
            </w:r>
          </w:p>
        </w:tc>
      </w:tr>
    </w:tbl>
    <w:p w14:paraId="508117E8" w14:textId="77777777" w:rsidR="00C12A54" w:rsidRDefault="00000000">
      <w:r>
        <w:pict w14:anchorId="0CD015ED">
          <v:rect id="_x0000_i1550" style="width:0;height:1.5pt" o:hralign="center" o:hrstd="t" o:hr="t" fillcolor="#a0a0a0" stroked="f"/>
        </w:pict>
      </w:r>
    </w:p>
    <w:p w14:paraId="037F0E54" w14:textId="77777777" w:rsidR="00C12A54" w:rsidRDefault="008F6C8A">
      <w:pPr>
        <w:pStyle w:val="Heading3"/>
      </w:pPr>
      <w:r>
        <w:rPr>
          <w:rStyle w:val="Strong"/>
          <w:b/>
          <w:bCs/>
        </w:rPr>
        <w:t>12. Conclusion</w:t>
      </w:r>
    </w:p>
    <w:p w14:paraId="3C556756" w14:textId="77777777" w:rsidR="00C12A54" w:rsidRDefault="008F6C8A">
      <w:pPr>
        <w:pStyle w:val="NormalWeb"/>
      </w:pPr>
      <w:r>
        <w:rPr>
          <w:rStyle w:val="Strong"/>
        </w:rPr>
        <w:t>Application</w:t>
      </w:r>
      <w:r>
        <w:t xml:space="preserve"> is the final and most vital step of hermeneutics—it transforms understanding into obedience and theory into practice.</w:t>
      </w:r>
      <w:r>
        <w:br/>
        <w:t xml:space="preserve">The Bible was not given merely to </w:t>
      </w:r>
      <w:r>
        <w:rPr>
          <w:rStyle w:val="Strong"/>
        </w:rPr>
        <w:t>inform</w:t>
      </w:r>
      <w:r>
        <w:t xml:space="preserve">, but to </w:t>
      </w:r>
      <w:r>
        <w:rPr>
          <w:rStyle w:val="Strong"/>
        </w:rPr>
        <w:t>transform</w:t>
      </w:r>
      <w:r>
        <w:t xml:space="preserve"> lives.</w:t>
      </w:r>
    </w:p>
    <w:p w14:paraId="336A1846" w14:textId="77777777" w:rsidR="00C12A54" w:rsidRDefault="008F6C8A">
      <w:pPr>
        <w:pStyle w:val="NormalWeb"/>
      </w:pPr>
      <w:r>
        <w:t>Proper application:</w:t>
      </w:r>
    </w:p>
    <w:p w14:paraId="0831FA98" w14:textId="77777777" w:rsidR="00C12A54" w:rsidRDefault="008F6C8A" w:rsidP="00C83030">
      <w:pPr>
        <w:pStyle w:val="NormalWeb"/>
        <w:numPr>
          <w:ilvl w:val="0"/>
          <w:numId w:val="593"/>
        </w:numPr>
      </w:pPr>
      <w:r>
        <w:t>Honors God’s Word,</w:t>
      </w:r>
    </w:p>
    <w:p w14:paraId="00673F70" w14:textId="77777777" w:rsidR="00C12A54" w:rsidRDefault="008F6C8A" w:rsidP="00C83030">
      <w:pPr>
        <w:pStyle w:val="NormalWeb"/>
        <w:numPr>
          <w:ilvl w:val="0"/>
          <w:numId w:val="593"/>
        </w:numPr>
      </w:pPr>
      <w:r>
        <w:t>Strengthens faith,</w:t>
      </w:r>
    </w:p>
    <w:p w14:paraId="13F9513B" w14:textId="77777777" w:rsidR="00C12A54" w:rsidRDefault="008F6C8A" w:rsidP="00C83030">
      <w:pPr>
        <w:pStyle w:val="NormalWeb"/>
        <w:numPr>
          <w:ilvl w:val="0"/>
          <w:numId w:val="593"/>
        </w:numPr>
      </w:pPr>
      <w:r>
        <w:t>Builds character, and</w:t>
      </w:r>
    </w:p>
    <w:p w14:paraId="5EADF7FC" w14:textId="77777777" w:rsidR="00C12A54" w:rsidRDefault="008F6C8A" w:rsidP="00C83030">
      <w:pPr>
        <w:pStyle w:val="NormalWeb"/>
        <w:numPr>
          <w:ilvl w:val="0"/>
          <w:numId w:val="593"/>
        </w:numPr>
      </w:pPr>
      <w:r>
        <w:t>Shapes the believer into Christ’s likeness.</w:t>
      </w:r>
    </w:p>
    <w:p w14:paraId="530F658E" w14:textId="77777777" w:rsidR="00C12A54" w:rsidRDefault="008F6C8A">
      <w:pPr>
        <w:pStyle w:val="NormalWeb"/>
      </w:pPr>
      <w:r>
        <w:t>“Blessed are those who hear the word of God and obey it.”</w:t>
      </w:r>
      <w:r>
        <w:br/>
      </w:r>
      <w:r>
        <w:rPr>
          <w:rStyle w:val="Emphasis"/>
          <w:rFonts w:eastAsiaTheme="majorEastAsia"/>
        </w:rPr>
        <w:t>(Luke 11:28)</w:t>
      </w:r>
    </w:p>
    <w:p w14:paraId="10B7D0EE" w14:textId="77777777" w:rsidR="00C12A54" w:rsidRDefault="00C12A54"/>
    <w:p w14:paraId="76D6F3DA" w14:textId="77777777" w:rsidR="00C12A54" w:rsidRDefault="008F6C8A">
      <w:r>
        <w:t>30. Role of the Holy Spirit — Week 24 (Due by: 15 December)</w:t>
      </w:r>
    </w:p>
    <w:p w14:paraId="2F55F7A5" w14:textId="77777777" w:rsidR="00C12A54" w:rsidRDefault="008F6C8A">
      <w:r>
        <w:t>☐ Completed</w:t>
      </w:r>
    </w:p>
    <w:p w14:paraId="100A3BC0" w14:textId="77777777" w:rsidR="00C12A54" w:rsidRDefault="008F6C8A">
      <w:r>
        <w:t>Comments:</w:t>
      </w:r>
    </w:p>
    <w:p w14:paraId="73A3012D" w14:textId="77777777" w:rsidR="00C12A54" w:rsidRDefault="008F6C8A">
      <w:pPr>
        <w:pStyle w:val="Heading2"/>
      </w:pPr>
      <w:r>
        <w:rPr>
          <w:rStyle w:val="Strong"/>
          <w:b/>
          <w:bCs/>
        </w:rPr>
        <w:t>The Role of the Holy Spirit in Hermeneutics</w:t>
      </w:r>
    </w:p>
    <w:p w14:paraId="4F70FFAD" w14:textId="77777777" w:rsidR="00C12A54" w:rsidRDefault="008F6C8A">
      <w:pPr>
        <w:pStyle w:val="Heading3"/>
      </w:pPr>
      <w:r>
        <w:rPr>
          <w:rStyle w:val="Strong"/>
          <w:b/>
          <w:bCs/>
        </w:rPr>
        <w:t>1. Introduction</w:t>
      </w:r>
    </w:p>
    <w:p w14:paraId="3D0D7214" w14:textId="77777777" w:rsidR="00C12A54" w:rsidRDefault="008F6C8A">
      <w:pPr>
        <w:pStyle w:val="NormalWeb"/>
      </w:pPr>
      <w:r>
        <w:t xml:space="preserve">In </w:t>
      </w:r>
      <w:r>
        <w:rPr>
          <w:rStyle w:val="Strong"/>
        </w:rPr>
        <w:t>Hermeneutics</w:t>
      </w:r>
      <w:r>
        <w:t xml:space="preserve">—the study of interpreting Scripture—the </w:t>
      </w:r>
      <w:r>
        <w:rPr>
          <w:rStyle w:val="Strong"/>
        </w:rPr>
        <w:t>Holy Spirit</w:t>
      </w:r>
      <w:r>
        <w:t xml:space="preserve"> plays an essential role.</w:t>
      </w:r>
      <w:r>
        <w:br/>
      </w:r>
      <w:r>
        <w:lastRenderedPageBreak/>
        <w:t xml:space="preserve">While human study, logic, and linguistic tools are important, they alone are </w:t>
      </w:r>
      <w:r>
        <w:rPr>
          <w:rStyle w:val="Strong"/>
        </w:rPr>
        <w:t>not sufficient</w:t>
      </w:r>
      <w:r>
        <w:t xml:space="preserve"> to grasp the full meaning of God’s Word.</w:t>
      </w:r>
    </w:p>
    <w:p w14:paraId="47DE4820" w14:textId="77777777" w:rsidR="00C12A54" w:rsidRDefault="008F6C8A">
      <w:pPr>
        <w:pStyle w:val="NormalWeb"/>
      </w:pPr>
      <w:r>
        <w:t xml:space="preserve">Because the Bible is </w:t>
      </w:r>
      <w:r>
        <w:rPr>
          <w:rStyle w:val="Strong"/>
        </w:rPr>
        <w:t>divinely inspired</w:t>
      </w:r>
      <w:r>
        <w:t xml:space="preserve">, understanding it fully requires the help of the </w:t>
      </w:r>
      <w:r>
        <w:rPr>
          <w:rStyle w:val="Strong"/>
        </w:rPr>
        <w:t>divine Author Himself</w:t>
      </w:r>
      <w:r>
        <w:t>—the Holy Spirit.</w:t>
      </w:r>
    </w:p>
    <w:p w14:paraId="3581CBD1" w14:textId="77777777" w:rsidR="00C12A54" w:rsidRDefault="008F6C8A">
      <w:pPr>
        <w:pStyle w:val="NormalWeb"/>
      </w:pPr>
      <w:r>
        <w:t>“But the Helper, the Holy Spirit… will teach you all things and bring to your remembrance all that I have said to you.”</w:t>
      </w:r>
      <w:r>
        <w:br/>
      </w:r>
      <w:r>
        <w:rPr>
          <w:rStyle w:val="Emphasis"/>
          <w:rFonts w:eastAsiaTheme="majorEastAsia"/>
        </w:rPr>
        <w:t>(John 14:26)</w:t>
      </w:r>
    </w:p>
    <w:p w14:paraId="4F74E2BF" w14:textId="77777777" w:rsidR="00C12A54" w:rsidRDefault="008F6C8A">
      <w:pPr>
        <w:pStyle w:val="NormalWeb"/>
      </w:pPr>
      <w:r>
        <w:t xml:space="preserve">Thus, hermeneutics is both an </w:t>
      </w:r>
      <w:r>
        <w:rPr>
          <w:rStyle w:val="Strong"/>
        </w:rPr>
        <w:t>intellectual</w:t>
      </w:r>
      <w:r>
        <w:t xml:space="preserve"> and a </w:t>
      </w:r>
      <w:r>
        <w:rPr>
          <w:rStyle w:val="Strong"/>
        </w:rPr>
        <w:t>spiritual</w:t>
      </w:r>
      <w:r>
        <w:t xml:space="preserve"> process.</w:t>
      </w:r>
    </w:p>
    <w:p w14:paraId="522BA0B6" w14:textId="77777777" w:rsidR="00C12A54" w:rsidRDefault="00000000">
      <w:r>
        <w:pict w14:anchorId="5644CA3B">
          <v:rect id="_x0000_i1551" style="width:0;height:1.5pt" o:hralign="center" o:hrstd="t" o:hr="t" fillcolor="#a0a0a0" stroked="f"/>
        </w:pict>
      </w:r>
    </w:p>
    <w:p w14:paraId="6EC15276" w14:textId="77777777" w:rsidR="00C12A54" w:rsidRDefault="008F6C8A">
      <w:pPr>
        <w:pStyle w:val="Heading3"/>
      </w:pPr>
      <w:r>
        <w:rPr>
          <w:rStyle w:val="Strong"/>
          <w:b/>
          <w:bCs/>
        </w:rPr>
        <w:t>2. The Need for the Holy Spirit in Interpretation</w:t>
      </w:r>
    </w:p>
    <w:p w14:paraId="09856BBC" w14:textId="77777777" w:rsidR="00C12A54" w:rsidRDefault="008F6C8A" w:rsidP="00C83030">
      <w:pPr>
        <w:pStyle w:val="NormalWeb"/>
        <w:numPr>
          <w:ilvl w:val="0"/>
          <w:numId w:val="594"/>
        </w:numPr>
      </w:pPr>
      <w:r>
        <w:rPr>
          <w:rStyle w:val="Strong"/>
        </w:rPr>
        <w:t>Scripture is Spirit-inspired</w:t>
      </w:r>
    </w:p>
    <w:p w14:paraId="5E82D04E" w14:textId="77777777" w:rsidR="00C12A54" w:rsidRDefault="008F6C8A" w:rsidP="00C83030">
      <w:pPr>
        <w:pStyle w:val="NormalWeb"/>
        <w:numPr>
          <w:ilvl w:val="1"/>
          <w:numId w:val="594"/>
        </w:numPr>
      </w:pPr>
      <w:r>
        <w:t>The Bible originated through the Spirit; therefore, it can only be rightly understood through the Spirit.</w:t>
      </w:r>
    </w:p>
    <w:p w14:paraId="5B7E2557" w14:textId="77777777" w:rsidR="00C12A54" w:rsidRDefault="008F6C8A" w:rsidP="00C83030">
      <w:pPr>
        <w:pStyle w:val="NormalWeb"/>
        <w:numPr>
          <w:ilvl w:val="1"/>
          <w:numId w:val="594"/>
        </w:numPr>
      </w:pPr>
      <w:r>
        <w:rPr>
          <w:rStyle w:val="Emphasis"/>
          <w:rFonts w:eastAsiaTheme="majorEastAsia"/>
        </w:rPr>
        <w:t>2 Timothy 3:16</w:t>
      </w:r>
      <w:r>
        <w:t xml:space="preserve"> – “All Scripture is God-breathed.”</w:t>
      </w:r>
    </w:p>
    <w:p w14:paraId="116B4EC1" w14:textId="77777777" w:rsidR="00C12A54" w:rsidRDefault="008F6C8A" w:rsidP="00C83030">
      <w:pPr>
        <w:pStyle w:val="NormalWeb"/>
        <w:numPr>
          <w:ilvl w:val="0"/>
          <w:numId w:val="594"/>
        </w:numPr>
      </w:pPr>
      <w:r>
        <w:rPr>
          <w:rStyle w:val="Strong"/>
        </w:rPr>
        <w:t>Human understanding is limited and fallen</w:t>
      </w:r>
    </w:p>
    <w:p w14:paraId="5CB8F4EA" w14:textId="77777777" w:rsidR="00C12A54" w:rsidRDefault="008F6C8A" w:rsidP="00C83030">
      <w:pPr>
        <w:pStyle w:val="NormalWeb"/>
        <w:numPr>
          <w:ilvl w:val="1"/>
          <w:numId w:val="594"/>
        </w:numPr>
      </w:pPr>
      <w:r>
        <w:t>Because of sin, the human mind tends toward error, pride, and blindness.</w:t>
      </w:r>
    </w:p>
    <w:p w14:paraId="3E9894B1" w14:textId="77777777" w:rsidR="00C12A54" w:rsidRDefault="008F6C8A" w:rsidP="00C83030">
      <w:pPr>
        <w:pStyle w:val="NormalWeb"/>
        <w:numPr>
          <w:ilvl w:val="1"/>
          <w:numId w:val="594"/>
        </w:numPr>
      </w:pPr>
      <w:r>
        <w:rPr>
          <w:rStyle w:val="Emphasis"/>
          <w:rFonts w:eastAsiaTheme="majorEastAsia"/>
        </w:rPr>
        <w:t>1 Corinthians 2:14</w:t>
      </w:r>
      <w:r>
        <w:t xml:space="preserve"> – “The natural man does not accept the things of the Spirit of God, for they are foolishness to him.”</w:t>
      </w:r>
    </w:p>
    <w:p w14:paraId="7E8D226A" w14:textId="77777777" w:rsidR="00C12A54" w:rsidRDefault="008F6C8A" w:rsidP="00C83030">
      <w:pPr>
        <w:pStyle w:val="NormalWeb"/>
        <w:numPr>
          <w:ilvl w:val="0"/>
          <w:numId w:val="594"/>
        </w:numPr>
      </w:pPr>
      <w:r>
        <w:rPr>
          <w:rStyle w:val="Strong"/>
        </w:rPr>
        <w:t>Spiritual truth requires spiritual discernment</w:t>
      </w:r>
    </w:p>
    <w:p w14:paraId="076E2DBA" w14:textId="77777777" w:rsidR="00C12A54" w:rsidRDefault="008F6C8A" w:rsidP="00C83030">
      <w:pPr>
        <w:pStyle w:val="NormalWeb"/>
        <w:numPr>
          <w:ilvl w:val="1"/>
          <w:numId w:val="594"/>
        </w:numPr>
      </w:pPr>
      <w:r>
        <w:t>Interpretation involves not just reading words, but perceiving spiritual realities.</w:t>
      </w:r>
    </w:p>
    <w:p w14:paraId="28DCFDBB" w14:textId="77777777" w:rsidR="00C12A54" w:rsidRDefault="008F6C8A" w:rsidP="00C83030">
      <w:pPr>
        <w:pStyle w:val="NormalWeb"/>
        <w:numPr>
          <w:ilvl w:val="1"/>
          <w:numId w:val="594"/>
        </w:numPr>
      </w:pPr>
      <w:r>
        <w:rPr>
          <w:rStyle w:val="Emphasis"/>
          <w:rFonts w:eastAsiaTheme="majorEastAsia"/>
        </w:rPr>
        <w:t>1 Corinthians 2:12</w:t>
      </w:r>
      <w:r>
        <w:t xml:space="preserve"> – “We have received the Spirit… that we might understand the things freely given us by God.”</w:t>
      </w:r>
    </w:p>
    <w:p w14:paraId="40FEBB83" w14:textId="77777777" w:rsidR="00C12A54" w:rsidRDefault="008F6C8A">
      <w:pPr>
        <w:pStyle w:val="NormalWeb"/>
      </w:pPr>
      <w:r>
        <w:t xml:space="preserve">Therefore, </w:t>
      </w:r>
      <w:r>
        <w:rPr>
          <w:rStyle w:val="Strong"/>
        </w:rPr>
        <w:t>the same Spirit who inspired the Word must illuminate it</w:t>
      </w:r>
      <w:r>
        <w:t xml:space="preserve"> to believers for genuine understanding.</w:t>
      </w:r>
    </w:p>
    <w:p w14:paraId="076C5C7F" w14:textId="77777777" w:rsidR="00C12A54" w:rsidRDefault="00000000">
      <w:r>
        <w:pict w14:anchorId="4E976314">
          <v:rect id="_x0000_i1552" style="width:0;height:1.5pt" o:hralign="center" o:hrstd="t" o:hr="t" fillcolor="#a0a0a0" stroked="f"/>
        </w:pict>
      </w:r>
    </w:p>
    <w:p w14:paraId="632527B0" w14:textId="77777777" w:rsidR="00C12A54" w:rsidRDefault="008F6C8A">
      <w:pPr>
        <w:pStyle w:val="Heading3"/>
      </w:pPr>
      <w:r>
        <w:rPr>
          <w:rStyle w:val="Strong"/>
          <w:b/>
          <w:bCs/>
        </w:rPr>
        <w:t>3. The Ministry of the Holy Spirit in Hermeneutics</w:t>
      </w:r>
    </w:p>
    <w:p w14:paraId="23706394" w14:textId="77777777" w:rsidR="00C12A54" w:rsidRDefault="008F6C8A">
      <w:pPr>
        <w:pStyle w:val="NormalWeb"/>
      </w:pPr>
      <w:r>
        <w:t>The Spirit’s role in interpreting Scripture can be understood in several key functions:</w:t>
      </w:r>
    </w:p>
    <w:p w14:paraId="29A8FA09" w14:textId="77777777" w:rsidR="00C12A54" w:rsidRDefault="00000000">
      <w:r>
        <w:pict w14:anchorId="7B973734">
          <v:rect id="_x0000_i1553" style="width:0;height:1.5pt" o:hralign="center" o:hrstd="t" o:hr="t" fillcolor="#a0a0a0" stroked="f"/>
        </w:pict>
      </w:r>
    </w:p>
    <w:p w14:paraId="528CF9DE" w14:textId="77777777" w:rsidR="00C12A54" w:rsidRDefault="008F6C8A">
      <w:pPr>
        <w:pStyle w:val="Heading4"/>
      </w:pPr>
      <w:r>
        <w:rPr>
          <w:rStyle w:val="Strong"/>
          <w:b/>
          <w:bCs/>
        </w:rPr>
        <w:t>1. Inspiration (Past Work)</w:t>
      </w:r>
    </w:p>
    <w:p w14:paraId="055AA83F" w14:textId="77777777" w:rsidR="00C12A54" w:rsidRDefault="008F6C8A" w:rsidP="00C83030">
      <w:pPr>
        <w:pStyle w:val="NormalWeb"/>
        <w:numPr>
          <w:ilvl w:val="0"/>
          <w:numId w:val="595"/>
        </w:numPr>
      </w:pPr>
      <w:r>
        <w:t xml:space="preserve">The Holy Spirit </w:t>
      </w:r>
      <w:r>
        <w:rPr>
          <w:rStyle w:val="Strong"/>
        </w:rPr>
        <w:t>inspired the biblical authors</w:t>
      </w:r>
      <w:r>
        <w:t>, ensuring that what they wrote was the true and trustworthy Word of God.</w:t>
      </w:r>
    </w:p>
    <w:p w14:paraId="01F53043" w14:textId="77777777" w:rsidR="00C12A54" w:rsidRDefault="008F6C8A" w:rsidP="00C83030">
      <w:pPr>
        <w:pStyle w:val="NormalWeb"/>
        <w:numPr>
          <w:ilvl w:val="0"/>
          <w:numId w:val="595"/>
        </w:numPr>
      </w:pPr>
      <w:r>
        <w:rPr>
          <w:rStyle w:val="Emphasis"/>
          <w:rFonts w:eastAsiaTheme="majorEastAsia"/>
        </w:rPr>
        <w:t>2 Peter 1:21</w:t>
      </w:r>
      <w:r>
        <w:t xml:space="preserve"> – “Men spoke from God as they were carried along by the Holy Spirit.”</w:t>
      </w:r>
    </w:p>
    <w:p w14:paraId="364936BC" w14:textId="77777777" w:rsidR="00C12A54" w:rsidRDefault="008F6C8A">
      <w:pPr>
        <w:pStyle w:val="NormalWeb"/>
      </w:pPr>
      <w:r>
        <w:rPr>
          <w:rFonts w:ascii="Segoe UI Emoji" w:hAnsi="Segoe UI Emoji" w:cs="Segoe UI Emoji"/>
        </w:rPr>
        <w:lastRenderedPageBreak/>
        <w:t>➡️</w:t>
      </w:r>
      <w:r>
        <w:t xml:space="preserve"> This is the </w:t>
      </w:r>
      <w:r>
        <w:rPr>
          <w:rStyle w:val="Strong"/>
        </w:rPr>
        <w:t>foundation</w:t>
      </w:r>
      <w:r>
        <w:t xml:space="preserve"> of all hermeneutics—Scripture is divine in origin.</w:t>
      </w:r>
    </w:p>
    <w:p w14:paraId="31C58D36" w14:textId="77777777" w:rsidR="00C12A54" w:rsidRDefault="00000000">
      <w:r>
        <w:pict w14:anchorId="1AD7391A">
          <v:rect id="_x0000_i1554" style="width:0;height:1.5pt" o:hralign="center" o:hrstd="t" o:hr="t" fillcolor="#a0a0a0" stroked="f"/>
        </w:pict>
      </w:r>
    </w:p>
    <w:p w14:paraId="02C722F8" w14:textId="77777777" w:rsidR="00C12A54" w:rsidRDefault="008F6C8A">
      <w:pPr>
        <w:pStyle w:val="Heading4"/>
      </w:pPr>
      <w:r>
        <w:rPr>
          <w:rStyle w:val="Strong"/>
          <w:b/>
          <w:bCs/>
        </w:rPr>
        <w:t>2. Illumination (Present Work)</w:t>
      </w:r>
    </w:p>
    <w:p w14:paraId="2C95291C" w14:textId="77777777" w:rsidR="00C12A54" w:rsidRDefault="008F6C8A" w:rsidP="00C83030">
      <w:pPr>
        <w:pStyle w:val="NormalWeb"/>
        <w:numPr>
          <w:ilvl w:val="0"/>
          <w:numId w:val="596"/>
        </w:numPr>
      </w:pPr>
      <w:r>
        <w:t xml:space="preserve">The Spirit </w:t>
      </w:r>
      <w:r>
        <w:rPr>
          <w:rStyle w:val="Strong"/>
        </w:rPr>
        <w:t>enlightens the believer’s mind</w:t>
      </w:r>
      <w:r>
        <w:t xml:space="preserve"> to grasp the meaning of Scripture today.</w:t>
      </w:r>
    </w:p>
    <w:p w14:paraId="7156E6AC" w14:textId="77777777" w:rsidR="00C12A54" w:rsidRDefault="008F6C8A" w:rsidP="00C83030">
      <w:pPr>
        <w:pStyle w:val="NormalWeb"/>
        <w:numPr>
          <w:ilvl w:val="0"/>
          <w:numId w:val="596"/>
        </w:numPr>
      </w:pPr>
      <w:r>
        <w:rPr>
          <w:rStyle w:val="Emphasis"/>
          <w:rFonts w:eastAsiaTheme="majorEastAsia"/>
        </w:rPr>
        <w:t>Psalm 119:18</w:t>
      </w:r>
      <w:r>
        <w:t xml:space="preserve"> – “Open my eyes, that I may behold wondrous things out of your law.”</w:t>
      </w:r>
    </w:p>
    <w:p w14:paraId="2DDC3A9D" w14:textId="77777777" w:rsidR="00C12A54" w:rsidRDefault="008F6C8A" w:rsidP="00C83030">
      <w:pPr>
        <w:pStyle w:val="NormalWeb"/>
        <w:numPr>
          <w:ilvl w:val="0"/>
          <w:numId w:val="596"/>
        </w:numPr>
      </w:pPr>
      <w:r>
        <w:rPr>
          <w:rStyle w:val="Emphasis"/>
          <w:rFonts w:eastAsiaTheme="majorEastAsia"/>
        </w:rPr>
        <w:t>John 16:13</w:t>
      </w:r>
      <w:r>
        <w:t xml:space="preserve"> – “When the Spirit of truth comes, He will guide you into all truth.”</w:t>
      </w:r>
    </w:p>
    <w:p w14:paraId="74C162B0" w14:textId="77777777" w:rsidR="00C12A54" w:rsidRDefault="008F6C8A">
      <w:pPr>
        <w:pStyle w:val="NormalWeb"/>
      </w:pPr>
      <w:r>
        <w:rPr>
          <w:rFonts w:ascii="Segoe UI Emoji" w:hAnsi="Segoe UI Emoji" w:cs="Segoe UI Emoji"/>
        </w:rPr>
        <w:t>➡️</w:t>
      </w:r>
      <w:r>
        <w:t xml:space="preserve"> Illumination does not add </w:t>
      </w:r>
      <w:r>
        <w:rPr>
          <w:rStyle w:val="Emphasis"/>
          <w:rFonts w:eastAsiaTheme="majorEastAsia"/>
        </w:rPr>
        <w:t>new revelation</w:t>
      </w:r>
      <w:r>
        <w:t xml:space="preserve">, but enables the reader to understand and apply </w:t>
      </w:r>
      <w:r>
        <w:rPr>
          <w:rStyle w:val="Strong"/>
        </w:rPr>
        <w:t>what is already revealed</w:t>
      </w:r>
      <w:r>
        <w:t>.</w:t>
      </w:r>
    </w:p>
    <w:p w14:paraId="39F3E8FB" w14:textId="77777777" w:rsidR="00C12A54" w:rsidRDefault="00000000">
      <w:r>
        <w:pict w14:anchorId="712A5CDC">
          <v:rect id="_x0000_i1555" style="width:0;height:1.5pt" o:hralign="center" o:hrstd="t" o:hr="t" fillcolor="#a0a0a0" stroked="f"/>
        </w:pict>
      </w:r>
    </w:p>
    <w:p w14:paraId="5D3DC684" w14:textId="77777777" w:rsidR="00C12A54" w:rsidRDefault="008F6C8A">
      <w:pPr>
        <w:pStyle w:val="Heading4"/>
      </w:pPr>
      <w:r>
        <w:rPr>
          <w:rStyle w:val="Strong"/>
          <w:b/>
          <w:bCs/>
        </w:rPr>
        <w:t>3. Conviction</w:t>
      </w:r>
    </w:p>
    <w:p w14:paraId="25F58DEC" w14:textId="77777777" w:rsidR="00C12A54" w:rsidRDefault="008F6C8A" w:rsidP="00C83030">
      <w:pPr>
        <w:pStyle w:val="NormalWeb"/>
        <w:numPr>
          <w:ilvl w:val="0"/>
          <w:numId w:val="597"/>
        </w:numPr>
      </w:pPr>
      <w:r>
        <w:t xml:space="preserve">The Spirit </w:t>
      </w:r>
      <w:r>
        <w:rPr>
          <w:rStyle w:val="Strong"/>
        </w:rPr>
        <w:t>convicts the heart</w:t>
      </w:r>
      <w:r>
        <w:t xml:space="preserve"> of sin, truth, and righteousness through the Word.</w:t>
      </w:r>
    </w:p>
    <w:p w14:paraId="585253A6" w14:textId="77777777" w:rsidR="00C12A54" w:rsidRDefault="008F6C8A" w:rsidP="00C83030">
      <w:pPr>
        <w:pStyle w:val="NormalWeb"/>
        <w:numPr>
          <w:ilvl w:val="0"/>
          <w:numId w:val="597"/>
        </w:numPr>
      </w:pPr>
      <w:r>
        <w:rPr>
          <w:rStyle w:val="Emphasis"/>
          <w:rFonts w:eastAsiaTheme="majorEastAsia"/>
        </w:rPr>
        <w:t>John 16:8</w:t>
      </w:r>
      <w:r>
        <w:t xml:space="preserve"> – “He will convict the world concerning sin and righteousness and judgment.”</w:t>
      </w:r>
    </w:p>
    <w:p w14:paraId="695FFAFE" w14:textId="77777777" w:rsidR="00C12A54" w:rsidRDefault="008F6C8A">
      <w:pPr>
        <w:pStyle w:val="NormalWeb"/>
      </w:pPr>
      <w:r>
        <w:rPr>
          <w:rFonts w:ascii="Segoe UI Emoji" w:hAnsi="Segoe UI Emoji" w:cs="Segoe UI Emoji"/>
        </w:rPr>
        <w:t>➡️</w:t>
      </w:r>
      <w:r>
        <w:t xml:space="preserve"> This makes the text personally powerful, not just intellectually informative.</w:t>
      </w:r>
    </w:p>
    <w:p w14:paraId="222CCD7F" w14:textId="77777777" w:rsidR="00C12A54" w:rsidRDefault="00000000">
      <w:r>
        <w:pict w14:anchorId="463A5AB6">
          <v:rect id="_x0000_i1556" style="width:0;height:1.5pt" o:hralign="center" o:hrstd="t" o:hr="t" fillcolor="#a0a0a0" stroked="f"/>
        </w:pict>
      </w:r>
    </w:p>
    <w:p w14:paraId="2BD45834" w14:textId="77777777" w:rsidR="00C12A54" w:rsidRDefault="008F6C8A">
      <w:pPr>
        <w:pStyle w:val="Heading4"/>
      </w:pPr>
      <w:r>
        <w:rPr>
          <w:rStyle w:val="Strong"/>
          <w:b/>
          <w:bCs/>
        </w:rPr>
        <w:t>4. Application</w:t>
      </w:r>
    </w:p>
    <w:p w14:paraId="0C489F48" w14:textId="77777777" w:rsidR="00C12A54" w:rsidRDefault="008F6C8A" w:rsidP="00C83030">
      <w:pPr>
        <w:pStyle w:val="NormalWeb"/>
        <w:numPr>
          <w:ilvl w:val="0"/>
          <w:numId w:val="598"/>
        </w:numPr>
      </w:pPr>
      <w:r>
        <w:t xml:space="preserve">The Spirit helps believers </w:t>
      </w:r>
      <w:r>
        <w:rPr>
          <w:rStyle w:val="Strong"/>
        </w:rPr>
        <w:t>apply Scripture</w:t>
      </w:r>
      <w:r>
        <w:t xml:space="preserve"> correctly and effectively in daily life.</w:t>
      </w:r>
    </w:p>
    <w:p w14:paraId="59133F35" w14:textId="77777777" w:rsidR="00C12A54" w:rsidRDefault="008F6C8A" w:rsidP="00C83030">
      <w:pPr>
        <w:pStyle w:val="NormalWeb"/>
        <w:numPr>
          <w:ilvl w:val="0"/>
          <w:numId w:val="598"/>
        </w:numPr>
      </w:pPr>
      <w:r>
        <w:rPr>
          <w:rStyle w:val="Emphasis"/>
          <w:rFonts w:eastAsiaTheme="majorEastAsia"/>
        </w:rPr>
        <w:t>Philippians 2:13</w:t>
      </w:r>
      <w:r>
        <w:t xml:space="preserve"> – “It is God who works in you to will and to act in order to fulfill His good purpose.”</w:t>
      </w:r>
    </w:p>
    <w:p w14:paraId="526CBAFB" w14:textId="77777777" w:rsidR="00C12A54" w:rsidRDefault="008F6C8A">
      <w:pPr>
        <w:pStyle w:val="NormalWeb"/>
      </w:pPr>
      <w:r>
        <w:rPr>
          <w:rFonts w:ascii="Segoe UI Emoji" w:hAnsi="Segoe UI Emoji" w:cs="Segoe UI Emoji"/>
        </w:rPr>
        <w:t>➡️</w:t>
      </w:r>
      <w:r>
        <w:t xml:space="preserve"> The Holy Spirit not only explains the Word but </w:t>
      </w:r>
      <w:r>
        <w:rPr>
          <w:rStyle w:val="Strong"/>
        </w:rPr>
        <w:t>empowers obedience</w:t>
      </w:r>
      <w:r>
        <w:t xml:space="preserve"> to it.</w:t>
      </w:r>
    </w:p>
    <w:p w14:paraId="304E0A26" w14:textId="77777777" w:rsidR="00C12A54" w:rsidRDefault="00000000">
      <w:r>
        <w:pict w14:anchorId="32731D61">
          <v:rect id="_x0000_i1557" style="width:0;height:1.5pt" o:hralign="center" o:hrstd="t" o:hr="t" fillcolor="#a0a0a0" stroked="f"/>
        </w:pict>
      </w:r>
    </w:p>
    <w:p w14:paraId="3CE81AEA" w14:textId="77777777" w:rsidR="00C12A54" w:rsidRDefault="008F6C8A">
      <w:pPr>
        <w:pStyle w:val="Heading4"/>
      </w:pPr>
      <w:r>
        <w:rPr>
          <w:rStyle w:val="Strong"/>
          <w:b/>
          <w:bCs/>
        </w:rPr>
        <w:t>5. Transformation</w:t>
      </w:r>
    </w:p>
    <w:p w14:paraId="2F5D44F2" w14:textId="77777777" w:rsidR="00C12A54" w:rsidRDefault="008F6C8A" w:rsidP="00C83030">
      <w:pPr>
        <w:pStyle w:val="NormalWeb"/>
        <w:numPr>
          <w:ilvl w:val="0"/>
          <w:numId w:val="599"/>
        </w:numPr>
      </w:pPr>
      <w:r>
        <w:t xml:space="preserve">The ultimate goal of the Spirit’s work in hermeneutics is </w:t>
      </w:r>
      <w:r>
        <w:rPr>
          <w:rStyle w:val="Strong"/>
        </w:rPr>
        <w:t>spiritual transformation</w:t>
      </w:r>
      <w:r>
        <w:t>—conforming believers to Christ’s image.</w:t>
      </w:r>
    </w:p>
    <w:p w14:paraId="282ACBC3" w14:textId="77777777" w:rsidR="00C12A54" w:rsidRDefault="008F6C8A" w:rsidP="00C83030">
      <w:pPr>
        <w:pStyle w:val="NormalWeb"/>
        <w:numPr>
          <w:ilvl w:val="0"/>
          <w:numId w:val="599"/>
        </w:numPr>
      </w:pPr>
      <w:r>
        <w:rPr>
          <w:rStyle w:val="Emphasis"/>
          <w:rFonts w:eastAsiaTheme="majorEastAsia"/>
        </w:rPr>
        <w:t>2 Corinthians 3:18</w:t>
      </w:r>
      <w:r>
        <w:t xml:space="preserve"> – “We all… are being transformed into His image from glory to glory, which comes from the Lord, who is the Spirit.”</w:t>
      </w:r>
    </w:p>
    <w:p w14:paraId="0CD7B522" w14:textId="77777777" w:rsidR="00C12A54" w:rsidRDefault="008F6C8A">
      <w:pPr>
        <w:pStyle w:val="NormalWeb"/>
      </w:pPr>
      <w:r>
        <w:rPr>
          <w:rFonts w:ascii="Segoe UI Emoji" w:hAnsi="Segoe UI Emoji" w:cs="Segoe UI Emoji"/>
        </w:rPr>
        <w:t>➡️</w:t>
      </w:r>
      <w:r>
        <w:t xml:space="preserve"> The Spirit turns understanding into spiritual maturity and holiness.</w:t>
      </w:r>
    </w:p>
    <w:p w14:paraId="4A4CA328" w14:textId="77777777" w:rsidR="00C12A54" w:rsidRDefault="00000000">
      <w:r>
        <w:lastRenderedPageBreak/>
        <w:pict w14:anchorId="6732913A">
          <v:rect id="_x0000_i1558" style="width:0;height:1.5pt" o:hralign="center" o:hrstd="t" o:hr="t" fillcolor="#a0a0a0" stroked="f"/>
        </w:pict>
      </w:r>
    </w:p>
    <w:p w14:paraId="791C0C25" w14:textId="77777777" w:rsidR="00C12A54" w:rsidRDefault="008F6C8A">
      <w:pPr>
        <w:pStyle w:val="Heading3"/>
      </w:pPr>
      <w:r>
        <w:rPr>
          <w:rStyle w:val="Strong"/>
          <w:b/>
          <w:bCs/>
        </w:rPr>
        <w:t>4. The Relationship Between the Holy Spirit and Human Study</w:t>
      </w:r>
    </w:p>
    <w:p w14:paraId="440AE6BF" w14:textId="77777777" w:rsidR="00C12A54" w:rsidRDefault="008F6C8A">
      <w:pPr>
        <w:pStyle w:val="NormalWeb"/>
      </w:pPr>
      <w:r>
        <w:t xml:space="preserve">Hermeneutics involves </w:t>
      </w:r>
      <w:r>
        <w:rPr>
          <w:rStyle w:val="Strong"/>
        </w:rPr>
        <w:t>both divine illumination and human responsibility</w:t>
      </w:r>
      <w:r>
        <w:t>.</w:t>
      </w:r>
      <w:r>
        <w:br/>
        <w:t xml:space="preserve">Believers must </w:t>
      </w:r>
      <w:r>
        <w:rPr>
          <w:rStyle w:val="Strong"/>
        </w:rPr>
        <w:t>study diligently</w:t>
      </w:r>
      <w:r>
        <w:t xml:space="preserve">, but also </w:t>
      </w:r>
      <w:r>
        <w:rPr>
          <w:rStyle w:val="Strong"/>
        </w:rPr>
        <w:t>depend fully on the Spirit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4"/>
        <w:gridCol w:w="3812"/>
      </w:tblGrid>
      <w:tr w:rsidR="00C12A54" w14:paraId="1F0E516F" w14:textId="77777777">
        <w:trPr>
          <w:tblHeader/>
          <w:tblCellSpacing w:w="15" w:type="dxa"/>
        </w:trPr>
        <w:tc>
          <w:tcPr>
            <w:tcW w:w="0" w:type="auto"/>
            <w:vAlign w:val="center"/>
          </w:tcPr>
          <w:p w14:paraId="7142F83D" w14:textId="77777777" w:rsidR="00C12A54" w:rsidRDefault="008F6C8A">
            <w:pPr>
              <w:jc w:val="center"/>
              <w:rPr>
                <w:b/>
                <w:bCs/>
              </w:rPr>
            </w:pPr>
            <w:r>
              <w:rPr>
                <w:rStyle w:val="Strong"/>
              </w:rPr>
              <w:t>Human Role</w:t>
            </w:r>
          </w:p>
        </w:tc>
        <w:tc>
          <w:tcPr>
            <w:tcW w:w="0" w:type="auto"/>
            <w:vAlign w:val="center"/>
          </w:tcPr>
          <w:p w14:paraId="313A279C" w14:textId="77777777" w:rsidR="00C12A54" w:rsidRDefault="008F6C8A">
            <w:pPr>
              <w:jc w:val="center"/>
              <w:rPr>
                <w:b/>
                <w:bCs/>
              </w:rPr>
            </w:pPr>
            <w:r>
              <w:rPr>
                <w:rStyle w:val="Strong"/>
              </w:rPr>
              <w:t>Holy Spirit’s Role</w:t>
            </w:r>
          </w:p>
        </w:tc>
      </w:tr>
      <w:tr w:rsidR="00C12A54" w14:paraId="0BD898D2" w14:textId="77777777">
        <w:trPr>
          <w:tblCellSpacing w:w="15" w:type="dxa"/>
        </w:trPr>
        <w:tc>
          <w:tcPr>
            <w:tcW w:w="0" w:type="auto"/>
            <w:vAlign w:val="center"/>
          </w:tcPr>
          <w:p w14:paraId="0356C6ED" w14:textId="77777777" w:rsidR="00C12A54" w:rsidRDefault="008F6C8A">
            <w:r>
              <w:t>Study the text carefully</w:t>
            </w:r>
          </w:p>
        </w:tc>
        <w:tc>
          <w:tcPr>
            <w:tcW w:w="0" w:type="auto"/>
            <w:vAlign w:val="center"/>
          </w:tcPr>
          <w:p w14:paraId="331A1D08" w14:textId="77777777" w:rsidR="00C12A54" w:rsidRDefault="008F6C8A">
            <w:r>
              <w:t>Illuminates the meaning</w:t>
            </w:r>
          </w:p>
        </w:tc>
      </w:tr>
      <w:tr w:rsidR="00C12A54" w14:paraId="2E0B38A5" w14:textId="77777777">
        <w:trPr>
          <w:tblCellSpacing w:w="15" w:type="dxa"/>
        </w:trPr>
        <w:tc>
          <w:tcPr>
            <w:tcW w:w="0" w:type="auto"/>
            <w:vAlign w:val="center"/>
          </w:tcPr>
          <w:p w14:paraId="0F6B6CC2" w14:textId="77777777" w:rsidR="00C12A54" w:rsidRDefault="008F6C8A">
            <w:r>
              <w:t>Understand language, grammar, and history</w:t>
            </w:r>
          </w:p>
        </w:tc>
        <w:tc>
          <w:tcPr>
            <w:tcW w:w="0" w:type="auto"/>
            <w:vAlign w:val="center"/>
          </w:tcPr>
          <w:p w14:paraId="2738185C" w14:textId="77777777" w:rsidR="00C12A54" w:rsidRDefault="008F6C8A">
            <w:r>
              <w:t>Applies truth to the heart</w:t>
            </w:r>
          </w:p>
        </w:tc>
      </w:tr>
      <w:tr w:rsidR="00C12A54" w14:paraId="04329E4F" w14:textId="77777777">
        <w:trPr>
          <w:tblCellSpacing w:w="15" w:type="dxa"/>
        </w:trPr>
        <w:tc>
          <w:tcPr>
            <w:tcW w:w="0" w:type="auto"/>
            <w:vAlign w:val="center"/>
          </w:tcPr>
          <w:p w14:paraId="7F88E6C2" w14:textId="77777777" w:rsidR="00C12A54" w:rsidRDefault="008F6C8A">
            <w:r>
              <w:t>Use reason and context</w:t>
            </w:r>
          </w:p>
        </w:tc>
        <w:tc>
          <w:tcPr>
            <w:tcW w:w="0" w:type="auto"/>
            <w:vAlign w:val="center"/>
          </w:tcPr>
          <w:p w14:paraId="420991FE" w14:textId="77777777" w:rsidR="00C12A54" w:rsidRDefault="008F6C8A">
            <w:r>
              <w:t>Gives spiritual discernment</w:t>
            </w:r>
          </w:p>
        </w:tc>
      </w:tr>
      <w:tr w:rsidR="00C12A54" w14:paraId="16BDEAA3" w14:textId="77777777">
        <w:trPr>
          <w:tblCellSpacing w:w="15" w:type="dxa"/>
        </w:trPr>
        <w:tc>
          <w:tcPr>
            <w:tcW w:w="0" w:type="auto"/>
            <w:vAlign w:val="center"/>
          </w:tcPr>
          <w:p w14:paraId="24EFF8CB" w14:textId="77777777" w:rsidR="00C12A54" w:rsidRDefault="008F6C8A">
            <w:r>
              <w:t>Seek accuracy and consistency</w:t>
            </w:r>
          </w:p>
        </w:tc>
        <w:tc>
          <w:tcPr>
            <w:tcW w:w="0" w:type="auto"/>
            <w:vAlign w:val="center"/>
          </w:tcPr>
          <w:p w14:paraId="25285126" w14:textId="77777777" w:rsidR="00C12A54" w:rsidRDefault="008F6C8A">
            <w:r>
              <w:t>Provides conviction and transformation</w:t>
            </w:r>
          </w:p>
        </w:tc>
      </w:tr>
    </w:tbl>
    <w:p w14:paraId="0EDF1BCD" w14:textId="77777777" w:rsidR="00C12A54" w:rsidRDefault="008F6C8A">
      <w:pPr>
        <w:pStyle w:val="NormalWeb"/>
      </w:pPr>
      <w:r>
        <w:t xml:space="preserve">The Holy Spirit does </w:t>
      </w:r>
      <w:r>
        <w:rPr>
          <w:rStyle w:val="Strong"/>
        </w:rPr>
        <w:t>not replace</w:t>
      </w:r>
      <w:r>
        <w:t xml:space="preserve"> study or logic—He </w:t>
      </w:r>
      <w:r>
        <w:rPr>
          <w:rStyle w:val="Strong"/>
        </w:rPr>
        <w:t>works through</w:t>
      </w:r>
      <w:r>
        <w:t xml:space="preserve"> them.</w:t>
      </w:r>
      <w:r>
        <w:br/>
        <w:t xml:space="preserve">A Spirit-filled interpreter uses both </w:t>
      </w:r>
      <w:r>
        <w:rPr>
          <w:rStyle w:val="Strong"/>
        </w:rPr>
        <w:t>sound hermeneutical methods</w:t>
      </w:r>
      <w:r>
        <w:t xml:space="preserve"> and </w:t>
      </w:r>
      <w:r>
        <w:rPr>
          <w:rStyle w:val="Strong"/>
        </w:rPr>
        <w:t>spiritual sensitivity</w:t>
      </w:r>
      <w:r>
        <w:t>.</w:t>
      </w:r>
    </w:p>
    <w:p w14:paraId="203A3DDF" w14:textId="77777777" w:rsidR="00C12A54" w:rsidRDefault="008F6C8A">
      <w:pPr>
        <w:pStyle w:val="NormalWeb"/>
      </w:pPr>
      <w:r>
        <w:t>“Do your best to present yourself to God as one approved… who correctly handles the word of truth.”</w:t>
      </w:r>
      <w:r>
        <w:br/>
      </w:r>
      <w:r>
        <w:rPr>
          <w:rStyle w:val="Emphasis"/>
          <w:rFonts w:eastAsiaTheme="majorEastAsia"/>
        </w:rPr>
        <w:t>(2 Timothy 2:15)</w:t>
      </w:r>
    </w:p>
    <w:p w14:paraId="756468E7" w14:textId="77777777" w:rsidR="00C12A54" w:rsidRDefault="008F6C8A">
      <w:pPr>
        <w:pStyle w:val="NormalWeb"/>
      </w:pPr>
      <w:r>
        <w:t>“The Spirit will guide you into all truth.”</w:t>
      </w:r>
      <w:r>
        <w:br/>
      </w:r>
      <w:r>
        <w:rPr>
          <w:rStyle w:val="Emphasis"/>
          <w:rFonts w:eastAsiaTheme="majorEastAsia"/>
        </w:rPr>
        <w:t>(John 16:13)</w:t>
      </w:r>
    </w:p>
    <w:p w14:paraId="28195E68" w14:textId="77777777" w:rsidR="00C12A54" w:rsidRDefault="008F6C8A">
      <w:pPr>
        <w:pStyle w:val="NormalWeb"/>
      </w:pPr>
      <w:r>
        <w:t>Both truths complement each other.</w:t>
      </w:r>
    </w:p>
    <w:p w14:paraId="70477240" w14:textId="77777777" w:rsidR="00C12A54" w:rsidRDefault="00000000">
      <w:r>
        <w:pict w14:anchorId="7004687D">
          <v:rect id="_x0000_i1559" style="width:0;height:1.5pt" o:hralign="center" o:hrstd="t" o:hr="t" fillcolor="#a0a0a0" stroked="f"/>
        </w:pict>
      </w:r>
    </w:p>
    <w:p w14:paraId="7FF70379" w14:textId="77777777" w:rsidR="00C12A54" w:rsidRDefault="008F6C8A">
      <w:pPr>
        <w:pStyle w:val="Heading3"/>
      </w:pPr>
      <w:r>
        <w:rPr>
          <w:rStyle w:val="Strong"/>
          <w:b/>
          <w:bCs/>
        </w:rPr>
        <w:t>5. How the Holy Spirit Guides Interpretation</w:t>
      </w:r>
    </w:p>
    <w:p w14:paraId="424D2D79" w14:textId="77777777" w:rsidR="00C12A54" w:rsidRDefault="008F6C8A" w:rsidP="00C83030">
      <w:pPr>
        <w:pStyle w:val="NormalWeb"/>
        <w:numPr>
          <w:ilvl w:val="0"/>
          <w:numId w:val="600"/>
        </w:numPr>
      </w:pPr>
      <w:r>
        <w:rPr>
          <w:rStyle w:val="Strong"/>
        </w:rPr>
        <w:t>Through Prayer</w:t>
      </w:r>
    </w:p>
    <w:p w14:paraId="25D63FD1" w14:textId="77777777" w:rsidR="00C12A54" w:rsidRDefault="008F6C8A" w:rsidP="00C83030">
      <w:pPr>
        <w:pStyle w:val="NormalWeb"/>
        <w:numPr>
          <w:ilvl w:val="1"/>
          <w:numId w:val="600"/>
        </w:numPr>
      </w:pPr>
      <w:r>
        <w:t>Ask the Spirit for wisdom and clarity before reading.</w:t>
      </w:r>
    </w:p>
    <w:p w14:paraId="275B0BFF" w14:textId="77777777" w:rsidR="00C12A54" w:rsidRDefault="008F6C8A" w:rsidP="00C83030">
      <w:pPr>
        <w:pStyle w:val="NormalWeb"/>
        <w:numPr>
          <w:ilvl w:val="1"/>
          <w:numId w:val="600"/>
        </w:numPr>
      </w:pPr>
      <w:r>
        <w:rPr>
          <w:rStyle w:val="Emphasis"/>
          <w:rFonts w:eastAsiaTheme="majorEastAsia"/>
        </w:rPr>
        <w:t>James 1:5</w:t>
      </w:r>
      <w:r>
        <w:t xml:space="preserve"> – “If any of you lacks wisdom, let him ask God… and it will be given.”</w:t>
      </w:r>
    </w:p>
    <w:p w14:paraId="6AE7EBA8" w14:textId="77777777" w:rsidR="00C12A54" w:rsidRDefault="008F6C8A" w:rsidP="00C83030">
      <w:pPr>
        <w:pStyle w:val="NormalWeb"/>
        <w:numPr>
          <w:ilvl w:val="0"/>
          <w:numId w:val="600"/>
        </w:numPr>
      </w:pPr>
      <w:r>
        <w:rPr>
          <w:rStyle w:val="Strong"/>
        </w:rPr>
        <w:t>Through the Word Itself</w:t>
      </w:r>
    </w:p>
    <w:p w14:paraId="5E488ACF" w14:textId="77777777" w:rsidR="00C12A54" w:rsidRDefault="008F6C8A" w:rsidP="00C83030">
      <w:pPr>
        <w:pStyle w:val="NormalWeb"/>
        <w:numPr>
          <w:ilvl w:val="1"/>
          <w:numId w:val="600"/>
        </w:numPr>
      </w:pPr>
      <w:r>
        <w:t xml:space="preserve">The Spirit never contradicts Scripture; He always works </w:t>
      </w:r>
      <w:r>
        <w:rPr>
          <w:rStyle w:val="Strong"/>
        </w:rPr>
        <w:t>in harmony with God’s written Word.</w:t>
      </w:r>
    </w:p>
    <w:p w14:paraId="20020DEE" w14:textId="77777777" w:rsidR="00C12A54" w:rsidRDefault="008F6C8A" w:rsidP="00C83030">
      <w:pPr>
        <w:pStyle w:val="NormalWeb"/>
        <w:numPr>
          <w:ilvl w:val="0"/>
          <w:numId w:val="600"/>
        </w:numPr>
      </w:pPr>
      <w:r>
        <w:rPr>
          <w:rStyle w:val="Strong"/>
        </w:rPr>
        <w:t>Through the Community of Faith</w:t>
      </w:r>
    </w:p>
    <w:p w14:paraId="09DD1810" w14:textId="77777777" w:rsidR="00C12A54" w:rsidRDefault="008F6C8A" w:rsidP="00C83030">
      <w:pPr>
        <w:pStyle w:val="NormalWeb"/>
        <w:numPr>
          <w:ilvl w:val="1"/>
          <w:numId w:val="600"/>
        </w:numPr>
      </w:pPr>
      <w:r>
        <w:t xml:space="preserve">The Spirit works in the </w:t>
      </w:r>
      <w:r>
        <w:rPr>
          <w:rStyle w:val="Strong"/>
        </w:rPr>
        <w:t>church</w:t>
      </w:r>
      <w:r>
        <w:t xml:space="preserve"> to provide correction and accountability (Acts 15:28).</w:t>
      </w:r>
    </w:p>
    <w:p w14:paraId="01F0E4EC" w14:textId="77777777" w:rsidR="00C12A54" w:rsidRDefault="008F6C8A" w:rsidP="00C83030">
      <w:pPr>
        <w:pStyle w:val="NormalWeb"/>
        <w:numPr>
          <w:ilvl w:val="0"/>
          <w:numId w:val="600"/>
        </w:numPr>
      </w:pPr>
      <w:r>
        <w:rPr>
          <w:rStyle w:val="Strong"/>
        </w:rPr>
        <w:t>Through Obedience</w:t>
      </w:r>
    </w:p>
    <w:p w14:paraId="118AF3AD" w14:textId="77777777" w:rsidR="00C12A54" w:rsidRDefault="008F6C8A" w:rsidP="00C83030">
      <w:pPr>
        <w:pStyle w:val="NormalWeb"/>
        <w:numPr>
          <w:ilvl w:val="1"/>
          <w:numId w:val="600"/>
        </w:numPr>
      </w:pPr>
      <w:r>
        <w:lastRenderedPageBreak/>
        <w:t>The Spirit grants deeper understanding to those willing to obey (John 7:17).</w:t>
      </w:r>
    </w:p>
    <w:p w14:paraId="1AB2E156" w14:textId="77777777" w:rsidR="00C12A54" w:rsidRDefault="00000000">
      <w:r>
        <w:pict w14:anchorId="71C53976">
          <v:rect id="_x0000_i1560" style="width:0;height:1.5pt" o:hralign="center" o:hrstd="t" o:hr="t" fillcolor="#a0a0a0" stroked="f"/>
        </w:pict>
      </w:r>
    </w:p>
    <w:p w14:paraId="5B7B4E2C" w14:textId="77777777" w:rsidR="00C12A54" w:rsidRDefault="008F6C8A">
      <w:pPr>
        <w:pStyle w:val="Heading3"/>
      </w:pPr>
      <w:r>
        <w:rPr>
          <w:rStyle w:val="Strong"/>
          <w:b/>
          <w:bCs/>
        </w:rPr>
        <w:t>6. Dangers to Avoid</w:t>
      </w:r>
    </w:p>
    <w:p w14:paraId="2472D516" w14:textId="77777777" w:rsidR="00C12A54" w:rsidRDefault="008F6C8A" w:rsidP="00C83030">
      <w:pPr>
        <w:pStyle w:val="NormalWeb"/>
        <w:numPr>
          <w:ilvl w:val="0"/>
          <w:numId w:val="601"/>
        </w:numPr>
      </w:pPr>
      <w:r>
        <w:rPr>
          <w:rStyle w:val="Strong"/>
        </w:rPr>
        <w:t>Neglecting the Spirit’s Role</w:t>
      </w:r>
    </w:p>
    <w:p w14:paraId="6465846E" w14:textId="77777777" w:rsidR="00C12A54" w:rsidRDefault="008F6C8A" w:rsidP="00C83030">
      <w:pPr>
        <w:pStyle w:val="NormalWeb"/>
        <w:numPr>
          <w:ilvl w:val="1"/>
          <w:numId w:val="601"/>
        </w:numPr>
      </w:pPr>
      <w:r>
        <w:t>Treating the Bible only as an academic text results in dry, lifeless study.</w:t>
      </w:r>
    </w:p>
    <w:p w14:paraId="25966F31" w14:textId="77777777" w:rsidR="00C12A54" w:rsidRDefault="008F6C8A" w:rsidP="00C83030">
      <w:pPr>
        <w:pStyle w:val="NormalWeb"/>
        <w:numPr>
          <w:ilvl w:val="0"/>
          <w:numId w:val="601"/>
        </w:numPr>
      </w:pPr>
      <w:r>
        <w:rPr>
          <w:rStyle w:val="Strong"/>
        </w:rPr>
        <w:t>Over-Spiritualizing Interpretation</w:t>
      </w:r>
    </w:p>
    <w:p w14:paraId="17346E9D" w14:textId="77777777" w:rsidR="00C12A54" w:rsidRDefault="008F6C8A" w:rsidP="00C83030">
      <w:pPr>
        <w:pStyle w:val="NormalWeb"/>
        <w:numPr>
          <w:ilvl w:val="1"/>
          <w:numId w:val="601"/>
        </w:numPr>
      </w:pPr>
      <w:r>
        <w:t>Claiming “new revelations” apart from the written Word leads to error and subjectivism.</w:t>
      </w:r>
    </w:p>
    <w:p w14:paraId="51843F45" w14:textId="77777777" w:rsidR="00C12A54" w:rsidRDefault="008F6C8A" w:rsidP="00C83030">
      <w:pPr>
        <w:pStyle w:val="NormalWeb"/>
        <w:numPr>
          <w:ilvl w:val="0"/>
          <w:numId w:val="601"/>
        </w:numPr>
      </w:pPr>
      <w:r>
        <w:rPr>
          <w:rStyle w:val="Strong"/>
        </w:rPr>
        <w:t>Separating Spirit and Scripture</w:t>
      </w:r>
    </w:p>
    <w:p w14:paraId="597C29C9" w14:textId="77777777" w:rsidR="00C12A54" w:rsidRDefault="008F6C8A" w:rsidP="00C83030">
      <w:pPr>
        <w:pStyle w:val="NormalWeb"/>
        <w:numPr>
          <w:ilvl w:val="1"/>
          <w:numId w:val="601"/>
        </w:numPr>
      </w:pPr>
      <w:r>
        <w:t>The Spirit inspired Scripture; He will never contradict it.</w:t>
      </w:r>
    </w:p>
    <w:p w14:paraId="0B5BD732" w14:textId="77777777" w:rsidR="00C12A54" w:rsidRDefault="008F6C8A" w:rsidP="00C83030">
      <w:pPr>
        <w:pStyle w:val="NormalWeb"/>
        <w:numPr>
          <w:ilvl w:val="1"/>
          <w:numId w:val="601"/>
        </w:numPr>
      </w:pPr>
      <w:r>
        <w:t xml:space="preserve">True illumination </w:t>
      </w:r>
      <w:r>
        <w:rPr>
          <w:rStyle w:val="Strong"/>
        </w:rPr>
        <w:t>confirms</w:t>
      </w:r>
      <w:r>
        <w:t xml:space="preserve"> the text, not adds to it.</w:t>
      </w:r>
    </w:p>
    <w:p w14:paraId="5D5B3E1A" w14:textId="77777777" w:rsidR="00C12A54" w:rsidRDefault="008F6C8A" w:rsidP="00C83030">
      <w:pPr>
        <w:pStyle w:val="NormalWeb"/>
        <w:numPr>
          <w:ilvl w:val="0"/>
          <w:numId w:val="601"/>
        </w:numPr>
      </w:pPr>
      <w:r>
        <w:rPr>
          <w:rStyle w:val="Strong"/>
        </w:rPr>
        <w:t>Emotional or Mystical Excess</w:t>
      </w:r>
    </w:p>
    <w:p w14:paraId="106A5A58" w14:textId="77777777" w:rsidR="00C12A54" w:rsidRDefault="008F6C8A" w:rsidP="00C83030">
      <w:pPr>
        <w:pStyle w:val="NormalWeb"/>
        <w:numPr>
          <w:ilvl w:val="1"/>
          <w:numId w:val="601"/>
        </w:numPr>
      </w:pPr>
      <w:r>
        <w:t>The Spirit’s guidance is not about feelings but about truth rooted in the Word.</w:t>
      </w:r>
    </w:p>
    <w:p w14:paraId="5B188ED9" w14:textId="77777777" w:rsidR="00C12A54" w:rsidRDefault="00000000">
      <w:r>
        <w:pict w14:anchorId="3B0BA34D">
          <v:rect id="_x0000_i1561" style="width:0;height:1.5pt" o:hralign="center" o:hrstd="t" o:hr="t" fillcolor="#a0a0a0" stroked="f"/>
        </w:pict>
      </w:r>
    </w:p>
    <w:p w14:paraId="582D1377" w14:textId="77777777" w:rsidR="00C12A54" w:rsidRDefault="008F6C8A">
      <w:pPr>
        <w:pStyle w:val="Heading3"/>
      </w:pPr>
      <w:r>
        <w:rPr>
          <w:rStyle w:val="Strong"/>
          <w:b/>
          <w:bCs/>
        </w:rPr>
        <w:t>7. Theological Summary of the Spirit’s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4295"/>
        <w:gridCol w:w="2094"/>
      </w:tblGrid>
      <w:tr w:rsidR="00C12A54" w14:paraId="633307C6" w14:textId="77777777">
        <w:trPr>
          <w:tblHeader/>
          <w:tblCellSpacing w:w="15" w:type="dxa"/>
        </w:trPr>
        <w:tc>
          <w:tcPr>
            <w:tcW w:w="0" w:type="auto"/>
            <w:vAlign w:val="center"/>
          </w:tcPr>
          <w:p w14:paraId="5450A701" w14:textId="77777777" w:rsidR="00C12A54" w:rsidRDefault="008F6C8A">
            <w:pPr>
              <w:jc w:val="center"/>
              <w:rPr>
                <w:b/>
                <w:bCs/>
              </w:rPr>
            </w:pPr>
            <w:r>
              <w:rPr>
                <w:rStyle w:val="Strong"/>
              </w:rPr>
              <w:t>Aspect</w:t>
            </w:r>
          </w:p>
        </w:tc>
        <w:tc>
          <w:tcPr>
            <w:tcW w:w="0" w:type="auto"/>
            <w:vAlign w:val="center"/>
          </w:tcPr>
          <w:p w14:paraId="3523A4FC" w14:textId="77777777" w:rsidR="00C12A54" w:rsidRDefault="008F6C8A">
            <w:pPr>
              <w:jc w:val="center"/>
              <w:rPr>
                <w:b/>
                <w:bCs/>
              </w:rPr>
            </w:pPr>
            <w:r>
              <w:rPr>
                <w:rStyle w:val="Strong"/>
              </w:rPr>
              <w:t>Description</w:t>
            </w:r>
          </w:p>
        </w:tc>
        <w:tc>
          <w:tcPr>
            <w:tcW w:w="0" w:type="auto"/>
            <w:vAlign w:val="center"/>
          </w:tcPr>
          <w:p w14:paraId="337D264C" w14:textId="77777777" w:rsidR="00C12A54" w:rsidRDefault="008F6C8A">
            <w:pPr>
              <w:jc w:val="center"/>
              <w:rPr>
                <w:b/>
                <w:bCs/>
              </w:rPr>
            </w:pPr>
            <w:r>
              <w:rPr>
                <w:rStyle w:val="Strong"/>
              </w:rPr>
              <w:t>Scripture Reference</w:t>
            </w:r>
          </w:p>
        </w:tc>
      </w:tr>
      <w:tr w:rsidR="00C12A54" w14:paraId="51B2B381" w14:textId="77777777">
        <w:trPr>
          <w:tblCellSpacing w:w="15" w:type="dxa"/>
        </w:trPr>
        <w:tc>
          <w:tcPr>
            <w:tcW w:w="0" w:type="auto"/>
            <w:vAlign w:val="center"/>
          </w:tcPr>
          <w:p w14:paraId="37BE32C9" w14:textId="77777777" w:rsidR="00C12A54" w:rsidRDefault="008F6C8A">
            <w:r>
              <w:rPr>
                <w:rStyle w:val="Strong"/>
              </w:rPr>
              <w:t>Inspiration</w:t>
            </w:r>
          </w:p>
        </w:tc>
        <w:tc>
          <w:tcPr>
            <w:tcW w:w="0" w:type="auto"/>
            <w:vAlign w:val="center"/>
          </w:tcPr>
          <w:p w14:paraId="16AF2C87" w14:textId="77777777" w:rsidR="00C12A54" w:rsidRDefault="008F6C8A">
            <w:r>
              <w:t>Spirit revealed God’s truth to biblical writers.</w:t>
            </w:r>
          </w:p>
        </w:tc>
        <w:tc>
          <w:tcPr>
            <w:tcW w:w="0" w:type="auto"/>
            <w:vAlign w:val="center"/>
          </w:tcPr>
          <w:p w14:paraId="594BF2E9" w14:textId="77777777" w:rsidR="00C12A54" w:rsidRDefault="008F6C8A">
            <w:r>
              <w:t>2 Peter 1:21</w:t>
            </w:r>
          </w:p>
        </w:tc>
      </w:tr>
      <w:tr w:rsidR="00C12A54" w14:paraId="210103A8" w14:textId="77777777">
        <w:trPr>
          <w:tblCellSpacing w:w="15" w:type="dxa"/>
        </w:trPr>
        <w:tc>
          <w:tcPr>
            <w:tcW w:w="0" w:type="auto"/>
            <w:vAlign w:val="center"/>
          </w:tcPr>
          <w:p w14:paraId="4F9D340E" w14:textId="77777777" w:rsidR="00C12A54" w:rsidRDefault="008F6C8A">
            <w:r>
              <w:rPr>
                <w:rStyle w:val="Strong"/>
              </w:rPr>
              <w:t>Illumination</w:t>
            </w:r>
          </w:p>
        </w:tc>
        <w:tc>
          <w:tcPr>
            <w:tcW w:w="0" w:type="auto"/>
            <w:vAlign w:val="center"/>
          </w:tcPr>
          <w:p w14:paraId="5CE2CEE8" w14:textId="77777777" w:rsidR="00C12A54" w:rsidRDefault="008F6C8A">
            <w:r>
              <w:t>Spirit helps believers understand truth.</w:t>
            </w:r>
          </w:p>
        </w:tc>
        <w:tc>
          <w:tcPr>
            <w:tcW w:w="0" w:type="auto"/>
            <w:vAlign w:val="center"/>
          </w:tcPr>
          <w:p w14:paraId="0428819D" w14:textId="77777777" w:rsidR="00C12A54" w:rsidRDefault="008F6C8A">
            <w:r>
              <w:t>1 Corinthians 2:12</w:t>
            </w:r>
          </w:p>
        </w:tc>
      </w:tr>
      <w:tr w:rsidR="00C12A54" w14:paraId="200F44DE" w14:textId="77777777">
        <w:trPr>
          <w:tblCellSpacing w:w="15" w:type="dxa"/>
        </w:trPr>
        <w:tc>
          <w:tcPr>
            <w:tcW w:w="0" w:type="auto"/>
            <w:vAlign w:val="center"/>
          </w:tcPr>
          <w:p w14:paraId="3EF61089" w14:textId="77777777" w:rsidR="00C12A54" w:rsidRDefault="008F6C8A">
            <w:r>
              <w:rPr>
                <w:rStyle w:val="Strong"/>
              </w:rPr>
              <w:t>Conviction</w:t>
            </w:r>
          </w:p>
        </w:tc>
        <w:tc>
          <w:tcPr>
            <w:tcW w:w="0" w:type="auto"/>
            <w:vAlign w:val="center"/>
          </w:tcPr>
          <w:p w14:paraId="00E51CB5" w14:textId="77777777" w:rsidR="00C12A54" w:rsidRDefault="008F6C8A">
            <w:r>
              <w:t>Spirit exposes sin and prompts repentance.</w:t>
            </w:r>
          </w:p>
        </w:tc>
        <w:tc>
          <w:tcPr>
            <w:tcW w:w="0" w:type="auto"/>
            <w:vAlign w:val="center"/>
          </w:tcPr>
          <w:p w14:paraId="708B036C" w14:textId="77777777" w:rsidR="00C12A54" w:rsidRDefault="008F6C8A">
            <w:r>
              <w:t>John 16:8</w:t>
            </w:r>
          </w:p>
        </w:tc>
      </w:tr>
      <w:tr w:rsidR="00C12A54" w14:paraId="68DA74AF" w14:textId="77777777">
        <w:trPr>
          <w:tblCellSpacing w:w="15" w:type="dxa"/>
        </w:trPr>
        <w:tc>
          <w:tcPr>
            <w:tcW w:w="0" w:type="auto"/>
            <w:vAlign w:val="center"/>
          </w:tcPr>
          <w:p w14:paraId="04D1B69E" w14:textId="77777777" w:rsidR="00C12A54" w:rsidRDefault="008F6C8A">
            <w:r>
              <w:rPr>
                <w:rStyle w:val="Strong"/>
              </w:rPr>
              <w:t>Application</w:t>
            </w:r>
          </w:p>
        </w:tc>
        <w:tc>
          <w:tcPr>
            <w:tcW w:w="0" w:type="auto"/>
            <w:vAlign w:val="center"/>
          </w:tcPr>
          <w:p w14:paraId="7C578730" w14:textId="77777777" w:rsidR="00C12A54" w:rsidRDefault="008F6C8A">
            <w:r>
              <w:t>Spirit enables obedience and faith.</w:t>
            </w:r>
          </w:p>
        </w:tc>
        <w:tc>
          <w:tcPr>
            <w:tcW w:w="0" w:type="auto"/>
            <w:vAlign w:val="center"/>
          </w:tcPr>
          <w:p w14:paraId="44EA3AB1" w14:textId="77777777" w:rsidR="00C12A54" w:rsidRDefault="008F6C8A">
            <w:r>
              <w:t>Philippians 2:13</w:t>
            </w:r>
          </w:p>
        </w:tc>
      </w:tr>
      <w:tr w:rsidR="00C12A54" w14:paraId="367494C9" w14:textId="77777777">
        <w:trPr>
          <w:tblCellSpacing w:w="15" w:type="dxa"/>
        </w:trPr>
        <w:tc>
          <w:tcPr>
            <w:tcW w:w="0" w:type="auto"/>
            <w:vAlign w:val="center"/>
          </w:tcPr>
          <w:p w14:paraId="1FBB5C5B" w14:textId="77777777" w:rsidR="00C12A54" w:rsidRDefault="008F6C8A">
            <w:r>
              <w:rPr>
                <w:rStyle w:val="Strong"/>
              </w:rPr>
              <w:t>Transformation</w:t>
            </w:r>
          </w:p>
        </w:tc>
        <w:tc>
          <w:tcPr>
            <w:tcW w:w="0" w:type="auto"/>
            <w:vAlign w:val="center"/>
          </w:tcPr>
          <w:p w14:paraId="71D2CF6B" w14:textId="77777777" w:rsidR="00C12A54" w:rsidRDefault="008F6C8A">
            <w:r>
              <w:t>Spirit changes believers to reflect Christ.</w:t>
            </w:r>
          </w:p>
        </w:tc>
        <w:tc>
          <w:tcPr>
            <w:tcW w:w="0" w:type="auto"/>
            <w:vAlign w:val="center"/>
          </w:tcPr>
          <w:p w14:paraId="3F6C3D33" w14:textId="77777777" w:rsidR="00C12A54" w:rsidRDefault="008F6C8A">
            <w:r>
              <w:t>2 Corinthians 3:18</w:t>
            </w:r>
          </w:p>
        </w:tc>
      </w:tr>
    </w:tbl>
    <w:p w14:paraId="317CB2E5" w14:textId="77777777" w:rsidR="00C12A54" w:rsidRDefault="00000000">
      <w:r>
        <w:pict w14:anchorId="59EF617E">
          <v:rect id="_x0000_i1562" style="width:0;height:1.5pt" o:hralign="center" o:hrstd="t" o:hr="t" fillcolor="#a0a0a0" stroked="f"/>
        </w:pict>
      </w:r>
    </w:p>
    <w:p w14:paraId="17E7C6CC" w14:textId="77777777" w:rsidR="00C12A54" w:rsidRDefault="008F6C8A">
      <w:pPr>
        <w:pStyle w:val="Heading3"/>
      </w:pPr>
      <w:r>
        <w:rPr>
          <w:rStyle w:val="Strong"/>
          <w:b/>
          <w:bCs/>
        </w:rPr>
        <w:t>8. Practical Implications</w:t>
      </w:r>
    </w:p>
    <w:p w14:paraId="31C23E27" w14:textId="77777777" w:rsidR="00C12A54" w:rsidRDefault="008F6C8A" w:rsidP="00C83030">
      <w:pPr>
        <w:pStyle w:val="NormalWeb"/>
        <w:numPr>
          <w:ilvl w:val="0"/>
          <w:numId w:val="602"/>
        </w:numPr>
      </w:pPr>
      <w:r>
        <w:rPr>
          <w:rStyle w:val="Strong"/>
        </w:rPr>
        <w:t>Prayerful Reading</w:t>
      </w:r>
      <w:r>
        <w:t xml:space="preserve"> – Begin every study asking the Spirit for understanding.</w:t>
      </w:r>
    </w:p>
    <w:p w14:paraId="03D720EF" w14:textId="77777777" w:rsidR="00C12A54" w:rsidRDefault="008F6C8A" w:rsidP="00C83030">
      <w:pPr>
        <w:pStyle w:val="NormalWeb"/>
        <w:numPr>
          <w:ilvl w:val="0"/>
          <w:numId w:val="602"/>
        </w:numPr>
      </w:pPr>
      <w:r>
        <w:rPr>
          <w:rStyle w:val="Strong"/>
        </w:rPr>
        <w:t>Humility</w:t>
      </w:r>
      <w:r>
        <w:t xml:space="preserve"> – Approach the Word with a teachable heart, not intellectual pride.</w:t>
      </w:r>
    </w:p>
    <w:p w14:paraId="6F171E3A" w14:textId="77777777" w:rsidR="00C12A54" w:rsidRDefault="008F6C8A" w:rsidP="00C83030">
      <w:pPr>
        <w:pStyle w:val="NormalWeb"/>
        <w:numPr>
          <w:ilvl w:val="0"/>
          <w:numId w:val="602"/>
        </w:numPr>
      </w:pPr>
      <w:r>
        <w:rPr>
          <w:rStyle w:val="Strong"/>
        </w:rPr>
        <w:t>Faith</w:t>
      </w:r>
      <w:r>
        <w:t xml:space="preserve"> – Trust that the Spirit will reveal what is necessary for growth and godliness.</w:t>
      </w:r>
    </w:p>
    <w:p w14:paraId="64EF9A1E" w14:textId="77777777" w:rsidR="00C12A54" w:rsidRDefault="008F6C8A" w:rsidP="00C83030">
      <w:pPr>
        <w:pStyle w:val="NormalWeb"/>
        <w:numPr>
          <w:ilvl w:val="0"/>
          <w:numId w:val="602"/>
        </w:numPr>
      </w:pPr>
      <w:r>
        <w:rPr>
          <w:rStyle w:val="Strong"/>
        </w:rPr>
        <w:t>Obedience</w:t>
      </w:r>
      <w:r>
        <w:t xml:space="preserve"> – Live out what the Spirit reveals; knowledge without obedience leads to hypocrisy.</w:t>
      </w:r>
    </w:p>
    <w:p w14:paraId="56F86543" w14:textId="77777777" w:rsidR="00C12A54" w:rsidRDefault="008F6C8A" w:rsidP="00C83030">
      <w:pPr>
        <w:pStyle w:val="NormalWeb"/>
        <w:numPr>
          <w:ilvl w:val="0"/>
          <w:numId w:val="602"/>
        </w:numPr>
      </w:pPr>
      <w:r>
        <w:rPr>
          <w:rStyle w:val="Strong"/>
        </w:rPr>
        <w:t>Community</w:t>
      </w:r>
      <w:r>
        <w:t xml:space="preserve"> – Share insights within the church, allowing the Spirit to confirm truth corporately.</w:t>
      </w:r>
    </w:p>
    <w:p w14:paraId="1251988E" w14:textId="77777777" w:rsidR="00C12A54" w:rsidRDefault="00000000">
      <w:r>
        <w:lastRenderedPageBreak/>
        <w:pict w14:anchorId="056FF62C">
          <v:rect id="_x0000_i1563" style="width:0;height:1.5pt" o:hralign="center" o:hrstd="t" o:hr="t" fillcolor="#a0a0a0" stroked="f"/>
        </w:pict>
      </w:r>
    </w:p>
    <w:p w14:paraId="5F563190" w14:textId="77777777" w:rsidR="00C12A54" w:rsidRDefault="008F6C8A">
      <w:pPr>
        <w:pStyle w:val="Heading3"/>
      </w:pPr>
      <w:r>
        <w:rPr>
          <w:rStyle w:val="Strong"/>
          <w:b/>
          <w:bCs/>
        </w:rPr>
        <w:t>9. Example: Spirit-Guided Interpretation</w:t>
      </w:r>
    </w:p>
    <w:p w14:paraId="08B84113" w14:textId="77777777" w:rsidR="00C12A54" w:rsidRDefault="008F6C8A">
      <w:pPr>
        <w:pStyle w:val="NormalWeb"/>
      </w:pPr>
      <w:r>
        <w:rPr>
          <w:rStyle w:val="Strong"/>
        </w:rPr>
        <w:t>Text:</w:t>
      </w:r>
      <w:r>
        <w:t xml:space="preserve"> John 16:13 – “When the Spirit of truth comes, He will guide you into all the truth.”</w:t>
      </w:r>
    </w:p>
    <w:p w14:paraId="1FA52EA0" w14:textId="77777777" w:rsidR="00C12A54" w:rsidRDefault="008F6C8A" w:rsidP="00C83030">
      <w:pPr>
        <w:pStyle w:val="NormalWeb"/>
        <w:numPr>
          <w:ilvl w:val="0"/>
          <w:numId w:val="603"/>
        </w:numPr>
      </w:pPr>
      <w:r>
        <w:rPr>
          <w:rStyle w:val="Strong"/>
        </w:rPr>
        <w:t>Intellectual Understanding:</w:t>
      </w:r>
      <w:r>
        <w:t xml:space="preserve"> Jesus promises the Spirit as a guide to truth.</w:t>
      </w:r>
    </w:p>
    <w:p w14:paraId="1EFA76DC" w14:textId="77777777" w:rsidR="00C12A54" w:rsidRDefault="008F6C8A" w:rsidP="00C83030">
      <w:pPr>
        <w:pStyle w:val="NormalWeb"/>
        <w:numPr>
          <w:ilvl w:val="0"/>
          <w:numId w:val="603"/>
        </w:numPr>
      </w:pPr>
      <w:r>
        <w:rPr>
          <w:rStyle w:val="Strong"/>
        </w:rPr>
        <w:t>Spiritual Illumination:</w:t>
      </w:r>
      <w:r>
        <w:t xml:space="preserve"> Realize that understanding comes through dependence on the Spirit.</w:t>
      </w:r>
    </w:p>
    <w:p w14:paraId="09AE9B62" w14:textId="77777777" w:rsidR="00C12A54" w:rsidRDefault="008F6C8A" w:rsidP="00C83030">
      <w:pPr>
        <w:pStyle w:val="NormalWeb"/>
        <w:numPr>
          <w:ilvl w:val="0"/>
          <w:numId w:val="603"/>
        </w:numPr>
      </w:pPr>
      <w:r>
        <w:rPr>
          <w:rStyle w:val="Strong"/>
        </w:rPr>
        <w:t>Application:</w:t>
      </w:r>
      <w:r>
        <w:t xml:space="preserve"> Pray for the Spirit’s guidance daily when studying or teaching Scripture.</w:t>
      </w:r>
    </w:p>
    <w:p w14:paraId="0A8BC0B1" w14:textId="77777777" w:rsidR="00C12A54" w:rsidRDefault="00000000">
      <w:r>
        <w:pict w14:anchorId="1C55E76A">
          <v:rect id="_x0000_i1564" style="width:0;height:1.5pt" o:hralign="center" o:hrstd="t" o:hr="t" fillcolor="#a0a0a0" stroked="f"/>
        </w:pict>
      </w:r>
    </w:p>
    <w:p w14:paraId="2E6C01B8" w14:textId="77777777" w:rsidR="00C12A54" w:rsidRDefault="008F6C8A">
      <w:pPr>
        <w:pStyle w:val="Heading3"/>
      </w:pPr>
      <w:r>
        <w:rPr>
          <w:rStyle w:val="Strong"/>
          <w:b/>
          <w:bCs/>
        </w:rPr>
        <w:t>10. Conclusion</w:t>
      </w:r>
    </w:p>
    <w:p w14:paraId="008ACB43" w14:textId="77777777" w:rsidR="00C12A54" w:rsidRDefault="008F6C8A">
      <w:pPr>
        <w:pStyle w:val="NormalWeb"/>
      </w:pPr>
      <w:r>
        <w:t xml:space="preserve">The </w:t>
      </w:r>
      <w:r>
        <w:rPr>
          <w:rStyle w:val="Strong"/>
        </w:rPr>
        <w:t>Holy Spirit</w:t>
      </w:r>
      <w:r>
        <w:t xml:space="preserve"> is the divine interpreter who:</w:t>
      </w:r>
    </w:p>
    <w:p w14:paraId="67A46D87" w14:textId="77777777" w:rsidR="00C12A54" w:rsidRDefault="008F6C8A" w:rsidP="00C83030">
      <w:pPr>
        <w:pStyle w:val="NormalWeb"/>
        <w:numPr>
          <w:ilvl w:val="0"/>
          <w:numId w:val="604"/>
        </w:numPr>
      </w:pPr>
      <w:r>
        <w:t>Inspired the Scriptures,</w:t>
      </w:r>
    </w:p>
    <w:p w14:paraId="2A0AC9FC" w14:textId="77777777" w:rsidR="00C12A54" w:rsidRDefault="008F6C8A" w:rsidP="00C83030">
      <w:pPr>
        <w:pStyle w:val="NormalWeb"/>
        <w:numPr>
          <w:ilvl w:val="0"/>
          <w:numId w:val="604"/>
        </w:numPr>
      </w:pPr>
      <w:r>
        <w:t>Illuminates the believer’s understanding,</w:t>
      </w:r>
    </w:p>
    <w:p w14:paraId="7AF383BD" w14:textId="77777777" w:rsidR="00C12A54" w:rsidRDefault="008F6C8A" w:rsidP="00C83030">
      <w:pPr>
        <w:pStyle w:val="NormalWeb"/>
        <w:numPr>
          <w:ilvl w:val="0"/>
          <w:numId w:val="604"/>
        </w:numPr>
      </w:pPr>
      <w:r>
        <w:t>Applies truth to the heart, and</w:t>
      </w:r>
    </w:p>
    <w:p w14:paraId="6B11D687" w14:textId="77777777" w:rsidR="00C12A54" w:rsidRDefault="008F6C8A" w:rsidP="00C83030">
      <w:pPr>
        <w:pStyle w:val="NormalWeb"/>
        <w:numPr>
          <w:ilvl w:val="0"/>
          <w:numId w:val="604"/>
        </w:numPr>
      </w:pPr>
      <w:r>
        <w:t>Transforms lives through obedience.</w:t>
      </w:r>
    </w:p>
    <w:p w14:paraId="265FF666" w14:textId="77777777" w:rsidR="00C12A54" w:rsidRDefault="008F6C8A">
      <w:pPr>
        <w:pStyle w:val="NormalWeb"/>
      </w:pPr>
      <w:r>
        <w:t xml:space="preserve">In hermeneutics, the Spirit does not bypass study, but </w:t>
      </w:r>
      <w:r>
        <w:rPr>
          <w:rStyle w:val="Strong"/>
        </w:rPr>
        <w:t>empowers it</w:t>
      </w:r>
      <w:r>
        <w:t xml:space="preserve"> with divine wisdom and conviction.</w:t>
      </w:r>
      <w:r>
        <w:br/>
        <w:t xml:space="preserve">Only through His guidance can believers move from </w:t>
      </w:r>
      <w:r>
        <w:rPr>
          <w:rStyle w:val="Strong"/>
        </w:rPr>
        <w:t>information to transformation</w:t>
      </w:r>
      <w:r>
        <w:t xml:space="preserve"> and from </w:t>
      </w:r>
      <w:r>
        <w:rPr>
          <w:rStyle w:val="Strong"/>
        </w:rPr>
        <w:t>knowledge to obedience.</w:t>
      </w:r>
    </w:p>
    <w:p w14:paraId="4A7C7C8C" w14:textId="77777777" w:rsidR="00C12A54" w:rsidRDefault="008F6C8A">
      <w:pPr>
        <w:pStyle w:val="NormalWeb"/>
      </w:pPr>
      <w:r>
        <w:t>“The unfolding of your words gives light; it gives understanding to the simple.”</w:t>
      </w:r>
      <w:r>
        <w:br/>
      </w:r>
      <w:r>
        <w:rPr>
          <w:rStyle w:val="Emphasis"/>
          <w:rFonts w:eastAsiaTheme="majorEastAsia"/>
        </w:rPr>
        <w:t>(Psalm 119:130)</w:t>
      </w:r>
    </w:p>
    <w:p w14:paraId="24C2EA5E" w14:textId="77777777" w:rsidR="00C12A54" w:rsidRDefault="008F6C8A">
      <w:pPr>
        <w:pStyle w:val="NormalWeb"/>
      </w:pPr>
      <w:r>
        <w:t>“Not by might, nor by power, but by my Spirit, says the Lord.”</w:t>
      </w:r>
      <w:r>
        <w:br/>
      </w:r>
      <w:r>
        <w:rPr>
          <w:rStyle w:val="Emphasis"/>
          <w:rFonts w:eastAsiaTheme="majorEastAsia"/>
        </w:rPr>
        <w:t>(Zechariah 4:6)</w:t>
      </w:r>
    </w:p>
    <w:p w14:paraId="64A5D404" w14:textId="77777777" w:rsidR="00C12A54" w:rsidRDefault="00C12A54"/>
    <w:p w14:paraId="48C37C50" w14:textId="77777777" w:rsidR="00C12A54" w:rsidRDefault="008F6C8A">
      <w:r>
        <w:t>Academy</w:t>
      </w:r>
    </w:p>
    <w:p w14:paraId="0E84E142" w14:textId="77777777" w:rsidR="00C12A54" w:rsidRDefault="008F6C8A">
      <w:r>
        <w:t>Instructor: Dr Bryan Chapell</w:t>
      </w:r>
    </w:p>
    <w:p w14:paraId="1AC24C70" w14:textId="77777777" w:rsidR="00C12A54" w:rsidRDefault="008F6C8A">
      <w:r>
        <w:t>Check each box once you have fully watched and reflected on the corresponding video:</w:t>
      </w:r>
    </w:p>
    <w:p w14:paraId="2AFB25A7" w14:textId="77777777" w:rsidR="00C12A54" w:rsidRDefault="008F6C8A">
      <w:r>
        <w:t>1. The Heart of a Christ-centered Message — Week 25 (Due by: 22 December)</w:t>
      </w:r>
    </w:p>
    <w:p w14:paraId="7FE03DA6" w14:textId="77777777" w:rsidR="00C12A54" w:rsidRDefault="008F6C8A">
      <w:r>
        <w:t>☐ Completed</w:t>
      </w:r>
    </w:p>
    <w:p w14:paraId="58A9FC2B" w14:textId="77777777" w:rsidR="00C12A54" w:rsidRDefault="008F6C8A">
      <w:r>
        <w:t>Comments:</w:t>
      </w:r>
    </w:p>
    <w:p w14:paraId="0C3BE8FF" w14:textId="77777777" w:rsidR="00C12A54" w:rsidRDefault="008F6C8A">
      <w:pPr>
        <w:pStyle w:val="Heading2"/>
      </w:pPr>
      <w:r>
        <w:rPr>
          <w:rStyle w:val="Strong"/>
          <w:b/>
          <w:bCs/>
        </w:rPr>
        <w:lastRenderedPageBreak/>
        <w:t>Heart of a Christ-Centered Message</w:t>
      </w:r>
    </w:p>
    <w:p w14:paraId="71663D46" w14:textId="77777777" w:rsidR="00C12A54" w:rsidRDefault="00000000">
      <w:r>
        <w:pict w14:anchorId="72C70AAA">
          <v:rect id="_x0000_i1565" style="width:0;height:1.5pt" o:hralign="center" o:hrstd="t" o:hr="t" fillcolor="#a0a0a0" stroked="f"/>
        </w:pict>
      </w:r>
    </w:p>
    <w:p w14:paraId="7A49A0EF" w14:textId="77777777" w:rsidR="00C12A54" w:rsidRDefault="008F6C8A">
      <w:pPr>
        <w:pStyle w:val="Heading3"/>
      </w:pPr>
      <w:r>
        <w:rPr>
          <w:rStyle w:val="Strong"/>
          <w:b/>
          <w:bCs/>
        </w:rPr>
        <w:t>1. Introduction</w:t>
      </w:r>
    </w:p>
    <w:p w14:paraId="75AFF06D" w14:textId="77777777" w:rsidR="00C12A54" w:rsidRDefault="008F6C8A">
      <w:pPr>
        <w:pStyle w:val="NormalWeb"/>
      </w:pPr>
      <w:r>
        <w:t>At the core of Christian hermeneutics and preaching lies one unchanging truth:</w:t>
      </w:r>
    </w:p>
    <w:p w14:paraId="79A76C52" w14:textId="77777777" w:rsidR="00C12A54" w:rsidRDefault="008F6C8A">
      <w:pPr>
        <w:pStyle w:val="NormalWeb"/>
      </w:pPr>
      <w:r>
        <w:rPr>
          <w:rStyle w:val="Strong"/>
        </w:rPr>
        <w:t>Jesus Christ is the central focus of all Scripture.</w:t>
      </w:r>
    </w:p>
    <w:p w14:paraId="26F38731" w14:textId="77777777" w:rsidR="00C12A54" w:rsidRDefault="008F6C8A">
      <w:pPr>
        <w:pStyle w:val="NormalWeb"/>
      </w:pPr>
      <w:r>
        <w:t xml:space="preserve">A </w:t>
      </w:r>
      <w:r>
        <w:rPr>
          <w:rStyle w:val="Strong"/>
        </w:rPr>
        <w:t>Christ-centered message</w:t>
      </w:r>
      <w:r>
        <w:t xml:space="preserve"> interprets and applies the Bible in light of </w:t>
      </w:r>
      <w:r>
        <w:rPr>
          <w:rStyle w:val="Strong"/>
        </w:rPr>
        <w:t>the person and work of Jesus Christ</w:t>
      </w:r>
      <w:r>
        <w:t>—His life, death, resurrection, and ultimate reign.</w:t>
      </w:r>
    </w:p>
    <w:p w14:paraId="679630F3" w14:textId="77777777" w:rsidR="00C12A54" w:rsidRDefault="008F6C8A">
      <w:pPr>
        <w:pStyle w:val="NormalWeb"/>
      </w:pPr>
      <w:r>
        <w:t xml:space="preserve">This approach recognizes that </w:t>
      </w:r>
      <w:r>
        <w:rPr>
          <w:rStyle w:val="Strong"/>
        </w:rPr>
        <w:t>the whole Bible tells one unified story of redemption</w:t>
      </w:r>
      <w:r>
        <w:t xml:space="preserve"> that culminates in Christ (Luke 24:27).</w:t>
      </w:r>
    </w:p>
    <w:p w14:paraId="07E0C56E" w14:textId="77777777" w:rsidR="00C12A54" w:rsidRDefault="00000000">
      <w:r>
        <w:pict w14:anchorId="6975CC12">
          <v:rect id="_x0000_i1566" style="width:0;height:1.5pt" o:hralign="center" o:hrstd="t" o:hr="t" fillcolor="#a0a0a0" stroked="f"/>
        </w:pict>
      </w:r>
    </w:p>
    <w:p w14:paraId="5502B6B2" w14:textId="77777777" w:rsidR="00C12A54" w:rsidRDefault="008F6C8A">
      <w:pPr>
        <w:pStyle w:val="Heading3"/>
      </w:pPr>
      <w:r>
        <w:rPr>
          <w:rStyle w:val="Strong"/>
          <w:b/>
          <w:bCs/>
        </w:rPr>
        <w:t>2. Definition</w:t>
      </w:r>
    </w:p>
    <w:p w14:paraId="6427AB2B" w14:textId="77777777" w:rsidR="00C12A54" w:rsidRDefault="008F6C8A">
      <w:pPr>
        <w:pStyle w:val="NormalWeb"/>
      </w:pPr>
      <w:r>
        <w:t xml:space="preserve">A </w:t>
      </w:r>
      <w:r>
        <w:rPr>
          <w:rStyle w:val="Strong"/>
        </w:rPr>
        <w:t>Christ-centered message</w:t>
      </w:r>
      <w:r>
        <w:t xml:space="preserve"> is one that:</w:t>
      </w:r>
    </w:p>
    <w:p w14:paraId="60DE8F06" w14:textId="77777777" w:rsidR="00C12A54" w:rsidRDefault="008F6C8A" w:rsidP="00C83030">
      <w:pPr>
        <w:pStyle w:val="NormalWeb"/>
        <w:numPr>
          <w:ilvl w:val="0"/>
          <w:numId w:val="605"/>
        </w:numPr>
      </w:pPr>
      <w:r>
        <w:t xml:space="preserve">Interprets every passage in connection to </w:t>
      </w:r>
      <w:r>
        <w:rPr>
          <w:rStyle w:val="Strong"/>
        </w:rPr>
        <w:t>God’s redemptive plan fulfilled in Christ</w:t>
      </w:r>
      <w:r>
        <w:t>,</w:t>
      </w:r>
    </w:p>
    <w:p w14:paraId="5521C36D" w14:textId="77777777" w:rsidR="00C12A54" w:rsidRDefault="008F6C8A" w:rsidP="00C83030">
      <w:pPr>
        <w:pStyle w:val="NormalWeb"/>
        <w:numPr>
          <w:ilvl w:val="0"/>
          <w:numId w:val="605"/>
        </w:numPr>
      </w:pPr>
      <w:r>
        <w:t xml:space="preserve">Exalts </w:t>
      </w:r>
      <w:r>
        <w:rPr>
          <w:rStyle w:val="Strong"/>
        </w:rPr>
        <w:t>Jesus as the main focus</w:t>
      </w:r>
      <w:r>
        <w:t xml:space="preserve"> rather than human achievement, and</w:t>
      </w:r>
    </w:p>
    <w:p w14:paraId="0B531C2B" w14:textId="77777777" w:rsidR="00C12A54" w:rsidRDefault="008F6C8A" w:rsidP="00C83030">
      <w:pPr>
        <w:pStyle w:val="NormalWeb"/>
        <w:numPr>
          <w:ilvl w:val="0"/>
          <w:numId w:val="605"/>
        </w:numPr>
      </w:pPr>
      <w:r>
        <w:t xml:space="preserve">Leads the listener to </w:t>
      </w:r>
      <w:r>
        <w:rPr>
          <w:rStyle w:val="Strong"/>
        </w:rPr>
        <w:t>faith, worship, and obedience</w:t>
      </w:r>
      <w:r>
        <w:t xml:space="preserve"> to Christ.</w:t>
      </w:r>
    </w:p>
    <w:p w14:paraId="0E6C62DC" w14:textId="77777777" w:rsidR="00C12A54" w:rsidRDefault="008F6C8A">
      <w:pPr>
        <w:pStyle w:val="NormalWeb"/>
      </w:pPr>
      <w:r>
        <w:t>In short:</w:t>
      </w:r>
    </w:p>
    <w:p w14:paraId="6F193F1A" w14:textId="77777777" w:rsidR="00C12A54" w:rsidRDefault="008F6C8A">
      <w:pPr>
        <w:pStyle w:val="NormalWeb"/>
      </w:pPr>
      <w:r>
        <w:t xml:space="preserve">It’s not just a moral lesson or historical account—it’s a message that reveals </w:t>
      </w:r>
      <w:r>
        <w:rPr>
          <w:rStyle w:val="Strong"/>
        </w:rPr>
        <w:t>Christ as the Savior and Lord</w:t>
      </w:r>
      <w:r>
        <w:t xml:space="preserve"> who fulfills all Scripture.</w:t>
      </w:r>
    </w:p>
    <w:p w14:paraId="3696B697" w14:textId="77777777" w:rsidR="00C12A54" w:rsidRDefault="00000000">
      <w:r>
        <w:pict w14:anchorId="506E34D3">
          <v:rect id="_x0000_i1567" style="width:0;height:1.5pt" o:hralign="center" o:hrstd="t" o:hr="t" fillcolor="#a0a0a0" stroked="f"/>
        </w:pict>
      </w:r>
    </w:p>
    <w:p w14:paraId="4EE7994B" w14:textId="77777777" w:rsidR="00C12A54" w:rsidRDefault="008F6C8A">
      <w:pPr>
        <w:pStyle w:val="Heading3"/>
      </w:pPr>
      <w:r>
        <w:rPr>
          <w:rStyle w:val="Strong"/>
          <w:b/>
          <w:bCs/>
        </w:rPr>
        <w:t>3. Biblical Foundation for a Christ-Centered Message</w:t>
      </w:r>
    </w:p>
    <w:p w14:paraId="25F0B54E" w14:textId="77777777" w:rsidR="00C12A54" w:rsidRDefault="008F6C8A">
      <w:pPr>
        <w:pStyle w:val="Heading4"/>
      </w:pPr>
      <w:r>
        <w:rPr>
          <w:rStyle w:val="Strong"/>
          <w:b/>
          <w:bCs/>
        </w:rPr>
        <w:t>A. Jesus Himself Taught It</w:t>
      </w:r>
    </w:p>
    <w:p w14:paraId="1E6829C2" w14:textId="77777777" w:rsidR="00C12A54" w:rsidRDefault="008F6C8A" w:rsidP="00C83030">
      <w:pPr>
        <w:pStyle w:val="NormalWeb"/>
        <w:numPr>
          <w:ilvl w:val="0"/>
          <w:numId w:val="606"/>
        </w:numPr>
      </w:pPr>
      <w:r>
        <w:rPr>
          <w:rStyle w:val="Strong"/>
        </w:rPr>
        <w:t>Luke 24:27</w:t>
      </w:r>
      <w:r>
        <w:t xml:space="preserve"> – “Beginning with Moses and all the Prophets, He explained to them what was said in all the Scriptures concerning Himself.”</w:t>
      </w:r>
    </w:p>
    <w:p w14:paraId="1D16C8B4" w14:textId="77777777" w:rsidR="00C12A54" w:rsidRDefault="008F6C8A" w:rsidP="00C83030">
      <w:pPr>
        <w:pStyle w:val="NormalWeb"/>
        <w:numPr>
          <w:ilvl w:val="0"/>
          <w:numId w:val="606"/>
        </w:numPr>
      </w:pPr>
      <w:r>
        <w:rPr>
          <w:rStyle w:val="Strong"/>
        </w:rPr>
        <w:t>John 5:39</w:t>
      </w:r>
      <w:r>
        <w:t xml:space="preserve"> – “These are the Scriptures that testify about Me.”</w:t>
      </w:r>
    </w:p>
    <w:p w14:paraId="0E1E50F9" w14:textId="77777777" w:rsidR="00C12A54" w:rsidRDefault="008F6C8A" w:rsidP="00C83030">
      <w:pPr>
        <w:pStyle w:val="NormalWeb"/>
        <w:numPr>
          <w:ilvl w:val="0"/>
          <w:numId w:val="606"/>
        </w:numPr>
      </w:pPr>
      <w:r>
        <w:rPr>
          <w:rStyle w:val="Strong"/>
        </w:rPr>
        <w:t>Luke 24:44</w:t>
      </w:r>
      <w:r>
        <w:t xml:space="preserve"> – “Everything must be fulfilled that is written about Me in the Law of Moses, the Prophets and the Psalms.”</w:t>
      </w:r>
    </w:p>
    <w:p w14:paraId="3C15210C" w14:textId="77777777" w:rsidR="00C12A54" w:rsidRDefault="008F6C8A">
      <w:pPr>
        <w:pStyle w:val="NormalWeb"/>
      </w:pPr>
      <w:r>
        <w:t xml:space="preserve">Jesus taught that the </w:t>
      </w:r>
      <w:r>
        <w:rPr>
          <w:rStyle w:val="Strong"/>
        </w:rPr>
        <w:t>Old Testament points to Him</w:t>
      </w:r>
      <w:r>
        <w:t>—He is the fulfillment of the Law, Prophets, and Psalms.</w:t>
      </w:r>
    </w:p>
    <w:p w14:paraId="11A192DE" w14:textId="77777777" w:rsidR="00C12A54" w:rsidRDefault="008F6C8A">
      <w:pPr>
        <w:pStyle w:val="Heading4"/>
      </w:pPr>
      <w:r>
        <w:rPr>
          <w:rStyle w:val="Strong"/>
          <w:b/>
          <w:bCs/>
        </w:rPr>
        <w:lastRenderedPageBreak/>
        <w:t>B. The Apostles Preached Christ-Centered Messages</w:t>
      </w:r>
    </w:p>
    <w:p w14:paraId="7E8C0964" w14:textId="77777777" w:rsidR="00C12A54" w:rsidRDefault="008F6C8A" w:rsidP="00C83030">
      <w:pPr>
        <w:pStyle w:val="NormalWeb"/>
        <w:numPr>
          <w:ilvl w:val="0"/>
          <w:numId w:val="607"/>
        </w:numPr>
      </w:pPr>
      <w:r>
        <w:rPr>
          <w:rStyle w:val="Strong"/>
        </w:rPr>
        <w:t>Acts 2:22–36</w:t>
      </w:r>
      <w:r>
        <w:t xml:space="preserve"> – Peter’s sermon focuses on Jesus’ death and resurrection.</w:t>
      </w:r>
    </w:p>
    <w:p w14:paraId="5D512AC0" w14:textId="77777777" w:rsidR="00C12A54" w:rsidRDefault="008F6C8A" w:rsidP="00C83030">
      <w:pPr>
        <w:pStyle w:val="NormalWeb"/>
        <w:numPr>
          <w:ilvl w:val="0"/>
          <w:numId w:val="607"/>
        </w:numPr>
      </w:pPr>
      <w:r>
        <w:rPr>
          <w:rStyle w:val="Strong"/>
        </w:rPr>
        <w:t>Acts 8:35</w:t>
      </w:r>
      <w:r>
        <w:t xml:space="preserve"> – Philip explains Isaiah 53 and “told him the good news about Jesus.”</w:t>
      </w:r>
    </w:p>
    <w:p w14:paraId="0DE1F779" w14:textId="77777777" w:rsidR="00C12A54" w:rsidRDefault="008F6C8A" w:rsidP="00C83030">
      <w:pPr>
        <w:pStyle w:val="NormalWeb"/>
        <w:numPr>
          <w:ilvl w:val="0"/>
          <w:numId w:val="607"/>
        </w:numPr>
      </w:pPr>
      <w:r>
        <w:rPr>
          <w:rStyle w:val="Strong"/>
        </w:rPr>
        <w:t>1 Corinthians 2:2</w:t>
      </w:r>
      <w:r>
        <w:t xml:space="preserve"> – Paul declares, “I resolved to know nothing while I was with you except Jesus Christ and Him crucified.”</w:t>
      </w:r>
    </w:p>
    <w:p w14:paraId="30DF89C4" w14:textId="77777777" w:rsidR="00C12A54" w:rsidRDefault="008F6C8A">
      <w:pPr>
        <w:pStyle w:val="NormalWeb"/>
      </w:pPr>
      <w:r>
        <w:t xml:space="preserve">Thus, apostolic preaching revolved around </w:t>
      </w:r>
      <w:r>
        <w:rPr>
          <w:rStyle w:val="Strong"/>
        </w:rPr>
        <w:t>the person and work of Christ</w:t>
      </w:r>
      <w:r>
        <w:t>, not mere moral instruction or human wisdom.</w:t>
      </w:r>
    </w:p>
    <w:p w14:paraId="0AB4EF82" w14:textId="77777777" w:rsidR="00C12A54" w:rsidRDefault="00000000">
      <w:r>
        <w:pict w14:anchorId="0F0A8BE2">
          <v:rect id="_x0000_i1568" style="width:0;height:1.5pt" o:hralign="center" o:hrstd="t" o:hr="t" fillcolor="#a0a0a0" stroked="f"/>
        </w:pict>
      </w:r>
    </w:p>
    <w:p w14:paraId="5A5516C2" w14:textId="77777777" w:rsidR="00C12A54" w:rsidRDefault="008F6C8A">
      <w:pPr>
        <w:pStyle w:val="Heading3"/>
      </w:pPr>
      <w:r>
        <w:rPr>
          <w:rStyle w:val="Strong"/>
          <w:b/>
          <w:bCs/>
        </w:rPr>
        <w:t>4. Theological Basis</w:t>
      </w:r>
    </w:p>
    <w:p w14:paraId="0D56E3BA" w14:textId="77777777" w:rsidR="00C12A54" w:rsidRDefault="008F6C8A">
      <w:pPr>
        <w:pStyle w:val="Heading4"/>
      </w:pPr>
      <w:r>
        <w:rPr>
          <w:rStyle w:val="Strong"/>
          <w:b/>
          <w:bCs/>
        </w:rPr>
        <w:t>A. Christ as the Fulfillment of Scripture</w:t>
      </w:r>
    </w:p>
    <w:p w14:paraId="596B027A" w14:textId="77777777" w:rsidR="00C12A54" w:rsidRDefault="008F6C8A" w:rsidP="00C83030">
      <w:pPr>
        <w:pStyle w:val="NormalWeb"/>
        <w:numPr>
          <w:ilvl w:val="0"/>
          <w:numId w:val="608"/>
        </w:numPr>
      </w:pPr>
      <w:r>
        <w:t xml:space="preserve">The </w:t>
      </w:r>
      <w:r>
        <w:rPr>
          <w:rStyle w:val="Strong"/>
        </w:rPr>
        <w:t>Old Testament</w:t>
      </w:r>
      <w:r>
        <w:t xml:space="preserve"> looks </w:t>
      </w:r>
      <w:r>
        <w:rPr>
          <w:rStyle w:val="Strong"/>
        </w:rPr>
        <w:t>forward</w:t>
      </w:r>
      <w:r>
        <w:t xml:space="preserve"> to Christ through prophecies, types, and promises.</w:t>
      </w:r>
    </w:p>
    <w:p w14:paraId="794AED17" w14:textId="77777777" w:rsidR="00C12A54" w:rsidRDefault="008F6C8A" w:rsidP="00C83030">
      <w:pPr>
        <w:pStyle w:val="NormalWeb"/>
        <w:numPr>
          <w:ilvl w:val="0"/>
          <w:numId w:val="608"/>
        </w:numPr>
      </w:pPr>
      <w:r>
        <w:t xml:space="preserve">The </w:t>
      </w:r>
      <w:r>
        <w:rPr>
          <w:rStyle w:val="Strong"/>
        </w:rPr>
        <w:t>New Testament</w:t>
      </w:r>
      <w:r>
        <w:t xml:space="preserve"> looks </w:t>
      </w:r>
      <w:r>
        <w:rPr>
          <w:rStyle w:val="Strong"/>
        </w:rPr>
        <w:t>back</w:t>
      </w:r>
      <w:r>
        <w:t xml:space="preserve"> to Christ, explaining how He fulfills God’s redemptive plan.</w:t>
      </w:r>
    </w:p>
    <w:p w14:paraId="4A768557" w14:textId="77777777" w:rsidR="00C12A54" w:rsidRDefault="008F6C8A" w:rsidP="00C83030">
      <w:pPr>
        <w:pStyle w:val="NormalWeb"/>
        <w:numPr>
          <w:ilvl w:val="0"/>
          <w:numId w:val="608"/>
        </w:numPr>
      </w:pPr>
      <w:r>
        <w:rPr>
          <w:rStyle w:val="Strong"/>
        </w:rPr>
        <w:t>Matthew 5:17</w:t>
      </w:r>
      <w:r>
        <w:t xml:space="preserve"> – Jesus said, “I have not come to abolish the Law or the Prophets but to fulfill them.”</w:t>
      </w:r>
    </w:p>
    <w:p w14:paraId="3FE6295B" w14:textId="77777777" w:rsidR="00C12A54" w:rsidRDefault="008F6C8A">
      <w:pPr>
        <w:pStyle w:val="Heading4"/>
      </w:pPr>
      <w:r>
        <w:rPr>
          <w:rStyle w:val="Strong"/>
          <w:b/>
          <w:bCs/>
        </w:rPr>
        <w:t>B. The Unity of the Bible</w:t>
      </w:r>
    </w:p>
    <w:p w14:paraId="7BCD5E39" w14:textId="77777777" w:rsidR="00C12A54" w:rsidRDefault="008F6C8A">
      <w:pPr>
        <w:pStyle w:val="NormalWeb"/>
      </w:pPr>
      <w:r>
        <w:t xml:space="preserve">The Bible is </w:t>
      </w:r>
      <w:r>
        <w:rPr>
          <w:rStyle w:val="Strong"/>
        </w:rPr>
        <w:t>one story</w:t>
      </w:r>
      <w:r>
        <w:t xml:space="preserve"> with many books and authors, but one divine Author and one main theme: </w:t>
      </w:r>
      <w:r>
        <w:rPr>
          <w:rStyle w:val="Strong"/>
        </w:rPr>
        <w:t>the redemption of humanity through Christ.</w:t>
      </w:r>
    </w:p>
    <w:p w14:paraId="10A4AC91" w14:textId="77777777" w:rsidR="00C12A54" w:rsidRDefault="00000000">
      <w:r>
        <w:pict w14:anchorId="1FFDA603">
          <v:rect id="_x0000_i1569" style="width:0;height:1.5pt" o:hralign="center" o:hrstd="t" o:hr="t" fillcolor="#a0a0a0" stroked="f"/>
        </w:pict>
      </w:r>
    </w:p>
    <w:p w14:paraId="187CF3E5" w14:textId="77777777" w:rsidR="00C12A54" w:rsidRDefault="008F6C8A">
      <w:pPr>
        <w:pStyle w:val="Heading3"/>
      </w:pPr>
      <w:r>
        <w:rPr>
          <w:rStyle w:val="Strong"/>
          <w:b/>
          <w:bCs/>
        </w:rPr>
        <w:t>5. The Core Elements of a Christ-Centered Message</w:t>
      </w:r>
    </w:p>
    <w:p w14:paraId="0CA55B08" w14:textId="77777777" w:rsidR="00C12A54" w:rsidRDefault="008F6C8A">
      <w:pPr>
        <w:pStyle w:val="NormalWeb"/>
      </w:pPr>
      <w:r>
        <w:t>A truly Christ-centered message includes these key aspects: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4371"/>
        <w:gridCol w:w="2343"/>
      </w:tblGrid>
      <w:tr w:rsidR="00C12A54" w14:paraId="166558F3" w14:textId="77777777">
        <w:trPr>
          <w:tblHeader/>
          <w:tblCellSpacing w:w="15" w:type="dxa"/>
        </w:trPr>
        <w:tc>
          <w:tcPr>
            <w:tcW w:w="0" w:type="auto"/>
            <w:vAlign w:val="center"/>
          </w:tcPr>
          <w:p w14:paraId="3EA1F648" w14:textId="77777777" w:rsidR="00C12A54" w:rsidRDefault="008F6C8A">
            <w:pPr>
              <w:jc w:val="center"/>
              <w:rPr>
                <w:b/>
                <w:bCs/>
              </w:rPr>
            </w:pPr>
            <w:r>
              <w:rPr>
                <w:rStyle w:val="Strong"/>
              </w:rPr>
              <w:t>Element</w:t>
            </w:r>
          </w:p>
        </w:tc>
        <w:tc>
          <w:tcPr>
            <w:tcW w:w="0" w:type="auto"/>
            <w:vAlign w:val="center"/>
          </w:tcPr>
          <w:p w14:paraId="667200B8" w14:textId="77777777" w:rsidR="00C12A54" w:rsidRDefault="008F6C8A">
            <w:pPr>
              <w:jc w:val="center"/>
              <w:rPr>
                <w:b/>
                <w:bCs/>
              </w:rPr>
            </w:pPr>
            <w:r>
              <w:rPr>
                <w:rStyle w:val="Strong"/>
              </w:rPr>
              <w:t>Description</w:t>
            </w:r>
          </w:p>
        </w:tc>
        <w:tc>
          <w:tcPr>
            <w:tcW w:w="0" w:type="auto"/>
            <w:vAlign w:val="center"/>
          </w:tcPr>
          <w:p w14:paraId="3E928782" w14:textId="77777777" w:rsidR="00C12A54" w:rsidRDefault="008F6C8A">
            <w:pPr>
              <w:jc w:val="center"/>
              <w:rPr>
                <w:b/>
                <w:bCs/>
              </w:rPr>
            </w:pPr>
            <w:r>
              <w:rPr>
                <w:rStyle w:val="Strong"/>
              </w:rPr>
              <w:t>Biblical Example</w:t>
            </w:r>
          </w:p>
        </w:tc>
      </w:tr>
      <w:tr w:rsidR="00C12A54" w14:paraId="5FAEA785" w14:textId="77777777">
        <w:trPr>
          <w:tblCellSpacing w:w="15" w:type="dxa"/>
        </w:trPr>
        <w:tc>
          <w:tcPr>
            <w:tcW w:w="0" w:type="auto"/>
            <w:vAlign w:val="center"/>
          </w:tcPr>
          <w:p w14:paraId="49122A22" w14:textId="77777777" w:rsidR="00C12A54" w:rsidRDefault="008F6C8A">
            <w:r>
              <w:rPr>
                <w:rStyle w:val="Strong"/>
              </w:rPr>
              <w:t>1. The Person of Christ</w:t>
            </w:r>
          </w:p>
        </w:tc>
        <w:tc>
          <w:tcPr>
            <w:tcW w:w="0" w:type="auto"/>
            <w:vAlign w:val="center"/>
          </w:tcPr>
          <w:p w14:paraId="58E73B9B" w14:textId="77777777" w:rsidR="00C12A54" w:rsidRDefault="008F6C8A">
            <w:r>
              <w:t>Presenting who Jesus is — the Son of God and Savior.</w:t>
            </w:r>
          </w:p>
        </w:tc>
        <w:tc>
          <w:tcPr>
            <w:tcW w:w="0" w:type="auto"/>
            <w:vAlign w:val="center"/>
          </w:tcPr>
          <w:p w14:paraId="39E6A0AC" w14:textId="77777777" w:rsidR="00C12A54" w:rsidRDefault="008F6C8A">
            <w:r>
              <w:t>John 1:1–14; Colossians 1:15–20</w:t>
            </w:r>
          </w:p>
        </w:tc>
      </w:tr>
      <w:tr w:rsidR="00C12A54" w14:paraId="774A4052" w14:textId="77777777">
        <w:trPr>
          <w:tblCellSpacing w:w="15" w:type="dxa"/>
        </w:trPr>
        <w:tc>
          <w:tcPr>
            <w:tcW w:w="0" w:type="auto"/>
            <w:vAlign w:val="center"/>
          </w:tcPr>
          <w:p w14:paraId="4A5D8CA1" w14:textId="77777777" w:rsidR="00C12A54" w:rsidRDefault="008F6C8A">
            <w:r>
              <w:rPr>
                <w:rStyle w:val="Strong"/>
              </w:rPr>
              <w:t>2. The Work of Christ</w:t>
            </w:r>
          </w:p>
        </w:tc>
        <w:tc>
          <w:tcPr>
            <w:tcW w:w="0" w:type="auto"/>
            <w:vAlign w:val="center"/>
          </w:tcPr>
          <w:p w14:paraId="01E8EB3D" w14:textId="77777777" w:rsidR="00C12A54" w:rsidRDefault="008F6C8A">
            <w:r>
              <w:t>Emphasizing His death, resurrection, and victory over sin.</w:t>
            </w:r>
          </w:p>
        </w:tc>
        <w:tc>
          <w:tcPr>
            <w:tcW w:w="0" w:type="auto"/>
            <w:vAlign w:val="center"/>
          </w:tcPr>
          <w:p w14:paraId="5F95221B" w14:textId="77777777" w:rsidR="00C12A54" w:rsidRDefault="008F6C8A">
            <w:r>
              <w:t>1 Corinthians 15:3–4</w:t>
            </w:r>
          </w:p>
        </w:tc>
      </w:tr>
      <w:tr w:rsidR="00C12A54" w14:paraId="48098385" w14:textId="77777777">
        <w:trPr>
          <w:tblCellSpacing w:w="15" w:type="dxa"/>
        </w:trPr>
        <w:tc>
          <w:tcPr>
            <w:tcW w:w="0" w:type="auto"/>
            <w:vAlign w:val="center"/>
          </w:tcPr>
          <w:p w14:paraId="76928AD0" w14:textId="77777777" w:rsidR="00C12A54" w:rsidRDefault="008F6C8A">
            <w:r>
              <w:rPr>
                <w:rStyle w:val="Strong"/>
              </w:rPr>
              <w:t>3. The Grace of Christ</w:t>
            </w:r>
          </w:p>
        </w:tc>
        <w:tc>
          <w:tcPr>
            <w:tcW w:w="0" w:type="auto"/>
            <w:vAlign w:val="center"/>
          </w:tcPr>
          <w:p w14:paraId="6EE445AC" w14:textId="77777777" w:rsidR="00C12A54" w:rsidRDefault="008F6C8A">
            <w:r>
              <w:t>Showing salvation as a gift of grace, not human effort.</w:t>
            </w:r>
          </w:p>
        </w:tc>
        <w:tc>
          <w:tcPr>
            <w:tcW w:w="0" w:type="auto"/>
            <w:vAlign w:val="center"/>
          </w:tcPr>
          <w:p w14:paraId="4651B7EB" w14:textId="77777777" w:rsidR="00C12A54" w:rsidRDefault="008F6C8A">
            <w:r>
              <w:t>Ephesians 2:8–9</w:t>
            </w:r>
          </w:p>
        </w:tc>
      </w:tr>
      <w:tr w:rsidR="00C12A54" w14:paraId="7867E9FA" w14:textId="77777777">
        <w:trPr>
          <w:tblCellSpacing w:w="15" w:type="dxa"/>
        </w:trPr>
        <w:tc>
          <w:tcPr>
            <w:tcW w:w="0" w:type="auto"/>
            <w:vAlign w:val="center"/>
          </w:tcPr>
          <w:p w14:paraId="3007544B" w14:textId="77777777" w:rsidR="00C12A54" w:rsidRDefault="008F6C8A">
            <w:r>
              <w:rPr>
                <w:rStyle w:val="Strong"/>
              </w:rPr>
              <w:lastRenderedPageBreak/>
              <w:t>4. The Lordship of Christ</w:t>
            </w:r>
          </w:p>
        </w:tc>
        <w:tc>
          <w:tcPr>
            <w:tcW w:w="0" w:type="auto"/>
            <w:vAlign w:val="center"/>
          </w:tcPr>
          <w:p w14:paraId="243985F5" w14:textId="77777777" w:rsidR="00C12A54" w:rsidRDefault="008F6C8A">
            <w:r>
              <w:t>Calling people to faith, obedience, and transformation.</w:t>
            </w:r>
          </w:p>
        </w:tc>
        <w:tc>
          <w:tcPr>
            <w:tcW w:w="0" w:type="auto"/>
            <w:vAlign w:val="center"/>
          </w:tcPr>
          <w:p w14:paraId="4DD4D122" w14:textId="77777777" w:rsidR="00C12A54" w:rsidRDefault="008F6C8A">
            <w:r>
              <w:t>Philippians 2:9–11</w:t>
            </w:r>
          </w:p>
        </w:tc>
      </w:tr>
      <w:tr w:rsidR="00C12A54" w14:paraId="6594359E" w14:textId="77777777">
        <w:trPr>
          <w:tblCellSpacing w:w="15" w:type="dxa"/>
        </w:trPr>
        <w:tc>
          <w:tcPr>
            <w:tcW w:w="0" w:type="auto"/>
            <w:vAlign w:val="center"/>
          </w:tcPr>
          <w:p w14:paraId="458819DA" w14:textId="77777777" w:rsidR="00C12A54" w:rsidRDefault="008F6C8A">
            <w:r>
              <w:rPr>
                <w:rStyle w:val="Strong"/>
              </w:rPr>
              <w:t>5. The Mission of Christ</w:t>
            </w:r>
          </w:p>
        </w:tc>
        <w:tc>
          <w:tcPr>
            <w:tcW w:w="0" w:type="auto"/>
            <w:vAlign w:val="center"/>
          </w:tcPr>
          <w:p w14:paraId="115487C1" w14:textId="77777777" w:rsidR="00C12A54" w:rsidRDefault="008F6C8A">
            <w:r>
              <w:t>Linking His redemptive work to the Church’s mission in the world.</w:t>
            </w:r>
          </w:p>
        </w:tc>
        <w:tc>
          <w:tcPr>
            <w:tcW w:w="0" w:type="auto"/>
            <w:vAlign w:val="center"/>
          </w:tcPr>
          <w:p w14:paraId="72E8BC7E" w14:textId="77777777" w:rsidR="00C12A54" w:rsidRDefault="008F6C8A">
            <w:r>
              <w:t>Matthew 28:19–20</w:t>
            </w:r>
          </w:p>
        </w:tc>
      </w:tr>
    </w:tbl>
    <w:p w14:paraId="01D9D461" w14:textId="77777777" w:rsidR="00C12A54" w:rsidRDefault="00000000">
      <w:r>
        <w:pict w14:anchorId="480BC2F1">
          <v:rect id="_x0000_i1570" style="width:0;height:1.5pt" o:hralign="center" o:hrstd="t" o:hr="t" fillcolor="#a0a0a0" stroked="f"/>
        </w:pict>
      </w:r>
    </w:p>
    <w:p w14:paraId="1CB548E2" w14:textId="77777777" w:rsidR="00C12A54" w:rsidRDefault="008F6C8A">
      <w:pPr>
        <w:pStyle w:val="Heading3"/>
      </w:pPr>
      <w:r>
        <w:rPr>
          <w:rStyle w:val="Strong"/>
          <w:b/>
          <w:bCs/>
        </w:rPr>
        <w:t>6. Characteristics of a Christ-Centered Message</w:t>
      </w:r>
    </w:p>
    <w:p w14:paraId="71B9D00E" w14:textId="77777777" w:rsidR="00C12A54" w:rsidRDefault="008F6C8A">
      <w:pPr>
        <w:pStyle w:val="NormalWeb"/>
      </w:pPr>
      <w:r>
        <w:t>A message centered on Christ should:</w:t>
      </w:r>
    </w:p>
    <w:p w14:paraId="006FA4A6" w14:textId="77777777" w:rsidR="00C12A54" w:rsidRDefault="008F6C8A" w:rsidP="00C83030">
      <w:pPr>
        <w:pStyle w:val="NormalWeb"/>
        <w:numPr>
          <w:ilvl w:val="0"/>
          <w:numId w:val="609"/>
        </w:numPr>
      </w:pPr>
      <w:r>
        <w:rPr>
          <w:rStyle w:val="Strong"/>
        </w:rPr>
        <w:t>Exalt Christ above all</w:t>
      </w:r>
      <w:r>
        <w:t xml:space="preserve"> – The focus is on what </w:t>
      </w:r>
      <w:r>
        <w:rPr>
          <w:rStyle w:val="Emphasis"/>
          <w:rFonts w:eastAsiaTheme="majorEastAsia"/>
        </w:rPr>
        <w:t>He</w:t>
      </w:r>
      <w:r>
        <w:t xml:space="preserve"> has done, not what </w:t>
      </w:r>
      <w:r>
        <w:rPr>
          <w:rStyle w:val="Emphasis"/>
          <w:rFonts w:eastAsiaTheme="majorEastAsia"/>
        </w:rPr>
        <w:t>we</w:t>
      </w:r>
      <w:r>
        <w:t xml:space="preserve"> can do.</w:t>
      </w:r>
    </w:p>
    <w:p w14:paraId="560C15A6" w14:textId="77777777" w:rsidR="00C12A54" w:rsidRDefault="008F6C8A" w:rsidP="00C83030">
      <w:pPr>
        <w:pStyle w:val="NormalWeb"/>
        <w:numPr>
          <w:ilvl w:val="0"/>
          <w:numId w:val="609"/>
        </w:numPr>
      </w:pPr>
      <w:r>
        <w:rPr>
          <w:rStyle w:val="Strong"/>
        </w:rPr>
        <w:t>Reveal the Gospel</w:t>
      </w:r>
      <w:r>
        <w:t xml:space="preserve"> – It must communicate the good news of salvation through faith in Christ.</w:t>
      </w:r>
    </w:p>
    <w:p w14:paraId="28A754A1" w14:textId="77777777" w:rsidR="00C12A54" w:rsidRDefault="008F6C8A" w:rsidP="00C83030">
      <w:pPr>
        <w:pStyle w:val="NormalWeb"/>
        <w:numPr>
          <w:ilvl w:val="0"/>
          <w:numId w:val="609"/>
        </w:numPr>
      </w:pPr>
      <w:r>
        <w:rPr>
          <w:rStyle w:val="Strong"/>
        </w:rPr>
        <w:t>Unite the Testaments</w:t>
      </w:r>
      <w:r>
        <w:t xml:space="preserve"> – It shows how Old and New Testaments connect through the redemptive plan.</w:t>
      </w:r>
    </w:p>
    <w:p w14:paraId="366662D4" w14:textId="77777777" w:rsidR="00C12A54" w:rsidRDefault="008F6C8A" w:rsidP="00C83030">
      <w:pPr>
        <w:pStyle w:val="NormalWeb"/>
        <w:numPr>
          <w:ilvl w:val="0"/>
          <w:numId w:val="609"/>
        </w:numPr>
      </w:pPr>
      <w:r>
        <w:rPr>
          <w:rStyle w:val="Strong"/>
        </w:rPr>
        <w:t>Transform Lives</w:t>
      </w:r>
      <w:r>
        <w:t xml:space="preserve"> – Christ-centered preaching changes hearts, not just minds.</w:t>
      </w:r>
    </w:p>
    <w:p w14:paraId="10EA3DA7" w14:textId="77777777" w:rsidR="00C12A54" w:rsidRDefault="008F6C8A" w:rsidP="00C83030">
      <w:pPr>
        <w:pStyle w:val="NormalWeb"/>
        <w:numPr>
          <w:ilvl w:val="0"/>
          <w:numId w:val="609"/>
        </w:numPr>
      </w:pPr>
      <w:r>
        <w:rPr>
          <w:rStyle w:val="Strong"/>
        </w:rPr>
        <w:t>Be Spirit-Empowered</w:t>
      </w:r>
      <w:r>
        <w:t xml:space="preserve"> – The Holy Spirit works to glorify Christ through the Word (John 16:14).</w:t>
      </w:r>
    </w:p>
    <w:p w14:paraId="054BF2F5" w14:textId="77777777" w:rsidR="00C12A54" w:rsidRDefault="00000000">
      <w:r>
        <w:pict w14:anchorId="25462439">
          <v:rect id="_x0000_i1571" style="width:0;height:1.5pt" o:hralign="center" o:hrstd="t" o:hr="t" fillcolor="#a0a0a0" stroked="f"/>
        </w:pict>
      </w:r>
    </w:p>
    <w:p w14:paraId="4DB458D3" w14:textId="77777777" w:rsidR="00C12A54" w:rsidRDefault="008F6C8A">
      <w:pPr>
        <w:pStyle w:val="Heading3"/>
      </w:pPr>
      <w:r>
        <w:rPr>
          <w:rStyle w:val="Strong"/>
          <w:b/>
          <w:bCs/>
        </w:rPr>
        <w:t>7. The Heart of the Message: The Gospel</w:t>
      </w:r>
    </w:p>
    <w:p w14:paraId="1AC07CDB" w14:textId="77777777" w:rsidR="00C12A54" w:rsidRDefault="008F6C8A">
      <w:pPr>
        <w:pStyle w:val="NormalWeb"/>
      </w:pPr>
      <w:r>
        <w:t xml:space="preserve">At the </w:t>
      </w:r>
      <w:r>
        <w:rPr>
          <w:rStyle w:val="Strong"/>
        </w:rPr>
        <w:t>heart</w:t>
      </w:r>
      <w:r>
        <w:t xml:space="preserve"> of every Christ-centered message is the </w:t>
      </w:r>
      <w:r>
        <w:rPr>
          <w:rStyle w:val="Strong"/>
        </w:rPr>
        <w:t>Gospel</w:t>
      </w:r>
      <w:r>
        <w:t>—the good news that:</w:t>
      </w:r>
    </w:p>
    <w:p w14:paraId="6582AE1B" w14:textId="77777777" w:rsidR="00C12A54" w:rsidRDefault="008F6C8A">
      <w:pPr>
        <w:pStyle w:val="NormalWeb"/>
      </w:pPr>
      <w:r>
        <w:t>God, in His love, sent His Son Jesus Christ to die for our sins, rise from the dead, and offer salvation and eternal life to all who believe.</w:t>
      </w:r>
    </w:p>
    <w:p w14:paraId="615E25C3" w14:textId="77777777" w:rsidR="00C12A54" w:rsidRDefault="008F6C8A">
      <w:pPr>
        <w:pStyle w:val="NormalWeb"/>
      </w:pPr>
      <w:r>
        <w:t xml:space="preserve">A message that omits the gospel is </w:t>
      </w:r>
      <w:r>
        <w:rPr>
          <w:rStyle w:val="Strong"/>
        </w:rPr>
        <w:t>incomplete</w:t>
      </w:r>
      <w:r>
        <w:t>, no matter how inspiring or moral it sounds.</w:t>
      </w:r>
      <w:r>
        <w:br/>
        <w:t xml:space="preserve">The goal is not moral improvement but </w:t>
      </w:r>
      <w:r>
        <w:rPr>
          <w:rStyle w:val="Strong"/>
        </w:rPr>
        <w:t>spiritual transformation through faith in Christ.</w:t>
      </w:r>
    </w:p>
    <w:p w14:paraId="73DB8F84" w14:textId="77777777" w:rsidR="00C12A54" w:rsidRDefault="00000000">
      <w:r>
        <w:pict w14:anchorId="19988245">
          <v:rect id="_x0000_i1572" style="width:0;height:1.5pt" o:hralign="center" o:hrstd="t" o:hr="t" fillcolor="#a0a0a0" stroked="f"/>
        </w:pict>
      </w:r>
    </w:p>
    <w:p w14:paraId="491DA773" w14:textId="77777777" w:rsidR="00C12A54" w:rsidRDefault="008F6C8A">
      <w:pPr>
        <w:pStyle w:val="Heading3"/>
      </w:pPr>
      <w:r>
        <w:rPr>
          <w:rStyle w:val="Strong"/>
          <w:b/>
          <w:bCs/>
        </w:rPr>
        <w:t>8. The Relationship Between Christ-Centered Interpretation and Hermeneutics</w:t>
      </w:r>
    </w:p>
    <w:p w14:paraId="11ADC138" w14:textId="77777777" w:rsidR="00C12A54" w:rsidRDefault="008F6C8A">
      <w:pPr>
        <w:pStyle w:val="NormalWeb"/>
      </w:pPr>
      <w:r>
        <w:t xml:space="preserve">Hermeneutically, a Christ-centered approach means interpreting all Scripture in light of </w:t>
      </w:r>
      <w:r>
        <w:rPr>
          <w:rStyle w:val="Strong"/>
        </w:rPr>
        <w:t>Christ’s person and redemptive work</w:t>
      </w:r>
      <w:r>
        <w:t>.</w:t>
      </w:r>
    </w:p>
    <w:p w14:paraId="51DA3E09" w14:textId="77777777" w:rsidR="00C12A54" w:rsidRDefault="008F6C8A" w:rsidP="00C83030">
      <w:pPr>
        <w:pStyle w:val="NormalWeb"/>
        <w:numPr>
          <w:ilvl w:val="0"/>
          <w:numId w:val="610"/>
        </w:numPr>
      </w:pPr>
      <w:r>
        <w:rPr>
          <w:rStyle w:val="Strong"/>
        </w:rPr>
        <w:t>Historical Books</w:t>
      </w:r>
      <w:r>
        <w:t xml:space="preserve"> → show God’s covenant faithfulness leading to Christ.</w:t>
      </w:r>
    </w:p>
    <w:p w14:paraId="3C8ABE0E" w14:textId="77777777" w:rsidR="00C12A54" w:rsidRDefault="008F6C8A" w:rsidP="00C83030">
      <w:pPr>
        <w:pStyle w:val="NormalWeb"/>
        <w:numPr>
          <w:ilvl w:val="0"/>
          <w:numId w:val="610"/>
        </w:numPr>
      </w:pPr>
      <w:r>
        <w:rPr>
          <w:rStyle w:val="Strong"/>
        </w:rPr>
        <w:t>Law</w:t>
      </w:r>
      <w:r>
        <w:t xml:space="preserve"> → reveals humanity’s need for a Savior.</w:t>
      </w:r>
    </w:p>
    <w:p w14:paraId="31A9F04F" w14:textId="77777777" w:rsidR="00C12A54" w:rsidRDefault="008F6C8A" w:rsidP="00C83030">
      <w:pPr>
        <w:pStyle w:val="NormalWeb"/>
        <w:numPr>
          <w:ilvl w:val="0"/>
          <w:numId w:val="610"/>
        </w:numPr>
      </w:pPr>
      <w:r>
        <w:rPr>
          <w:rStyle w:val="Strong"/>
        </w:rPr>
        <w:lastRenderedPageBreak/>
        <w:t>Prophets</w:t>
      </w:r>
      <w:r>
        <w:t xml:space="preserve"> → foretell the coming Messiah.</w:t>
      </w:r>
    </w:p>
    <w:p w14:paraId="5F74DCA4" w14:textId="77777777" w:rsidR="00C12A54" w:rsidRDefault="008F6C8A" w:rsidP="00C83030">
      <w:pPr>
        <w:pStyle w:val="NormalWeb"/>
        <w:numPr>
          <w:ilvl w:val="0"/>
          <w:numId w:val="610"/>
        </w:numPr>
      </w:pPr>
      <w:r>
        <w:rPr>
          <w:rStyle w:val="Strong"/>
        </w:rPr>
        <w:t>Psalms and Poetry</w:t>
      </w:r>
      <w:r>
        <w:t xml:space="preserve"> → express hope and worship centered on God’s redemption.</w:t>
      </w:r>
    </w:p>
    <w:p w14:paraId="21416688" w14:textId="77777777" w:rsidR="00C12A54" w:rsidRDefault="008F6C8A" w:rsidP="00C83030">
      <w:pPr>
        <w:pStyle w:val="NormalWeb"/>
        <w:numPr>
          <w:ilvl w:val="0"/>
          <w:numId w:val="610"/>
        </w:numPr>
      </w:pPr>
      <w:r>
        <w:rPr>
          <w:rStyle w:val="Strong"/>
        </w:rPr>
        <w:t>Gospels</w:t>
      </w:r>
      <w:r>
        <w:t xml:space="preserve"> → reveal Christ directly.</w:t>
      </w:r>
    </w:p>
    <w:p w14:paraId="650738E9" w14:textId="77777777" w:rsidR="00C12A54" w:rsidRDefault="008F6C8A" w:rsidP="00C83030">
      <w:pPr>
        <w:pStyle w:val="NormalWeb"/>
        <w:numPr>
          <w:ilvl w:val="0"/>
          <w:numId w:val="610"/>
        </w:numPr>
      </w:pPr>
      <w:r>
        <w:rPr>
          <w:rStyle w:val="Strong"/>
        </w:rPr>
        <w:t>Epistles</w:t>
      </w:r>
      <w:r>
        <w:t xml:space="preserve"> → explain life in Christ.</w:t>
      </w:r>
    </w:p>
    <w:p w14:paraId="611F23C0" w14:textId="77777777" w:rsidR="00C12A54" w:rsidRDefault="008F6C8A" w:rsidP="00C83030">
      <w:pPr>
        <w:pStyle w:val="NormalWeb"/>
        <w:numPr>
          <w:ilvl w:val="0"/>
          <w:numId w:val="610"/>
        </w:numPr>
      </w:pPr>
      <w:r>
        <w:rPr>
          <w:rStyle w:val="Strong"/>
        </w:rPr>
        <w:t>Revelation</w:t>
      </w:r>
      <w:r>
        <w:t xml:space="preserve"> → unveils Christ’s final victory.</w:t>
      </w:r>
    </w:p>
    <w:p w14:paraId="02AB662E" w14:textId="77777777" w:rsidR="00C12A54" w:rsidRDefault="008F6C8A">
      <w:pPr>
        <w:pStyle w:val="NormalWeb"/>
      </w:pPr>
      <w:r>
        <w:t xml:space="preserve">Every passage fits into the </w:t>
      </w:r>
      <w:r>
        <w:rPr>
          <w:rStyle w:val="Strong"/>
        </w:rPr>
        <w:t>redemptive storyline</w:t>
      </w:r>
      <w:r>
        <w:t xml:space="preserve"> centered on Jesus.</w:t>
      </w:r>
    </w:p>
    <w:p w14:paraId="047B95A2" w14:textId="77777777" w:rsidR="00C12A54" w:rsidRDefault="00000000">
      <w:r>
        <w:pict w14:anchorId="0ACF97F1">
          <v:rect id="_x0000_i1573" style="width:0;height:1.5pt" o:hralign="center" o:hrstd="t" o:hr="t" fillcolor="#a0a0a0" stroked="f"/>
        </w:pict>
      </w:r>
    </w:p>
    <w:p w14:paraId="14280DB2" w14:textId="77777777" w:rsidR="00C12A54" w:rsidRDefault="008F6C8A">
      <w:pPr>
        <w:pStyle w:val="Heading3"/>
      </w:pPr>
      <w:r>
        <w:rPr>
          <w:rStyle w:val="Strong"/>
          <w:b/>
          <w:bCs/>
        </w:rPr>
        <w:t>9. Dangers of Losing the Christ-Centered Focus</w:t>
      </w:r>
    </w:p>
    <w:p w14:paraId="5FA225B7" w14:textId="77777777" w:rsidR="00C12A54" w:rsidRDefault="008F6C8A" w:rsidP="00C83030">
      <w:pPr>
        <w:pStyle w:val="NormalWeb"/>
        <w:numPr>
          <w:ilvl w:val="0"/>
          <w:numId w:val="611"/>
        </w:numPr>
      </w:pPr>
      <w:r>
        <w:rPr>
          <w:rStyle w:val="Strong"/>
        </w:rPr>
        <w:t>Moralism</w:t>
      </w:r>
      <w:r>
        <w:t xml:space="preserve"> – Preaching human effort (“Be like David”) instead of grace (“Trust in the greater David—Christ”).</w:t>
      </w:r>
    </w:p>
    <w:p w14:paraId="6A8DDA0C" w14:textId="77777777" w:rsidR="00C12A54" w:rsidRDefault="008F6C8A" w:rsidP="00C83030">
      <w:pPr>
        <w:pStyle w:val="NormalWeb"/>
        <w:numPr>
          <w:ilvl w:val="0"/>
          <w:numId w:val="611"/>
        </w:numPr>
      </w:pPr>
      <w:r>
        <w:rPr>
          <w:rStyle w:val="Strong"/>
        </w:rPr>
        <w:t>Legalism</w:t>
      </w:r>
      <w:r>
        <w:t xml:space="preserve"> – Focusing on rules instead of relationship with Christ.</w:t>
      </w:r>
    </w:p>
    <w:p w14:paraId="5EF2EA8E" w14:textId="77777777" w:rsidR="00C12A54" w:rsidRDefault="008F6C8A" w:rsidP="00C83030">
      <w:pPr>
        <w:pStyle w:val="NormalWeb"/>
        <w:numPr>
          <w:ilvl w:val="0"/>
          <w:numId w:val="611"/>
        </w:numPr>
      </w:pPr>
      <w:r>
        <w:rPr>
          <w:rStyle w:val="Strong"/>
        </w:rPr>
        <w:t>Self-centered messages</w:t>
      </w:r>
      <w:r>
        <w:t xml:space="preserve"> – Making sermons about personal success rather than God’s glory.</w:t>
      </w:r>
    </w:p>
    <w:p w14:paraId="281D2E84" w14:textId="77777777" w:rsidR="00C12A54" w:rsidRDefault="008F6C8A" w:rsidP="00C83030">
      <w:pPr>
        <w:pStyle w:val="NormalWeb"/>
        <w:numPr>
          <w:ilvl w:val="0"/>
          <w:numId w:val="611"/>
        </w:numPr>
      </w:pPr>
      <w:r>
        <w:rPr>
          <w:rStyle w:val="Strong"/>
        </w:rPr>
        <w:t>Historical-only interpretation</w:t>
      </w:r>
      <w:r>
        <w:t xml:space="preserve"> – Treating Scripture as ancient literature instead of living revelation.</w:t>
      </w:r>
    </w:p>
    <w:p w14:paraId="028E4B22" w14:textId="77777777" w:rsidR="00C12A54" w:rsidRDefault="008F6C8A">
      <w:pPr>
        <w:pStyle w:val="NormalWeb"/>
      </w:pPr>
      <w:r>
        <w:t xml:space="preserve">Without Christ, messages become moral lectures rather than </w:t>
      </w:r>
      <w:r>
        <w:rPr>
          <w:rStyle w:val="Strong"/>
        </w:rPr>
        <w:t>transformative encounters</w:t>
      </w:r>
      <w:r>
        <w:t xml:space="preserve"> with the living God.</w:t>
      </w:r>
    </w:p>
    <w:p w14:paraId="27E50E47" w14:textId="77777777" w:rsidR="00C12A54" w:rsidRDefault="00000000">
      <w:r>
        <w:pict w14:anchorId="758EB87D">
          <v:rect id="_x0000_i1574" style="width:0;height:1.5pt" o:hralign="center" o:hrstd="t" o:hr="t" fillcolor="#a0a0a0" stroked="f"/>
        </w:pict>
      </w:r>
    </w:p>
    <w:p w14:paraId="196172BE" w14:textId="77777777" w:rsidR="00C12A54" w:rsidRDefault="008F6C8A">
      <w:pPr>
        <w:pStyle w:val="Heading3"/>
      </w:pPr>
      <w:r>
        <w:rPr>
          <w:rStyle w:val="Strong"/>
          <w:b/>
          <w:bCs/>
        </w:rPr>
        <w:t>10. How to Develop a Christ-Centered Message</w:t>
      </w:r>
    </w:p>
    <w:p w14:paraId="4A7BAF4D" w14:textId="77777777" w:rsidR="00C12A54" w:rsidRDefault="008F6C8A">
      <w:pPr>
        <w:pStyle w:val="Heading4"/>
      </w:pPr>
      <w:r>
        <w:rPr>
          <w:rStyle w:val="Strong"/>
          <w:b/>
          <w:bCs/>
        </w:rPr>
        <w:t>Step 1:</w:t>
      </w:r>
      <w:r>
        <w:t xml:space="preserve"> Study the Passage in Context</w:t>
      </w:r>
    </w:p>
    <w:p w14:paraId="0600F35E" w14:textId="77777777" w:rsidR="00C12A54" w:rsidRDefault="008F6C8A">
      <w:pPr>
        <w:pStyle w:val="NormalWeb"/>
      </w:pPr>
      <w:r>
        <w:t>Understand what the text meant to its original audience.</w:t>
      </w:r>
    </w:p>
    <w:p w14:paraId="6D85212E" w14:textId="77777777" w:rsidR="00C12A54" w:rsidRDefault="008F6C8A">
      <w:pPr>
        <w:pStyle w:val="Heading4"/>
      </w:pPr>
      <w:r>
        <w:rPr>
          <w:rStyle w:val="Strong"/>
          <w:b/>
          <w:bCs/>
        </w:rPr>
        <w:t>Step 2:</w:t>
      </w:r>
      <w:r>
        <w:t xml:space="preserve"> Identify Its Place in Redemptive History</w:t>
      </w:r>
    </w:p>
    <w:p w14:paraId="2756DF38" w14:textId="77777777" w:rsidR="00C12A54" w:rsidRDefault="008F6C8A">
      <w:pPr>
        <w:pStyle w:val="NormalWeb"/>
      </w:pPr>
      <w:r>
        <w:t xml:space="preserve">Ask: </w:t>
      </w:r>
      <w:r>
        <w:rPr>
          <w:rStyle w:val="Emphasis"/>
          <w:rFonts w:eastAsiaTheme="majorEastAsia"/>
        </w:rPr>
        <w:t>How does this passage connect to God’s plan of salvation?</w:t>
      </w:r>
    </w:p>
    <w:p w14:paraId="4ABE2469" w14:textId="77777777" w:rsidR="00C12A54" w:rsidRDefault="008F6C8A">
      <w:pPr>
        <w:pStyle w:val="Heading4"/>
      </w:pPr>
      <w:r>
        <w:rPr>
          <w:rStyle w:val="Strong"/>
          <w:b/>
          <w:bCs/>
        </w:rPr>
        <w:t>Step 3:</w:t>
      </w:r>
      <w:r>
        <w:t xml:space="preserve"> Relate It to Christ’s Person and Work</w:t>
      </w:r>
    </w:p>
    <w:p w14:paraId="7B87AB67" w14:textId="77777777" w:rsidR="00C12A54" w:rsidRDefault="008F6C8A">
      <w:pPr>
        <w:pStyle w:val="NormalWeb"/>
      </w:pPr>
      <w:r>
        <w:t>Look for how it points to Christ’s:</w:t>
      </w:r>
    </w:p>
    <w:p w14:paraId="1EC797C4" w14:textId="77777777" w:rsidR="00C12A54" w:rsidRDefault="008F6C8A" w:rsidP="00C83030">
      <w:pPr>
        <w:pStyle w:val="NormalWeb"/>
        <w:numPr>
          <w:ilvl w:val="0"/>
          <w:numId w:val="612"/>
        </w:numPr>
      </w:pPr>
      <w:r>
        <w:t>Promises (prophecies),</w:t>
      </w:r>
    </w:p>
    <w:p w14:paraId="6A15EBBA" w14:textId="77777777" w:rsidR="00C12A54" w:rsidRDefault="008F6C8A" w:rsidP="00C83030">
      <w:pPr>
        <w:pStyle w:val="NormalWeb"/>
        <w:numPr>
          <w:ilvl w:val="0"/>
          <w:numId w:val="612"/>
        </w:numPr>
      </w:pPr>
      <w:r>
        <w:t>Patterns (types or symbols),</w:t>
      </w:r>
    </w:p>
    <w:p w14:paraId="6601413E" w14:textId="77777777" w:rsidR="00C12A54" w:rsidRDefault="008F6C8A" w:rsidP="00C83030">
      <w:pPr>
        <w:pStyle w:val="NormalWeb"/>
        <w:numPr>
          <w:ilvl w:val="0"/>
          <w:numId w:val="612"/>
        </w:numPr>
      </w:pPr>
      <w:r>
        <w:t>Principles (teachings fulfilled in Him).</w:t>
      </w:r>
    </w:p>
    <w:p w14:paraId="5930DF55" w14:textId="77777777" w:rsidR="00C12A54" w:rsidRDefault="008F6C8A">
      <w:pPr>
        <w:pStyle w:val="Heading4"/>
      </w:pPr>
      <w:r>
        <w:rPr>
          <w:rStyle w:val="Strong"/>
          <w:b/>
          <w:bCs/>
        </w:rPr>
        <w:t>Step 4:</w:t>
      </w:r>
      <w:r>
        <w:t xml:space="preserve"> Apply It Through the Gospel</w:t>
      </w:r>
    </w:p>
    <w:p w14:paraId="42F4AABA" w14:textId="77777777" w:rsidR="00C12A54" w:rsidRDefault="008F6C8A">
      <w:pPr>
        <w:pStyle w:val="NormalWeb"/>
      </w:pPr>
      <w:r>
        <w:t>Show how the truth changes hearts and lives through Christ’s power.</w:t>
      </w:r>
    </w:p>
    <w:p w14:paraId="3F467C29" w14:textId="77777777" w:rsidR="00C12A54" w:rsidRDefault="008F6C8A">
      <w:pPr>
        <w:pStyle w:val="Heading4"/>
      </w:pPr>
      <w:r>
        <w:rPr>
          <w:rStyle w:val="Strong"/>
          <w:b/>
          <w:bCs/>
        </w:rPr>
        <w:lastRenderedPageBreak/>
        <w:t>Step 5:</w:t>
      </w:r>
      <w:r>
        <w:t xml:space="preserve"> Exalt Christ in the Application</w:t>
      </w:r>
    </w:p>
    <w:p w14:paraId="0E15FB87" w14:textId="77777777" w:rsidR="00C12A54" w:rsidRDefault="008F6C8A">
      <w:pPr>
        <w:pStyle w:val="NormalWeb"/>
      </w:pPr>
      <w:r>
        <w:t xml:space="preserve">Ensure the final focus is </w:t>
      </w:r>
      <w:r>
        <w:rPr>
          <w:rStyle w:val="Strong"/>
        </w:rPr>
        <w:t>worship and obedience to Jesus</w:t>
      </w:r>
      <w:r>
        <w:t>, not self-improvement.</w:t>
      </w:r>
    </w:p>
    <w:p w14:paraId="7C5F1A38" w14:textId="77777777" w:rsidR="00C12A54" w:rsidRDefault="00000000">
      <w:r>
        <w:pict w14:anchorId="77A91715">
          <v:rect id="_x0000_i1575" style="width:0;height:1.5pt" o:hralign="center" o:hrstd="t" o:hr="t" fillcolor="#a0a0a0" stroked="f"/>
        </w:pict>
      </w:r>
    </w:p>
    <w:p w14:paraId="677DCEAD" w14:textId="77777777" w:rsidR="00C12A54" w:rsidRDefault="008F6C8A">
      <w:pPr>
        <w:pStyle w:val="Heading3"/>
      </w:pPr>
      <w:r>
        <w:rPr>
          <w:rStyle w:val="Strong"/>
          <w:b/>
          <w:bCs/>
        </w:rPr>
        <w:t>11. Example: A Christ-Centered Interpretation</w:t>
      </w:r>
    </w:p>
    <w:p w14:paraId="606EB842" w14:textId="77777777" w:rsidR="00C12A54" w:rsidRDefault="008F6C8A">
      <w:pPr>
        <w:pStyle w:val="NormalWeb"/>
      </w:pPr>
      <w:r>
        <w:rPr>
          <w:rStyle w:val="Strong"/>
        </w:rPr>
        <w:t>Text:</w:t>
      </w:r>
      <w:r>
        <w:t xml:space="preserve"> David and Goliath (1 Samuel 17)</w:t>
      </w:r>
    </w:p>
    <w:p w14:paraId="129FAE05" w14:textId="77777777" w:rsidR="00C12A54" w:rsidRDefault="008F6C8A" w:rsidP="00C83030">
      <w:pPr>
        <w:pStyle w:val="NormalWeb"/>
        <w:numPr>
          <w:ilvl w:val="0"/>
          <w:numId w:val="613"/>
        </w:numPr>
      </w:pPr>
      <w:r>
        <w:rPr>
          <w:rStyle w:val="Strong"/>
        </w:rPr>
        <w:t>Moralistic reading:</w:t>
      </w:r>
      <w:r>
        <w:t xml:space="preserve"> “Be brave like David and face your giants.”</w:t>
      </w:r>
    </w:p>
    <w:p w14:paraId="12E3BAD4" w14:textId="77777777" w:rsidR="00C12A54" w:rsidRDefault="008F6C8A" w:rsidP="00C83030">
      <w:pPr>
        <w:pStyle w:val="NormalWeb"/>
        <w:numPr>
          <w:ilvl w:val="0"/>
          <w:numId w:val="613"/>
        </w:numPr>
      </w:pPr>
      <w:r>
        <w:rPr>
          <w:rStyle w:val="Strong"/>
        </w:rPr>
        <w:t>Christ-centered reading:</w:t>
      </w:r>
      <w:r>
        <w:t xml:space="preserve"> “David foreshadows Christ—the true Deliverer—who defeated the greater enemy, sin and death, on our behalf.”</w:t>
      </w:r>
    </w:p>
    <w:p w14:paraId="458315A8" w14:textId="77777777" w:rsidR="00C12A54" w:rsidRDefault="008F6C8A">
      <w:pPr>
        <w:pStyle w:val="NormalWeb"/>
      </w:pPr>
      <w:r>
        <w:t xml:space="preserve">→ The focus shifts from </w:t>
      </w:r>
      <w:r>
        <w:rPr>
          <w:rStyle w:val="Strong"/>
        </w:rPr>
        <w:t>human courage</w:t>
      </w:r>
      <w:r>
        <w:t xml:space="preserve"> to </w:t>
      </w:r>
      <w:r>
        <w:rPr>
          <w:rStyle w:val="Strong"/>
        </w:rPr>
        <w:t>Christ’s victory.</w:t>
      </w:r>
    </w:p>
    <w:p w14:paraId="50E2A22D" w14:textId="77777777" w:rsidR="00C12A54" w:rsidRDefault="00000000">
      <w:r>
        <w:pict w14:anchorId="190C1185">
          <v:rect id="_x0000_i1576" style="width:0;height:1.5pt" o:hralign="center" o:hrstd="t" o:hr="t" fillcolor="#a0a0a0" stroked="f"/>
        </w:pict>
      </w:r>
    </w:p>
    <w:p w14:paraId="21747184" w14:textId="77777777" w:rsidR="00C12A54" w:rsidRDefault="008F6C8A">
      <w:pPr>
        <w:pStyle w:val="Heading3"/>
      </w:pPr>
      <w:r>
        <w:rPr>
          <w:rStyle w:val="Strong"/>
          <w:b/>
          <w:bCs/>
        </w:rPr>
        <w:t>12. The Holy Spirit’s Role in a Christ-Centered Message</w:t>
      </w:r>
    </w:p>
    <w:p w14:paraId="0B338E47" w14:textId="77777777" w:rsidR="00C12A54" w:rsidRDefault="008F6C8A">
      <w:pPr>
        <w:pStyle w:val="NormalWeb"/>
      </w:pPr>
      <w:r>
        <w:t>The Holy Spirit:</w:t>
      </w:r>
    </w:p>
    <w:p w14:paraId="53E5EB8B" w14:textId="77777777" w:rsidR="00C12A54" w:rsidRDefault="008F6C8A" w:rsidP="00C83030">
      <w:pPr>
        <w:pStyle w:val="NormalWeb"/>
        <w:numPr>
          <w:ilvl w:val="0"/>
          <w:numId w:val="614"/>
        </w:numPr>
      </w:pPr>
      <w:r>
        <w:t>Illuminates Scripture to reveal Christ (John 16:14).</w:t>
      </w:r>
    </w:p>
    <w:p w14:paraId="368A24B7" w14:textId="77777777" w:rsidR="00C12A54" w:rsidRDefault="008F6C8A" w:rsidP="00C83030">
      <w:pPr>
        <w:pStyle w:val="NormalWeb"/>
        <w:numPr>
          <w:ilvl w:val="0"/>
          <w:numId w:val="614"/>
        </w:numPr>
      </w:pPr>
      <w:r>
        <w:t>Convicts hearts to respond to Him (John 16:8).</w:t>
      </w:r>
    </w:p>
    <w:p w14:paraId="6CAF4590" w14:textId="77777777" w:rsidR="00C12A54" w:rsidRDefault="008F6C8A" w:rsidP="00C83030">
      <w:pPr>
        <w:pStyle w:val="NormalWeb"/>
        <w:numPr>
          <w:ilvl w:val="0"/>
          <w:numId w:val="614"/>
        </w:numPr>
      </w:pPr>
      <w:r>
        <w:t>Empowers the preacher and listener to glorify Christ.</w:t>
      </w:r>
    </w:p>
    <w:p w14:paraId="1B0C9149" w14:textId="77777777" w:rsidR="00C12A54" w:rsidRDefault="008F6C8A">
      <w:pPr>
        <w:pStyle w:val="NormalWeb"/>
      </w:pPr>
      <w:r>
        <w:t>Thus, Christ-centered interpretation and Spirit-illumined understanding always work together.</w:t>
      </w:r>
    </w:p>
    <w:p w14:paraId="4C2E6D9E" w14:textId="77777777" w:rsidR="00C12A54" w:rsidRDefault="00000000">
      <w:r>
        <w:pict w14:anchorId="0B93E271">
          <v:rect id="_x0000_i1577" style="width:0;height:1.5pt" o:hralign="center" o:hrstd="t" o:hr="t" fillcolor="#a0a0a0" stroked="f"/>
        </w:pict>
      </w:r>
    </w:p>
    <w:p w14:paraId="2C3026E8" w14:textId="77777777" w:rsidR="00C12A54" w:rsidRDefault="008F6C8A">
      <w:pPr>
        <w:pStyle w:val="Heading3"/>
      </w:pPr>
      <w:r>
        <w:rPr>
          <w:rStyle w:val="Strong"/>
          <w:b/>
          <w:bCs/>
        </w:rPr>
        <w:t>13. The Goal of a Christ-Centered Message</w:t>
      </w:r>
    </w:p>
    <w:p w14:paraId="4E516A52" w14:textId="77777777" w:rsidR="00C12A54" w:rsidRDefault="008F6C8A">
      <w:pPr>
        <w:pStyle w:val="NormalWeb"/>
      </w:pPr>
      <w:r>
        <w:t>The ultimate purpose is to:</w:t>
      </w:r>
    </w:p>
    <w:p w14:paraId="2468B60A" w14:textId="77777777" w:rsidR="00C12A54" w:rsidRDefault="008F6C8A" w:rsidP="00C83030">
      <w:pPr>
        <w:pStyle w:val="NormalWeb"/>
        <w:numPr>
          <w:ilvl w:val="0"/>
          <w:numId w:val="615"/>
        </w:numPr>
      </w:pPr>
      <w:r>
        <w:rPr>
          <w:rStyle w:val="Strong"/>
        </w:rPr>
        <w:t>Reveal Christ clearly</w:t>
      </w:r>
      <w:r>
        <w:t>,</w:t>
      </w:r>
    </w:p>
    <w:p w14:paraId="601C66D6" w14:textId="77777777" w:rsidR="00C12A54" w:rsidRDefault="008F6C8A" w:rsidP="00C83030">
      <w:pPr>
        <w:pStyle w:val="NormalWeb"/>
        <w:numPr>
          <w:ilvl w:val="0"/>
          <w:numId w:val="615"/>
        </w:numPr>
      </w:pPr>
      <w:r>
        <w:rPr>
          <w:rStyle w:val="Strong"/>
        </w:rPr>
        <w:t>Proclaim salvation boldly</w:t>
      </w:r>
      <w:r>
        <w:t>, and</w:t>
      </w:r>
    </w:p>
    <w:p w14:paraId="3CA20B57" w14:textId="77777777" w:rsidR="00C12A54" w:rsidRDefault="008F6C8A" w:rsidP="00C83030">
      <w:pPr>
        <w:pStyle w:val="NormalWeb"/>
        <w:numPr>
          <w:ilvl w:val="0"/>
          <w:numId w:val="615"/>
        </w:numPr>
      </w:pPr>
      <w:r>
        <w:rPr>
          <w:rStyle w:val="Strong"/>
        </w:rPr>
        <w:t>Call people to transformation</w:t>
      </w:r>
      <w:r>
        <w:t xml:space="preserve"> through faith in Him.</w:t>
      </w:r>
    </w:p>
    <w:p w14:paraId="2F99DC27" w14:textId="77777777" w:rsidR="00C12A54" w:rsidRDefault="008F6C8A">
      <w:pPr>
        <w:pStyle w:val="NormalWeb"/>
      </w:pPr>
      <w:r>
        <w:t xml:space="preserve">Every sermon, study, or interpretation should lead the audience to </w:t>
      </w:r>
      <w:r>
        <w:rPr>
          <w:rStyle w:val="Strong"/>
        </w:rPr>
        <w:t>know Christ more deeply and follow Him more faithfully</w:t>
      </w:r>
      <w:r>
        <w:t>.</w:t>
      </w:r>
    </w:p>
    <w:p w14:paraId="3C9F8BF3" w14:textId="77777777" w:rsidR="00C12A54" w:rsidRDefault="008F6C8A">
      <w:pPr>
        <w:pStyle w:val="NormalWeb"/>
      </w:pPr>
      <w:r>
        <w:t>“For we do not preach ourselves, but Jesus Christ as Lord.”</w:t>
      </w:r>
      <w:r>
        <w:br/>
        <w:t xml:space="preserve">— </w:t>
      </w:r>
      <w:r>
        <w:rPr>
          <w:rStyle w:val="Emphasis"/>
          <w:rFonts w:eastAsiaTheme="majorEastAsia"/>
        </w:rPr>
        <w:t>2 Corinthians 4:5</w:t>
      </w:r>
    </w:p>
    <w:p w14:paraId="4FC8C391" w14:textId="77777777" w:rsidR="00C12A54" w:rsidRDefault="00000000">
      <w:r>
        <w:pict w14:anchorId="7C3833BB">
          <v:rect id="_x0000_i1578" style="width:0;height:1.5pt" o:hralign="center" o:hrstd="t" o:hr="t" fillcolor="#a0a0a0" stroked="f"/>
        </w:pict>
      </w:r>
    </w:p>
    <w:p w14:paraId="640366CB" w14:textId="77777777" w:rsidR="00C12A54" w:rsidRDefault="008F6C8A">
      <w:pPr>
        <w:pStyle w:val="Heading3"/>
      </w:pPr>
      <w:r>
        <w:rPr>
          <w:rStyle w:val="Strong"/>
          <w:b/>
          <w:bCs/>
        </w:rPr>
        <w:lastRenderedPageBreak/>
        <w:t>14. Summary Table: Marks of a Christ-Centered Message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4510"/>
        <w:gridCol w:w="2047"/>
      </w:tblGrid>
      <w:tr w:rsidR="00C12A54" w14:paraId="1851F0F6" w14:textId="77777777">
        <w:trPr>
          <w:tblHeader/>
          <w:tblCellSpacing w:w="15" w:type="dxa"/>
        </w:trPr>
        <w:tc>
          <w:tcPr>
            <w:tcW w:w="0" w:type="auto"/>
            <w:vAlign w:val="center"/>
          </w:tcPr>
          <w:p w14:paraId="718B60C5" w14:textId="77777777" w:rsidR="00C12A54" w:rsidRDefault="008F6C8A">
            <w:pPr>
              <w:jc w:val="center"/>
              <w:rPr>
                <w:b/>
                <w:bCs/>
              </w:rPr>
            </w:pPr>
            <w:r>
              <w:rPr>
                <w:rStyle w:val="Strong"/>
              </w:rPr>
              <w:t>Aspect</w:t>
            </w:r>
          </w:p>
        </w:tc>
        <w:tc>
          <w:tcPr>
            <w:tcW w:w="0" w:type="auto"/>
            <w:vAlign w:val="center"/>
          </w:tcPr>
          <w:p w14:paraId="0B0C5C68" w14:textId="77777777" w:rsidR="00C12A54" w:rsidRDefault="008F6C8A">
            <w:pPr>
              <w:jc w:val="center"/>
              <w:rPr>
                <w:b/>
                <w:bCs/>
              </w:rPr>
            </w:pPr>
            <w:r>
              <w:rPr>
                <w:rStyle w:val="Strong"/>
              </w:rPr>
              <w:t>Description</w:t>
            </w:r>
          </w:p>
        </w:tc>
        <w:tc>
          <w:tcPr>
            <w:tcW w:w="0" w:type="auto"/>
            <w:vAlign w:val="center"/>
          </w:tcPr>
          <w:p w14:paraId="7441B88D" w14:textId="77777777" w:rsidR="00C12A54" w:rsidRDefault="008F6C8A">
            <w:pPr>
              <w:jc w:val="center"/>
              <w:rPr>
                <w:b/>
                <w:bCs/>
              </w:rPr>
            </w:pPr>
            <w:r>
              <w:rPr>
                <w:rStyle w:val="Strong"/>
              </w:rPr>
              <w:t>Focus Verse</w:t>
            </w:r>
          </w:p>
        </w:tc>
      </w:tr>
      <w:tr w:rsidR="00C12A54" w14:paraId="2C555B79" w14:textId="77777777">
        <w:trPr>
          <w:tblCellSpacing w:w="15" w:type="dxa"/>
        </w:trPr>
        <w:tc>
          <w:tcPr>
            <w:tcW w:w="0" w:type="auto"/>
            <w:vAlign w:val="center"/>
          </w:tcPr>
          <w:p w14:paraId="1A95CB09" w14:textId="77777777" w:rsidR="00C12A54" w:rsidRDefault="008F6C8A">
            <w:r>
              <w:rPr>
                <w:rStyle w:val="Strong"/>
              </w:rPr>
              <w:t>Central Theme</w:t>
            </w:r>
          </w:p>
        </w:tc>
        <w:tc>
          <w:tcPr>
            <w:tcW w:w="0" w:type="auto"/>
            <w:vAlign w:val="center"/>
          </w:tcPr>
          <w:p w14:paraId="7F9ADE8C" w14:textId="77777777" w:rsidR="00C12A54" w:rsidRDefault="008F6C8A">
            <w:r>
              <w:t>Jesus Christ and His redemptive work.</w:t>
            </w:r>
          </w:p>
        </w:tc>
        <w:tc>
          <w:tcPr>
            <w:tcW w:w="0" w:type="auto"/>
            <w:vAlign w:val="center"/>
          </w:tcPr>
          <w:p w14:paraId="7358AF98" w14:textId="77777777" w:rsidR="00C12A54" w:rsidRDefault="008F6C8A">
            <w:r>
              <w:t>Luke 24:27</w:t>
            </w:r>
          </w:p>
        </w:tc>
      </w:tr>
      <w:tr w:rsidR="00C12A54" w14:paraId="2CFCAC3D" w14:textId="77777777">
        <w:trPr>
          <w:tblCellSpacing w:w="15" w:type="dxa"/>
        </w:trPr>
        <w:tc>
          <w:tcPr>
            <w:tcW w:w="0" w:type="auto"/>
            <w:vAlign w:val="center"/>
          </w:tcPr>
          <w:p w14:paraId="61A2F12B" w14:textId="77777777" w:rsidR="00C12A54" w:rsidRDefault="008F6C8A">
            <w:r>
              <w:rPr>
                <w:rStyle w:val="Strong"/>
              </w:rPr>
              <w:t>Content</w:t>
            </w:r>
          </w:p>
        </w:tc>
        <w:tc>
          <w:tcPr>
            <w:tcW w:w="0" w:type="auto"/>
            <w:vAlign w:val="center"/>
          </w:tcPr>
          <w:p w14:paraId="430AF203" w14:textId="77777777" w:rsidR="00C12A54" w:rsidRDefault="008F6C8A">
            <w:r>
              <w:t>The Gospel—His death, resurrection, and reign.</w:t>
            </w:r>
          </w:p>
        </w:tc>
        <w:tc>
          <w:tcPr>
            <w:tcW w:w="0" w:type="auto"/>
            <w:vAlign w:val="center"/>
          </w:tcPr>
          <w:p w14:paraId="15F32C71" w14:textId="77777777" w:rsidR="00C12A54" w:rsidRDefault="008F6C8A">
            <w:r>
              <w:t>1 Corinthians 15:3–4</w:t>
            </w:r>
          </w:p>
        </w:tc>
      </w:tr>
      <w:tr w:rsidR="00C12A54" w14:paraId="77B40070" w14:textId="77777777">
        <w:trPr>
          <w:tblCellSpacing w:w="15" w:type="dxa"/>
        </w:trPr>
        <w:tc>
          <w:tcPr>
            <w:tcW w:w="0" w:type="auto"/>
            <w:vAlign w:val="center"/>
          </w:tcPr>
          <w:p w14:paraId="74687B0C" w14:textId="77777777" w:rsidR="00C12A54" w:rsidRDefault="008F6C8A">
            <w:r>
              <w:rPr>
                <w:rStyle w:val="Strong"/>
              </w:rPr>
              <w:t>Purpose</w:t>
            </w:r>
          </w:p>
        </w:tc>
        <w:tc>
          <w:tcPr>
            <w:tcW w:w="0" w:type="auto"/>
            <w:vAlign w:val="center"/>
          </w:tcPr>
          <w:p w14:paraId="674561DC" w14:textId="77777777" w:rsidR="00C12A54" w:rsidRDefault="008F6C8A">
            <w:r>
              <w:t>To glorify Christ and transform lives.</w:t>
            </w:r>
          </w:p>
        </w:tc>
        <w:tc>
          <w:tcPr>
            <w:tcW w:w="0" w:type="auto"/>
            <w:vAlign w:val="center"/>
          </w:tcPr>
          <w:p w14:paraId="6BC82157" w14:textId="77777777" w:rsidR="00C12A54" w:rsidRDefault="008F6C8A">
            <w:r>
              <w:t>John 16:14</w:t>
            </w:r>
          </w:p>
        </w:tc>
      </w:tr>
      <w:tr w:rsidR="00C12A54" w14:paraId="33E2AEA0" w14:textId="77777777">
        <w:trPr>
          <w:tblCellSpacing w:w="15" w:type="dxa"/>
        </w:trPr>
        <w:tc>
          <w:tcPr>
            <w:tcW w:w="0" w:type="auto"/>
            <w:vAlign w:val="center"/>
          </w:tcPr>
          <w:p w14:paraId="4F81B003" w14:textId="77777777" w:rsidR="00C12A54" w:rsidRDefault="008F6C8A">
            <w:r>
              <w:rPr>
                <w:rStyle w:val="Strong"/>
              </w:rPr>
              <w:t>Method</w:t>
            </w:r>
          </w:p>
        </w:tc>
        <w:tc>
          <w:tcPr>
            <w:tcW w:w="0" w:type="auto"/>
            <w:vAlign w:val="center"/>
          </w:tcPr>
          <w:p w14:paraId="3D4A4F83" w14:textId="77777777" w:rsidR="00C12A54" w:rsidRDefault="008F6C8A">
            <w:r>
              <w:t>Interpreting Scripture in light of redemption.</w:t>
            </w:r>
          </w:p>
        </w:tc>
        <w:tc>
          <w:tcPr>
            <w:tcW w:w="0" w:type="auto"/>
            <w:vAlign w:val="center"/>
          </w:tcPr>
          <w:p w14:paraId="66D9280F" w14:textId="77777777" w:rsidR="00C12A54" w:rsidRDefault="008F6C8A">
            <w:r>
              <w:t>John 5:39</w:t>
            </w:r>
          </w:p>
        </w:tc>
      </w:tr>
      <w:tr w:rsidR="00C12A54" w14:paraId="055481CC" w14:textId="77777777">
        <w:trPr>
          <w:tblCellSpacing w:w="15" w:type="dxa"/>
        </w:trPr>
        <w:tc>
          <w:tcPr>
            <w:tcW w:w="0" w:type="auto"/>
            <w:vAlign w:val="center"/>
          </w:tcPr>
          <w:p w14:paraId="1A520E8A" w14:textId="77777777" w:rsidR="00C12A54" w:rsidRDefault="008F6C8A">
            <w:r>
              <w:rPr>
                <w:rStyle w:val="Strong"/>
              </w:rPr>
              <w:t>Power Source</w:t>
            </w:r>
          </w:p>
        </w:tc>
        <w:tc>
          <w:tcPr>
            <w:tcW w:w="0" w:type="auto"/>
            <w:vAlign w:val="center"/>
          </w:tcPr>
          <w:p w14:paraId="59047283" w14:textId="77777777" w:rsidR="00C12A54" w:rsidRDefault="008F6C8A">
            <w:r>
              <w:t>The Holy Spirit.</w:t>
            </w:r>
          </w:p>
        </w:tc>
        <w:tc>
          <w:tcPr>
            <w:tcW w:w="0" w:type="auto"/>
            <w:vAlign w:val="center"/>
          </w:tcPr>
          <w:p w14:paraId="1AA9F624" w14:textId="77777777" w:rsidR="00C12A54" w:rsidRDefault="008F6C8A">
            <w:r>
              <w:t>Acts 1:8</w:t>
            </w:r>
          </w:p>
        </w:tc>
      </w:tr>
    </w:tbl>
    <w:p w14:paraId="160423DD" w14:textId="77777777" w:rsidR="00C12A54" w:rsidRDefault="00000000">
      <w:r>
        <w:pict w14:anchorId="00EFDC01">
          <v:rect id="_x0000_i1579" style="width:0;height:1.5pt" o:hralign="center" o:hrstd="t" o:hr="t" fillcolor="#a0a0a0" stroked="f"/>
        </w:pict>
      </w:r>
    </w:p>
    <w:p w14:paraId="37E083F7" w14:textId="77777777" w:rsidR="00C12A54" w:rsidRDefault="008F6C8A">
      <w:pPr>
        <w:pStyle w:val="Heading3"/>
      </w:pPr>
      <w:r>
        <w:rPr>
          <w:rStyle w:val="Strong"/>
          <w:b/>
          <w:bCs/>
        </w:rPr>
        <w:t>15. Conclusion</w:t>
      </w:r>
    </w:p>
    <w:p w14:paraId="3B337ACA" w14:textId="77777777" w:rsidR="00C12A54" w:rsidRDefault="008F6C8A">
      <w:pPr>
        <w:pStyle w:val="NormalWeb"/>
      </w:pPr>
      <w:r>
        <w:t xml:space="preserve">At the </w:t>
      </w:r>
      <w:r>
        <w:rPr>
          <w:rStyle w:val="Strong"/>
        </w:rPr>
        <w:t>heart of every biblical message</w:t>
      </w:r>
      <w:r>
        <w:t xml:space="preserve"> must be </w:t>
      </w:r>
      <w:r>
        <w:rPr>
          <w:rStyle w:val="Strong"/>
        </w:rPr>
        <w:t>Jesus Christ</w:t>
      </w:r>
      <w:r>
        <w:t>—the Living Word and the ultimate revelation of God.</w:t>
      </w:r>
      <w:r>
        <w:br/>
        <w:t xml:space="preserve">All Scripture finds its </w:t>
      </w:r>
      <w:r>
        <w:rPr>
          <w:rStyle w:val="Strong"/>
        </w:rPr>
        <w:t>meaning, purpose, and fulfillment in Him.</w:t>
      </w:r>
    </w:p>
    <w:p w14:paraId="40FA6BFA" w14:textId="77777777" w:rsidR="00C12A54" w:rsidRDefault="008F6C8A">
      <w:pPr>
        <w:pStyle w:val="NormalWeb"/>
      </w:pPr>
      <w:r>
        <w:t>A Christ-centered message:</w:t>
      </w:r>
    </w:p>
    <w:p w14:paraId="620D326E" w14:textId="77777777" w:rsidR="00C12A54" w:rsidRDefault="008F6C8A" w:rsidP="00C83030">
      <w:pPr>
        <w:pStyle w:val="NormalWeb"/>
        <w:numPr>
          <w:ilvl w:val="0"/>
          <w:numId w:val="616"/>
        </w:numPr>
      </w:pPr>
      <w:r>
        <w:t>Unites the whole Bible,</w:t>
      </w:r>
    </w:p>
    <w:p w14:paraId="2F549348" w14:textId="77777777" w:rsidR="00C12A54" w:rsidRDefault="008F6C8A" w:rsidP="00C83030">
      <w:pPr>
        <w:pStyle w:val="NormalWeb"/>
        <w:numPr>
          <w:ilvl w:val="0"/>
          <w:numId w:val="616"/>
        </w:numPr>
      </w:pPr>
      <w:r>
        <w:t>Reveals the grace of God,</w:t>
      </w:r>
    </w:p>
    <w:p w14:paraId="5AA30B85" w14:textId="77777777" w:rsidR="00C12A54" w:rsidRDefault="008F6C8A" w:rsidP="00C83030">
      <w:pPr>
        <w:pStyle w:val="NormalWeb"/>
        <w:numPr>
          <w:ilvl w:val="0"/>
          <w:numId w:val="616"/>
        </w:numPr>
      </w:pPr>
      <w:r>
        <w:t>Calls people to faith and obedience, and</w:t>
      </w:r>
    </w:p>
    <w:p w14:paraId="3BFDC967" w14:textId="77777777" w:rsidR="00C12A54" w:rsidRDefault="008F6C8A" w:rsidP="00C83030">
      <w:pPr>
        <w:pStyle w:val="NormalWeb"/>
        <w:numPr>
          <w:ilvl w:val="0"/>
          <w:numId w:val="616"/>
        </w:numPr>
      </w:pPr>
      <w:r>
        <w:t>Brings glory to Christ above all.</w:t>
      </w:r>
    </w:p>
    <w:p w14:paraId="12245754" w14:textId="77777777" w:rsidR="00C12A54" w:rsidRDefault="008F6C8A">
      <w:pPr>
        <w:pStyle w:val="NormalWeb"/>
      </w:pPr>
      <w:r>
        <w:t>“He must increase, but I must decrease.”</w:t>
      </w:r>
      <w:r>
        <w:br/>
        <w:t xml:space="preserve">— </w:t>
      </w:r>
      <w:r>
        <w:rPr>
          <w:rStyle w:val="Emphasis"/>
          <w:rFonts w:eastAsiaTheme="majorEastAsia"/>
        </w:rPr>
        <w:t>John 3:30</w:t>
      </w:r>
    </w:p>
    <w:p w14:paraId="1736DC01" w14:textId="77777777" w:rsidR="00C12A54" w:rsidRDefault="008F6C8A">
      <w:r>
        <w:t>_________________________________________________________________________________________________________</w:t>
      </w:r>
    </w:p>
    <w:p w14:paraId="2EA2C577" w14:textId="77777777" w:rsidR="00C12A54" w:rsidRDefault="008F6C8A">
      <w:r>
        <w:t>2. The Hands of a Christ-centered Message — Week 25 (Due by: 22 December)</w:t>
      </w:r>
    </w:p>
    <w:p w14:paraId="357E3B6D" w14:textId="77777777" w:rsidR="00C12A54" w:rsidRDefault="008F6C8A">
      <w:r>
        <w:t>☐ Completed</w:t>
      </w:r>
    </w:p>
    <w:p w14:paraId="46BA8C3B" w14:textId="77777777" w:rsidR="00C12A54" w:rsidRDefault="008F6C8A">
      <w:r>
        <w:t>Comments:</w:t>
      </w:r>
    </w:p>
    <w:p w14:paraId="7DA27FC8" w14:textId="77777777" w:rsidR="00C12A54" w:rsidRDefault="008F6C8A">
      <w:pPr>
        <w:pStyle w:val="Heading2"/>
      </w:pPr>
      <w:r>
        <w:rPr>
          <w:rStyle w:val="Strong"/>
          <w:b/>
          <w:bCs/>
        </w:rPr>
        <w:t>The Hands of a Christ-Centered Message</w:t>
      </w:r>
    </w:p>
    <w:p w14:paraId="5E0D1F61" w14:textId="77777777" w:rsidR="00C12A54" w:rsidRDefault="00000000">
      <w:r>
        <w:pict w14:anchorId="2CFFE5D8">
          <v:rect id="_x0000_i1580" style="width:0;height:1.5pt" o:hralign="center" o:hrstd="t" o:hr="t" fillcolor="#a0a0a0" stroked="f"/>
        </w:pict>
      </w:r>
    </w:p>
    <w:p w14:paraId="3879B2AB" w14:textId="77777777" w:rsidR="00C12A54" w:rsidRDefault="008F6C8A">
      <w:pPr>
        <w:pStyle w:val="Heading3"/>
      </w:pPr>
      <w:r>
        <w:rPr>
          <w:rStyle w:val="Strong"/>
          <w:b/>
          <w:bCs/>
        </w:rPr>
        <w:t>1. Introduction</w:t>
      </w:r>
    </w:p>
    <w:p w14:paraId="2FC80936" w14:textId="77777777" w:rsidR="00C12A54" w:rsidRDefault="008F6C8A">
      <w:pPr>
        <w:pStyle w:val="NormalWeb"/>
      </w:pPr>
      <w:r>
        <w:t xml:space="preserve">If the </w:t>
      </w:r>
      <w:r>
        <w:rPr>
          <w:rStyle w:val="Strong"/>
        </w:rPr>
        <w:t>heart</w:t>
      </w:r>
      <w:r>
        <w:t xml:space="preserve"> of a Christ-centered message is the </w:t>
      </w:r>
      <w:r>
        <w:rPr>
          <w:rStyle w:val="Strong"/>
        </w:rPr>
        <w:t>person and work of Jesus Christ</w:t>
      </w:r>
      <w:r>
        <w:t>,</w:t>
      </w:r>
      <w:r>
        <w:br/>
        <w:t xml:space="preserve">then the </w:t>
      </w:r>
      <w:r>
        <w:rPr>
          <w:rStyle w:val="Strong"/>
        </w:rPr>
        <w:t>hands</w:t>
      </w:r>
      <w:r>
        <w:t xml:space="preserve"> of a Christ-centered message represent its </w:t>
      </w:r>
      <w:r>
        <w:rPr>
          <w:rStyle w:val="Strong"/>
        </w:rPr>
        <w:t>practical expression and application</w:t>
      </w:r>
      <w:r>
        <w:t xml:space="preserve"> in the life of believers.</w:t>
      </w:r>
    </w:p>
    <w:p w14:paraId="28163436" w14:textId="77777777" w:rsidR="00C12A54" w:rsidRDefault="008F6C8A">
      <w:pPr>
        <w:pStyle w:val="NormalWeb"/>
      </w:pPr>
      <w:r>
        <w:lastRenderedPageBreak/>
        <w:t xml:space="preserve">The “heart” reveals </w:t>
      </w:r>
      <w:r>
        <w:rPr>
          <w:rStyle w:val="Strong"/>
        </w:rPr>
        <w:t>what</w:t>
      </w:r>
      <w:r>
        <w:t xml:space="preserve"> the message is about — Christ’s redemptive truth.</w:t>
      </w:r>
      <w:r>
        <w:br/>
        <w:t xml:space="preserve">The “hands” show </w:t>
      </w:r>
      <w:r>
        <w:rPr>
          <w:rStyle w:val="Strong"/>
        </w:rPr>
        <w:t>what the message does</w:t>
      </w:r>
      <w:r>
        <w:t xml:space="preserve"> — how believers live out that truth in daily life.</w:t>
      </w:r>
    </w:p>
    <w:p w14:paraId="76DDBC0D" w14:textId="77777777" w:rsidR="00C12A54" w:rsidRDefault="008F6C8A">
      <w:pPr>
        <w:pStyle w:val="NormalWeb"/>
      </w:pPr>
      <w:r>
        <w:t xml:space="preserve">A Christ-centered message must move beyond </w:t>
      </w:r>
      <w:r>
        <w:rPr>
          <w:rStyle w:val="Strong"/>
        </w:rPr>
        <w:t>understanding</w:t>
      </w:r>
      <w:r>
        <w:t xml:space="preserve"> to </w:t>
      </w:r>
      <w:r>
        <w:rPr>
          <w:rStyle w:val="Strong"/>
        </w:rPr>
        <w:t>obedient action</w:t>
      </w:r>
      <w:r>
        <w:t xml:space="preserve"> empowered by the Holy Spirit.</w:t>
      </w:r>
    </w:p>
    <w:p w14:paraId="33844705" w14:textId="77777777" w:rsidR="00C12A54" w:rsidRDefault="00000000">
      <w:r>
        <w:pict w14:anchorId="1A413B20">
          <v:rect id="_x0000_i1581" style="width:0;height:1.5pt" o:hralign="center" o:hrstd="t" o:hr="t" fillcolor="#a0a0a0" stroked="f"/>
        </w:pict>
      </w:r>
    </w:p>
    <w:p w14:paraId="74A54DE0" w14:textId="77777777" w:rsidR="00C12A54" w:rsidRDefault="008F6C8A">
      <w:pPr>
        <w:pStyle w:val="Heading3"/>
      </w:pPr>
      <w:r>
        <w:rPr>
          <w:rStyle w:val="Strong"/>
          <w:b/>
          <w:bCs/>
        </w:rPr>
        <w:t>2. Definition</w:t>
      </w:r>
    </w:p>
    <w:p w14:paraId="04A97A06" w14:textId="77777777" w:rsidR="00C12A54" w:rsidRDefault="008F6C8A">
      <w:pPr>
        <w:pStyle w:val="NormalWeb"/>
      </w:pPr>
      <w:r>
        <w:rPr>
          <w:rStyle w:val="Strong"/>
        </w:rPr>
        <w:t>The hands of a Christ-centered message</w:t>
      </w:r>
      <w:r>
        <w:t xml:space="preserve"> refer to the </w:t>
      </w:r>
      <w:r>
        <w:rPr>
          <w:rStyle w:val="Strong"/>
        </w:rPr>
        <w:t>practical outworking of the gospel</w:t>
      </w:r>
      <w:r>
        <w:t xml:space="preserve"> — how Christ’s truth transforms our actions, relationships, service, and mission.</w:t>
      </w:r>
    </w:p>
    <w:p w14:paraId="74BADE2A" w14:textId="77777777" w:rsidR="00C12A54" w:rsidRDefault="008F6C8A">
      <w:pPr>
        <w:pStyle w:val="NormalWeb"/>
      </w:pPr>
      <w:r>
        <w:t xml:space="preserve">It is the stage where </w:t>
      </w:r>
      <w:r>
        <w:rPr>
          <w:rStyle w:val="Strong"/>
        </w:rPr>
        <w:t>theology becomes practice</w:t>
      </w:r>
      <w:r>
        <w:t xml:space="preserve">, and </w:t>
      </w:r>
      <w:r>
        <w:rPr>
          <w:rStyle w:val="Strong"/>
        </w:rPr>
        <w:t>faith becomes visible through works of love and obedience</w:t>
      </w:r>
      <w:r>
        <w:t>.</w:t>
      </w:r>
    </w:p>
    <w:p w14:paraId="3FE9F4FB" w14:textId="77777777" w:rsidR="00C12A54" w:rsidRDefault="008F6C8A">
      <w:pPr>
        <w:pStyle w:val="NormalWeb"/>
      </w:pPr>
      <w:r>
        <w:t>True Christ-centered preaching doesn’t stop at revelation; it results in transformation.</w:t>
      </w:r>
    </w:p>
    <w:p w14:paraId="0D68279D" w14:textId="77777777" w:rsidR="00C12A54" w:rsidRDefault="00000000">
      <w:r>
        <w:pict w14:anchorId="291585C5">
          <v:rect id="_x0000_i1582" style="width:0;height:1.5pt" o:hralign="center" o:hrstd="t" o:hr="t" fillcolor="#a0a0a0" stroked="f"/>
        </w:pict>
      </w:r>
    </w:p>
    <w:p w14:paraId="6FC4711F" w14:textId="77777777" w:rsidR="00C12A54" w:rsidRDefault="008F6C8A">
      <w:pPr>
        <w:pStyle w:val="Heading3"/>
      </w:pPr>
      <w:r>
        <w:rPr>
          <w:rStyle w:val="Strong"/>
          <w:b/>
          <w:bCs/>
        </w:rPr>
        <w:t>3. Biblical Foundation</w:t>
      </w:r>
    </w:p>
    <w:p w14:paraId="5E34B037" w14:textId="77777777" w:rsidR="00C12A54" w:rsidRDefault="008F6C8A">
      <w:pPr>
        <w:pStyle w:val="Heading4"/>
      </w:pPr>
      <w:r>
        <w:rPr>
          <w:rStyle w:val="Strong"/>
          <w:b/>
          <w:bCs/>
        </w:rPr>
        <w:t>A. Jesus’ Teaching on Doing the Word</w:t>
      </w:r>
    </w:p>
    <w:p w14:paraId="265914DC" w14:textId="77777777" w:rsidR="00C12A54" w:rsidRDefault="008F6C8A" w:rsidP="00C83030">
      <w:pPr>
        <w:pStyle w:val="NormalWeb"/>
        <w:numPr>
          <w:ilvl w:val="0"/>
          <w:numId w:val="617"/>
        </w:numPr>
      </w:pPr>
      <w:r>
        <w:rPr>
          <w:rStyle w:val="Strong"/>
        </w:rPr>
        <w:t>Matthew 7:24</w:t>
      </w:r>
      <w:r>
        <w:t xml:space="preserve"> – “Everyone who hears these words of Mine and puts them into practice is like a wise man who built his house on the rock.”</w:t>
      </w:r>
    </w:p>
    <w:p w14:paraId="4281FE75" w14:textId="77777777" w:rsidR="00C12A54" w:rsidRDefault="008F6C8A" w:rsidP="00C83030">
      <w:pPr>
        <w:pStyle w:val="NormalWeb"/>
        <w:numPr>
          <w:ilvl w:val="0"/>
          <w:numId w:val="617"/>
        </w:numPr>
      </w:pPr>
      <w:r>
        <w:rPr>
          <w:rStyle w:val="Strong"/>
        </w:rPr>
        <w:t>John 13:17</w:t>
      </w:r>
      <w:r>
        <w:t xml:space="preserve"> – “Now that you know these things, you will be blessed if you do them.”</w:t>
      </w:r>
    </w:p>
    <w:p w14:paraId="100BB3BC" w14:textId="77777777" w:rsidR="00C12A54" w:rsidRDefault="008F6C8A">
      <w:pPr>
        <w:pStyle w:val="NormalWeb"/>
      </w:pPr>
      <w:r>
        <w:t>Jesus made it clear that hearing truth must lead to action.</w:t>
      </w:r>
    </w:p>
    <w:p w14:paraId="2BFAF5FC" w14:textId="77777777" w:rsidR="00C12A54" w:rsidRDefault="008F6C8A">
      <w:pPr>
        <w:pStyle w:val="Heading4"/>
      </w:pPr>
      <w:r>
        <w:rPr>
          <w:rStyle w:val="Strong"/>
          <w:b/>
          <w:bCs/>
        </w:rPr>
        <w:t>B. Apostolic Teaching</w:t>
      </w:r>
    </w:p>
    <w:p w14:paraId="55BB9159" w14:textId="77777777" w:rsidR="00C12A54" w:rsidRDefault="008F6C8A" w:rsidP="00C83030">
      <w:pPr>
        <w:pStyle w:val="NormalWeb"/>
        <w:numPr>
          <w:ilvl w:val="0"/>
          <w:numId w:val="618"/>
        </w:numPr>
      </w:pPr>
      <w:r>
        <w:rPr>
          <w:rStyle w:val="Strong"/>
        </w:rPr>
        <w:t>James 1:22</w:t>
      </w:r>
      <w:r>
        <w:t xml:space="preserve"> – “Do not merely listen to the Word, and so deceive yourselves. Do what it says.”</w:t>
      </w:r>
    </w:p>
    <w:p w14:paraId="17C3E424" w14:textId="77777777" w:rsidR="00C12A54" w:rsidRDefault="008F6C8A" w:rsidP="00C83030">
      <w:pPr>
        <w:pStyle w:val="NormalWeb"/>
        <w:numPr>
          <w:ilvl w:val="0"/>
          <w:numId w:val="618"/>
        </w:numPr>
      </w:pPr>
      <w:r>
        <w:rPr>
          <w:rStyle w:val="Strong"/>
        </w:rPr>
        <w:t>Philippians 2:5</w:t>
      </w:r>
      <w:r>
        <w:t xml:space="preserve"> – “Let this mind be in you which was also in Christ Jesus.”</w:t>
      </w:r>
    </w:p>
    <w:p w14:paraId="511406A1" w14:textId="77777777" w:rsidR="00C12A54" w:rsidRDefault="008F6C8A" w:rsidP="00C83030">
      <w:pPr>
        <w:pStyle w:val="NormalWeb"/>
        <w:numPr>
          <w:ilvl w:val="0"/>
          <w:numId w:val="618"/>
        </w:numPr>
      </w:pPr>
      <w:r>
        <w:rPr>
          <w:rStyle w:val="Strong"/>
        </w:rPr>
        <w:t>1 John 2:6</w:t>
      </w:r>
      <w:r>
        <w:t xml:space="preserve"> – “Whoever claims to live in Him must live as Jesus did.”</w:t>
      </w:r>
    </w:p>
    <w:p w14:paraId="084F2842" w14:textId="77777777" w:rsidR="00C12A54" w:rsidRDefault="008F6C8A">
      <w:pPr>
        <w:pStyle w:val="NormalWeb"/>
      </w:pPr>
      <w:r>
        <w:t>Thus, Christ-centered living is the natural fruit of Christ-centered truth.</w:t>
      </w:r>
    </w:p>
    <w:p w14:paraId="5FC81051" w14:textId="77777777" w:rsidR="00C12A54" w:rsidRDefault="00000000">
      <w:r>
        <w:pict w14:anchorId="31D2A022">
          <v:rect id="_x0000_i1583" style="width:0;height:1.5pt" o:hralign="center" o:hrstd="t" o:hr="t" fillcolor="#a0a0a0" stroked="f"/>
        </w:pict>
      </w:r>
    </w:p>
    <w:p w14:paraId="1926D0F0" w14:textId="77777777" w:rsidR="00C12A54" w:rsidRDefault="008F6C8A">
      <w:pPr>
        <w:pStyle w:val="Heading3"/>
      </w:pPr>
      <w:r>
        <w:rPr>
          <w:rStyle w:val="Strong"/>
          <w:b/>
          <w:bCs/>
        </w:rPr>
        <w:lastRenderedPageBreak/>
        <w:t>4. The Relationship Between the Heart and the Hands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2957"/>
        <w:gridCol w:w="3672"/>
      </w:tblGrid>
      <w:tr w:rsidR="00C12A54" w14:paraId="34E183C2" w14:textId="77777777">
        <w:trPr>
          <w:tblHeader/>
          <w:tblCellSpacing w:w="15" w:type="dxa"/>
        </w:trPr>
        <w:tc>
          <w:tcPr>
            <w:tcW w:w="0" w:type="auto"/>
            <w:vAlign w:val="center"/>
          </w:tcPr>
          <w:p w14:paraId="012A550B" w14:textId="77777777" w:rsidR="00C12A54" w:rsidRDefault="008F6C8A">
            <w:pPr>
              <w:jc w:val="center"/>
              <w:rPr>
                <w:b/>
                <w:bCs/>
              </w:rPr>
            </w:pPr>
            <w:r>
              <w:rPr>
                <w:rStyle w:val="Strong"/>
              </w:rPr>
              <w:t>Aspect</w:t>
            </w:r>
          </w:p>
        </w:tc>
        <w:tc>
          <w:tcPr>
            <w:tcW w:w="0" w:type="auto"/>
            <w:vAlign w:val="center"/>
          </w:tcPr>
          <w:p w14:paraId="500D2FE8" w14:textId="77777777" w:rsidR="00C12A54" w:rsidRDefault="008F6C8A">
            <w:pPr>
              <w:jc w:val="center"/>
              <w:rPr>
                <w:b/>
                <w:bCs/>
              </w:rPr>
            </w:pPr>
            <w:r>
              <w:rPr>
                <w:rStyle w:val="Strong"/>
              </w:rPr>
              <w:t>Heart (Message)</w:t>
            </w:r>
          </w:p>
        </w:tc>
        <w:tc>
          <w:tcPr>
            <w:tcW w:w="0" w:type="auto"/>
            <w:vAlign w:val="center"/>
          </w:tcPr>
          <w:p w14:paraId="24F3B7DE" w14:textId="77777777" w:rsidR="00C12A54" w:rsidRDefault="008F6C8A">
            <w:pPr>
              <w:jc w:val="center"/>
              <w:rPr>
                <w:b/>
                <w:bCs/>
              </w:rPr>
            </w:pPr>
            <w:r>
              <w:rPr>
                <w:rStyle w:val="Strong"/>
              </w:rPr>
              <w:t>Hands (Application)</w:t>
            </w:r>
          </w:p>
        </w:tc>
      </w:tr>
      <w:tr w:rsidR="00C12A54" w14:paraId="352FEFE4" w14:textId="77777777">
        <w:trPr>
          <w:tblCellSpacing w:w="15" w:type="dxa"/>
        </w:trPr>
        <w:tc>
          <w:tcPr>
            <w:tcW w:w="0" w:type="auto"/>
            <w:vAlign w:val="center"/>
          </w:tcPr>
          <w:p w14:paraId="4A888796" w14:textId="77777777" w:rsidR="00C12A54" w:rsidRDefault="008F6C8A">
            <w:r>
              <w:rPr>
                <w:rStyle w:val="Strong"/>
              </w:rPr>
              <w:t>Focus</w:t>
            </w:r>
          </w:p>
        </w:tc>
        <w:tc>
          <w:tcPr>
            <w:tcW w:w="0" w:type="auto"/>
            <w:vAlign w:val="center"/>
          </w:tcPr>
          <w:p w14:paraId="72C664B9" w14:textId="77777777" w:rsidR="00C12A54" w:rsidRDefault="008F6C8A">
            <w:r>
              <w:t>The person and work of Christ.</w:t>
            </w:r>
          </w:p>
        </w:tc>
        <w:tc>
          <w:tcPr>
            <w:tcW w:w="0" w:type="auto"/>
            <w:vAlign w:val="center"/>
          </w:tcPr>
          <w:p w14:paraId="4013083D" w14:textId="77777777" w:rsidR="00C12A54" w:rsidRDefault="008F6C8A">
            <w:r>
              <w:t>The believer’s response to Christ.</w:t>
            </w:r>
          </w:p>
        </w:tc>
      </w:tr>
      <w:tr w:rsidR="00C12A54" w14:paraId="7CE82167" w14:textId="77777777">
        <w:trPr>
          <w:tblCellSpacing w:w="15" w:type="dxa"/>
        </w:trPr>
        <w:tc>
          <w:tcPr>
            <w:tcW w:w="0" w:type="auto"/>
            <w:vAlign w:val="center"/>
          </w:tcPr>
          <w:p w14:paraId="0B12CE9B" w14:textId="77777777" w:rsidR="00C12A54" w:rsidRDefault="008F6C8A">
            <w:r>
              <w:rPr>
                <w:rStyle w:val="Strong"/>
              </w:rPr>
              <w:t>Nature</w:t>
            </w:r>
          </w:p>
        </w:tc>
        <w:tc>
          <w:tcPr>
            <w:tcW w:w="0" w:type="auto"/>
            <w:vAlign w:val="center"/>
          </w:tcPr>
          <w:p w14:paraId="6B8CBC70" w14:textId="77777777" w:rsidR="00C12A54" w:rsidRDefault="008F6C8A">
            <w:r>
              <w:t>Doctrinal and redemptive.</w:t>
            </w:r>
          </w:p>
        </w:tc>
        <w:tc>
          <w:tcPr>
            <w:tcW w:w="0" w:type="auto"/>
            <w:vAlign w:val="center"/>
          </w:tcPr>
          <w:p w14:paraId="1126145E" w14:textId="77777777" w:rsidR="00C12A54" w:rsidRDefault="008F6C8A">
            <w:r>
              <w:t>Practical and ethical.</w:t>
            </w:r>
          </w:p>
        </w:tc>
      </w:tr>
      <w:tr w:rsidR="00C12A54" w14:paraId="2DB09B64" w14:textId="77777777">
        <w:trPr>
          <w:tblCellSpacing w:w="15" w:type="dxa"/>
        </w:trPr>
        <w:tc>
          <w:tcPr>
            <w:tcW w:w="0" w:type="auto"/>
            <w:vAlign w:val="center"/>
          </w:tcPr>
          <w:p w14:paraId="705662A7" w14:textId="77777777" w:rsidR="00C12A54" w:rsidRDefault="008F6C8A">
            <w:r>
              <w:rPr>
                <w:rStyle w:val="Strong"/>
              </w:rPr>
              <w:t>Purpose</w:t>
            </w:r>
          </w:p>
        </w:tc>
        <w:tc>
          <w:tcPr>
            <w:tcW w:w="0" w:type="auto"/>
            <w:vAlign w:val="center"/>
          </w:tcPr>
          <w:p w14:paraId="3D1392C9" w14:textId="77777777" w:rsidR="00C12A54" w:rsidRDefault="008F6C8A">
            <w:r>
              <w:t>To reveal who Christ is.</w:t>
            </w:r>
          </w:p>
        </w:tc>
        <w:tc>
          <w:tcPr>
            <w:tcW w:w="0" w:type="auto"/>
            <w:vAlign w:val="center"/>
          </w:tcPr>
          <w:p w14:paraId="32F2F513" w14:textId="77777777" w:rsidR="00C12A54" w:rsidRDefault="008F6C8A">
            <w:r>
              <w:t>To reflect who Christ is through living.</w:t>
            </w:r>
          </w:p>
        </w:tc>
      </w:tr>
      <w:tr w:rsidR="00C12A54" w14:paraId="427713F7" w14:textId="77777777">
        <w:trPr>
          <w:tblCellSpacing w:w="15" w:type="dxa"/>
        </w:trPr>
        <w:tc>
          <w:tcPr>
            <w:tcW w:w="0" w:type="auto"/>
            <w:vAlign w:val="center"/>
          </w:tcPr>
          <w:p w14:paraId="6B461BB9" w14:textId="77777777" w:rsidR="00C12A54" w:rsidRDefault="008F6C8A">
            <w:r>
              <w:rPr>
                <w:rStyle w:val="Strong"/>
              </w:rPr>
              <w:t>Outcome</w:t>
            </w:r>
          </w:p>
        </w:tc>
        <w:tc>
          <w:tcPr>
            <w:tcW w:w="0" w:type="auto"/>
            <w:vAlign w:val="center"/>
          </w:tcPr>
          <w:p w14:paraId="7BA28496" w14:textId="77777777" w:rsidR="00C12A54" w:rsidRDefault="008F6C8A">
            <w:r>
              <w:t>Faith and conviction.</w:t>
            </w:r>
          </w:p>
        </w:tc>
        <w:tc>
          <w:tcPr>
            <w:tcW w:w="0" w:type="auto"/>
            <w:vAlign w:val="center"/>
          </w:tcPr>
          <w:p w14:paraId="24C55C6A" w14:textId="77777777" w:rsidR="00C12A54" w:rsidRDefault="008F6C8A">
            <w:r>
              <w:t>Obedience and transformation.</w:t>
            </w:r>
          </w:p>
        </w:tc>
      </w:tr>
    </w:tbl>
    <w:p w14:paraId="6D45D32E" w14:textId="77777777" w:rsidR="00C12A54" w:rsidRDefault="008F6C8A">
      <w:pPr>
        <w:pStyle w:val="NormalWeb"/>
      </w:pPr>
      <w:r>
        <w:t>The hands express what the heart believes.</w:t>
      </w:r>
      <w:r>
        <w:br/>
      </w:r>
      <w:r>
        <w:rPr>
          <w:rStyle w:val="Strong"/>
        </w:rPr>
        <w:t>Faith without works is dead</w:t>
      </w:r>
      <w:r>
        <w:t xml:space="preserve"> (James 2:17).</w:t>
      </w:r>
    </w:p>
    <w:p w14:paraId="2AC36D7E" w14:textId="77777777" w:rsidR="00C12A54" w:rsidRDefault="00000000">
      <w:r>
        <w:pict w14:anchorId="12EF964F">
          <v:rect id="_x0000_i1584" style="width:0;height:1.5pt" o:hralign="center" o:hrstd="t" o:hr="t" fillcolor="#a0a0a0" stroked="f"/>
        </w:pict>
      </w:r>
    </w:p>
    <w:p w14:paraId="264C5643" w14:textId="77777777" w:rsidR="00C12A54" w:rsidRDefault="008F6C8A">
      <w:pPr>
        <w:pStyle w:val="Heading3"/>
      </w:pPr>
      <w:r>
        <w:rPr>
          <w:rStyle w:val="Strong"/>
          <w:b/>
          <w:bCs/>
        </w:rPr>
        <w:t>5. The Purpose of the Hands</w:t>
      </w:r>
    </w:p>
    <w:p w14:paraId="599619DC" w14:textId="77777777" w:rsidR="00C12A54" w:rsidRDefault="008F6C8A">
      <w:pPr>
        <w:pStyle w:val="NormalWeb"/>
      </w:pPr>
      <w:r>
        <w:t>The practical side of a Christ-centered message aims to:</w:t>
      </w:r>
    </w:p>
    <w:p w14:paraId="6E6AFEBC" w14:textId="77777777" w:rsidR="00C12A54" w:rsidRDefault="008F6C8A" w:rsidP="00C83030">
      <w:pPr>
        <w:pStyle w:val="NormalWeb"/>
        <w:numPr>
          <w:ilvl w:val="0"/>
          <w:numId w:val="619"/>
        </w:numPr>
      </w:pPr>
      <w:r>
        <w:rPr>
          <w:rStyle w:val="Strong"/>
        </w:rPr>
        <w:t>Demonstrate the transforming power of the Gospel.</w:t>
      </w:r>
    </w:p>
    <w:p w14:paraId="19BB6F21" w14:textId="77777777" w:rsidR="00C12A54" w:rsidRDefault="008F6C8A" w:rsidP="00C83030">
      <w:pPr>
        <w:pStyle w:val="NormalWeb"/>
        <w:numPr>
          <w:ilvl w:val="0"/>
          <w:numId w:val="619"/>
        </w:numPr>
      </w:pPr>
      <w:r>
        <w:rPr>
          <w:rStyle w:val="Strong"/>
        </w:rPr>
        <w:t>Express Christ’s love through service and compassion.</w:t>
      </w:r>
    </w:p>
    <w:p w14:paraId="46A31024" w14:textId="77777777" w:rsidR="00C12A54" w:rsidRDefault="008F6C8A" w:rsidP="00C83030">
      <w:pPr>
        <w:pStyle w:val="NormalWeb"/>
        <w:numPr>
          <w:ilvl w:val="0"/>
          <w:numId w:val="619"/>
        </w:numPr>
      </w:pPr>
      <w:r>
        <w:rPr>
          <w:rStyle w:val="Strong"/>
        </w:rPr>
        <w:t>Model obedience to God’s Word.</w:t>
      </w:r>
    </w:p>
    <w:p w14:paraId="78AF1608" w14:textId="77777777" w:rsidR="00C12A54" w:rsidRDefault="008F6C8A" w:rsidP="00C83030">
      <w:pPr>
        <w:pStyle w:val="NormalWeb"/>
        <w:numPr>
          <w:ilvl w:val="0"/>
          <w:numId w:val="619"/>
        </w:numPr>
      </w:pPr>
      <w:r>
        <w:rPr>
          <w:rStyle w:val="Strong"/>
        </w:rPr>
        <w:t>Engage in mission and witness to the world.</w:t>
      </w:r>
    </w:p>
    <w:p w14:paraId="6FED32C1" w14:textId="77777777" w:rsidR="00C12A54" w:rsidRDefault="008F6C8A" w:rsidP="00C83030">
      <w:pPr>
        <w:pStyle w:val="NormalWeb"/>
        <w:numPr>
          <w:ilvl w:val="0"/>
          <w:numId w:val="619"/>
        </w:numPr>
      </w:pPr>
      <w:r>
        <w:rPr>
          <w:rStyle w:val="Strong"/>
        </w:rPr>
        <w:t>Build unity and holiness within the body of Christ.</w:t>
      </w:r>
    </w:p>
    <w:p w14:paraId="79C10E12" w14:textId="77777777" w:rsidR="00C12A54" w:rsidRDefault="00000000">
      <w:r>
        <w:pict w14:anchorId="0FBEE3D1">
          <v:rect id="_x0000_i1585" style="width:0;height:1.5pt" o:hralign="center" o:hrstd="t" o:hr="t" fillcolor="#a0a0a0" stroked="f"/>
        </w:pict>
      </w:r>
    </w:p>
    <w:p w14:paraId="7E45C165" w14:textId="77777777" w:rsidR="00C12A54" w:rsidRDefault="008F6C8A">
      <w:pPr>
        <w:pStyle w:val="Heading3"/>
      </w:pPr>
      <w:r>
        <w:rPr>
          <w:rStyle w:val="Strong"/>
          <w:b/>
          <w:bCs/>
        </w:rPr>
        <w:t>6. The Marks of “Hands-On” Christianity</w:t>
      </w:r>
    </w:p>
    <w:p w14:paraId="55193F71" w14:textId="77777777" w:rsidR="00C12A54" w:rsidRDefault="008F6C8A">
      <w:pPr>
        <w:pStyle w:val="NormalWeb"/>
      </w:pPr>
      <w:r>
        <w:t>A believer shaped by a Christ-centered message will show:</w:t>
      </w:r>
    </w:p>
    <w:p w14:paraId="44A3C6B7" w14:textId="77777777" w:rsidR="00C12A54" w:rsidRDefault="008F6C8A" w:rsidP="00C83030">
      <w:pPr>
        <w:pStyle w:val="NormalWeb"/>
        <w:numPr>
          <w:ilvl w:val="0"/>
          <w:numId w:val="620"/>
        </w:numPr>
      </w:pPr>
      <w:r>
        <w:rPr>
          <w:rStyle w:val="Strong"/>
        </w:rPr>
        <w:t>Love in Action</w:t>
      </w:r>
      <w:r>
        <w:t xml:space="preserve"> – Genuine care for others (John 13:34–35).</w:t>
      </w:r>
    </w:p>
    <w:p w14:paraId="5A0B2D33" w14:textId="77777777" w:rsidR="00C12A54" w:rsidRDefault="008F6C8A" w:rsidP="00C83030">
      <w:pPr>
        <w:pStyle w:val="NormalWeb"/>
        <w:numPr>
          <w:ilvl w:val="0"/>
          <w:numId w:val="620"/>
        </w:numPr>
      </w:pPr>
      <w:r>
        <w:rPr>
          <w:rStyle w:val="Strong"/>
        </w:rPr>
        <w:t>Service and Humility</w:t>
      </w:r>
      <w:r>
        <w:t xml:space="preserve"> – Following Christ’s example (Mark 10:45).</w:t>
      </w:r>
    </w:p>
    <w:p w14:paraId="79D1EBBE" w14:textId="77777777" w:rsidR="00C12A54" w:rsidRDefault="008F6C8A" w:rsidP="00C83030">
      <w:pPr>
        <w:pStyle w:val="NormalWeb"/>
        <w:numPr>
          <w:ilvl w:val="0"/>
          <w:numId w:val="620"/>
        </w:numPr>
      </w:pPr>
      <w:r>
        <w:rPr>
          <w:rStyle w:val="Strong"/>
        </w:rPr>
        <w:t>Forgiveness and Reconciliation</w:t>
      </w:r>
      <w:r>
        <w:t xml:space="preserve"> – Living in peace as Christ forgave us (Colossians 3:13).</w:t>
      </w:r>
    </w:p>
    <w:p w14:paraId="054DDFA6" w14:textId="77777777" w:rsidR="00C12A54" w:rsidRDefault="008F6C8A" w:rsidP="00C83030">
      <w:pPr>
        <w:pStyle w:val="NormalWeb"/>
        <w:numPr>
          <w:ilvl w:val="0"/>
          <w:numId w:val="620"/>
        </w:numPr>
      </w:pPr>
      <w:r>
        <w:rPr>
          <w:rStyle w:val="Strong"/>
        </w:rPr>
        <w:t>Generosity and Sacrifice</w:t>
      </w:r>
      <w:r>
        <w:t xml:space="preserve"> – Giving freely as Christ gave Himself (2 Corinthians 8:9).</w:t>
      </w:r>
    </w:p>
    <w:p w14:paraId="17898E17" w14:textId="77777777" w:rsidR="00C12A54" w:rsidRDefault="008F6C8A" w:rsidP="00C83030">
      <w:pPr>
        <w:pStyle w:val="NormalWeb"/>
        <w:numPr>
          <w:ilvl w:val="0"/>
          <w:numId w:val="620"/>
        </w:numPr>
      </w:pPr>
      <w:r>
        <w:rPr>
          <w:rStyle w:val="Strong"/>
        </w:rPr>
        <w:t>Holiness and Integrity</w:t>
      </w:r>
      <w:r>
        <w:t xml:space="preserve"> – Reflecting Christ’s character (1 Peter 1:15–16).</w:t>
      </w:r>
    </w:p>
    <w:p w14:paraId="131CD755" w14:textId="77777777" w:rsidR="00C12A54" w:rsidRDefault="008F6C8A" w:rsidP="00C83030">
      <w:pPr>
        <w:pStyle w:val="NormalWeb"/>
        <w:numPr>
          <w:ilvl w:val="0"/>
          <w:numId w:val="620"/>
        </w:numPr>
      </w:pPr>
      <w:r>
        <w:rPr>
          <w:rStyle w:val="Strong"/>
        </w:rPr>
        <w:t>Evangelism and Mission</w:t>
      </w:r>
      <w:r>
        <w:t xml:space="preserve"> – Sharing the good news (Matthew 28:19–20).</w:t>
      </w:r>
    </w:p>
    <w:p w14:paraId="547D9C96" w14:textId="77777777" w:rsidR="00C12A54" w:rsidRDefault="00000000">
      <w:r>
        <w:pict w14:anchorId="2E0261A9">
          <v:rect id="_x0000_i1586" style="width:0;height:1.5pt" o:hralign="center" o:hrstd="t" o:hr="t" fillcolor="#a0a0a0" stroked="f"/>
        </w:pict>
      </w:r>
    </w:p>
    <w:p w14:paraId="71ED15FC" w14:textId="77777777" w:rsidR="00C12A54" w:rsidRDefault="008F6C8A">
      <w:pPr>
        <w:pStyle w:val="Heading3"/>
      </w:pPr>
      <w:r>
        <w:rPr>
          <w:rStyle w:val="Strong"/>
          <w:b/>
          <w:bCs/>
        </w:rPr>
        <w:lastRenderedPageBreak/>
        <w:t>7. The Role of the Holy Spirit</w:t>
      </w:r>
    </w:p>
    <w:p w14:paraId="2F71492D" w14:textId="77777777" w:rsidR="00C12A54" w:rsidRDefault="008F6C8A">
      <w:pPr>
        <w:pStyle w:val="NormalWeb"/>
      </w:pPr>
      <w:r>
        <w:t xml:space="preserve">The </w:t>
      </w:r>
      <w:r>
        <w:rPr>
          <w:rStyle w:val="Strong"/>
        </w:rPr>
        <w:t>Holy Spirit</w:t>
      </w:r>
      <w:r>
        <w:t xml:space="preserve"> empowers believers to </w:t>
      </w:r>
      <w:r>
        <w:rPr>
          <w:rStyle w:val="Emphasis"/>
          <w:rFonts w:eastAsiaTheme="majorEastAsia"/>
        </w:rPr>
        <w:t>live out</w:t>
      </w:r>
      <w:r>
        <w:t xml:space="preserve"> the Christ-centered message:</w:t>
      </w:r>
    </w:p>
    <w:p w14:paraId="28111B17" w14:textId="77777777" w:rsidR="00C12A54" w:rsidRDefault="008F6C8A" w:rsidP="00C83030">
      <w:pPr>
        <w:pStyle w:val="NormalWeb"/>
        <w:numPr>
          <w:ilvl w:val="0"/>
          <w:numId w:val="621"/>
        </w:numPr>
      </w:pPr>
      <w:r>
        <w:rPr>
          <w:rStyle w:val="Strong"/>
        </w:rPr>
        <w:t>Guides</w:t>
      </w:r>
      <w:r>
        <w:t xml:space="preserve"> believers into truth (John 16:13).</w:t>
      </w:r>
    </w:p>
    <w:p w14:paraId="33490FBB" w14:textId="77777777" w:rsidR="00C12A54" w:rsidRDefault="008F6C8A" w:rsidP="00C83030">
      <w:pPr>
        <w:pStyle w:val="NormalWeb"/>
        <w:numPr>
          <w:ilvl w:val="0"/>
          <w:numId w:val="621"/>
        </w:numPr>
      </w:pPr>
      <w:r>
        <w:rPr>
          <w:rStyle w:val="Strong"/>
        </w:rPr>
        <w:t>Transforms</w:t>
      </w:r>
      <w:r>
        <w:t xml:space="preserve"> character to reflect Christ (Galatians 5:22–23).</w:t>
      </w:r>
    </w:p>
    <w:p w14:paraId="14ED52A0" w14:textId="77777777" w:rsidR="00C12A54" w:rsidRDefault="008F6C8A" w:rsidP="00C83030">
      <w:pPr>
        <w:pStyle w:val="NormalWeb"/>
        <w:numPr>
          <w:ilvl w:val="0"/>
          <w:numId w:val="621"/>
        </w:numPr>
      </w:pPr>
      <w:r>
        <w:rPr>
          <w:rStyle w:val="Strong"/>
        </w:rPr>
        <w:t>Empowers</w:t>
      </w:r>
      <w:r>
        <w:t xml:space="preserve"> for service and witness (Acts 1:8).</w:t>
      </w:r>
    </w:p>
    <w:p w14:paraId="6F8787DC" w14:textId="77777777" w:rsidR="00C12A54" w:rsidRDefault="008F6C8A" w:rsidP="00C83030">
      <w:pPr>
        <w:pStyle w:val="NormalWeb"/>
        <w:numPr>
          <w:ilvl w:val="0"/>
          <w:numId w:val="621"/>
        </w:numPr>
      </w:pPr>
      <w:r>
        <w:rPr>
          <w:rStyle w:val="Strong"/>
        </w:rPr>
        <w:t>Produces obedience</w:t>
      </w:r>
      <w:r>
        <w:t xml:space="preserve"> to God’s Word (Ezekiel 36:27).</w:t>
      </w:r>
    </w:p>
    <w:p w14:paraId="3D73E48E" w14:textId="77777777" w:rsidR="00C12A54" w:rsidRDefault="008F6C8A">
      <w:pPr>
        <w:pStyle w:val="NormalWeb"/>
      </w:pPr>
      <w:r>
        <w:t>Without the Spirit’s help, our “hands” grow weary or act in the flesh; with the Spirit, they become instruments of Christ’s love and grace.</w:t>
      </w:r>
    </w:p>
    <w:p w14:paraId="2213E924" w14:textId="77777777" w:rsidR="00C12A54" w:rsidRDefault="00000000">
      <w:r>
        <w:pict w14:anchorId="55EBBC7D">
          <v:rect id="_x0000_i1587" style="width:0;height:1.5pt" o:hralign="center" o:hrstd="t" o:hr="t" fillcolor="#a0a0a0" stroked="f"/>
        </w:pict>
      </w:r>
    </w:p>
    <w:p w14:paraId="70E3BD7A" w14:textId="77777777" w:rsidR="00C12A54" w:rsidRDefault="008F6C8A">
      <w:pPr>
        <w:pStyle w:val="Heading3"/>
      </w:pPr>
      <w:r>
        <w:rPr>
          <w:rStyle w:val="Strong"/>
          <w:b/>
          <w:bCs/>
        </w:rPr>
        <w:t>8. The Hands of a Christ-Centered Church</w:t>
      </w:r>
    </w:p>
    <w:p w14:paraId="6BE8E262" w14:textId="77777777" w:rsidR="00C12A54" w:rsidRDefault="008F6C8A">
      <w:pPr>
        <w:pStyle w:val="NormalWeb"/>
      </w:pPr>
      <w:r>
        <w:t xml:space="preserve">A Christ-centered church demonstrates the message through </w:t>
      </w:r>
      <w:r>
        <w:rPr>
          <w:rStyle w:val="Strong"/>
        </w:rPr>
        <w:t>ministry and mission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504"/>
      </w:tblGrid>
      <w:tr w:rsidR="00C12A54" w14:paraId="1BEEA406" w14:textId="77777777">
        <w:trPr>
          <w:tblHeader/>
          <w:tblCellSpacing w:w="15" w:type="dxa"/>
        </w:trPr>
        <w:tc>
          <w:tcPr>
            <w:tcW w:w="0" w:type="auto"/>
            <w:vAlign w:val="center"/>
          </w:tcPr>
          <w:p w14:paraId="6041CD8C" w14:textId="77777777" w:rsidR="00C12A54" w:rsidRDefault="008F6C8A">
            <w:pPr>
              <w:jc w:val="center"/>
              <w:rPr>
                <w:b/>
                <w:bCs/>
              </w:rPr>
            </w:pPr>
            <w:r>
              <w:rPr>
                <w:rStyle w:val="Strong"/>
              </w:rPr>
              <w:t>Area</w:t>
            </w:r>
          </w:p>
        </w:tc>
        <w:tc>
          <w:tcPr>
            <w:tcW w:w="0" w:type="auto"/>
            <w:vAlign w:val="center"/>
          </w:tcPr>
          <w:p w14:paraId="57776F1E" w14:textId="77777777" w:rsidR="00C12A54" w:rsidRDefault="008F6C8A">
            <w:pPr>
              <w:jc w:val="center"/>
              <w:rPr>
                <w:b/>
                <w:bCs/>
              </w:rPr>
            </w:pPr>
            <w:r>
              <w:rPr>
                <w:rStyle w:val="Strong"/>
              </w:rPr>
              <w:t>Hands at Work</w:t>
            </w:r>
          </w:p>
        </w:tc>
      </w:tr>
      <w:tr w:rsidR="00C12A54" w14:paraId="6D14F967" w14:textId="77777777">
        <w:trPr>
          <w:tblCellSpacing w:w="15" w:type="dxa"/>
        </w:trPr>
        <w:tc>
          <w:tcPr>
            <w:tcW w:w="0" w:type="auto"/>
            <w:vAlign w:val="center"/>
          </w:tcPr>
          <w:p w14:paraId="2D1730A7" w14:textId="77777777" w:rsidR="00C12A54" w:rsidRDefault="008F6C8A">
            <w:r>
              <w:rPr>
                <w:rStyle w:val="Strong"/>
              </w:rPr>
              <w:t>Worship</w:t>
            </w:r>
          </w:p>
        </w:tc>
        <w:tc>
          <w:tcPr>
            <w:tcW w:w="0" w:type="auto"/>
            <w:vAlign w:val="center"/>
          </w:tcPr>
          <w:p w14:paraId="6DB25287" w14:textId="77777777" w:rsidR="00C12A54" w:rsidRDefault="008F6C8A">
            <w:r>
              <w:t>Serving God with sincere hearts (Romans 12:1).</w:t>
            </w:r>
          </w:p>
        </w:tc>
      </w:tr>
      <w:tr w:rsidR="00C12A54" w14:paraId="0FCC578F" w14:textId="77777777">
        <w:trPr>
          <w:tblCellSpacing w:w="15" w:type="dxa"/>
        </w:trPr>
        <w:tc>
          <w:tcPr>
            <w:tcW w:w="0" w:type="auto"/>
            <w:vAlign w:val="center"/>
          </w:tcPr>
          <w:p w14:paraId="58B0E811" w14:textId="77777777" w:rsidR="00C12A54" w:rsidRDefault="008F6C8A">
            <w:r>
              <w:rPr>
                <w:rStyle w:val="Strong"/>
              </w:rPr>
              <w:t>Fellowship</w:t>
            </w:r>
          </w:p>
        </w:tc>
        <w:tc>
          <w:tcPr>
            <w:tcW w:w="0" w:type="auto"/>
            <w:vAlign w:val="center"/>
          </w:tcPr>
          <w:p w14:paraId="15C3B390" w14:textId="77777777" w:rsidR="00C12A54" w:rsidRDefault="008F6C8A">
            <w:r>
              <w:t>Bearing one another’s burdens (Galatians 6:2).</w:t>
            </w:r>
          </w:p>
        </w:tc>
      </w:tr>
      <w:tr w:rsidR="00C12A54" w14:paraId="2D173D45" w14:textId="77777777">
        <w:trPr>
          <w:tblCellSpacing w:w="15" w:type="dxa"/>
        </w:trPr>
        <w:tc>
          <w:tcPr>
            <w:tcW w:w="0" w:type="auto"/>
            <w:vAlign w:val="center"/>
          </w:tcPr>
          <w:p w14:paraId="2D47BDED" w14:textId="77777777" w:rsidR="00C12A54" w:rsidRDefault="008F6C8A">
            <w:r>
              <w:rPr>
                <w:rStyle w:val="Strong"/>
              </w:rPr>
              <w:t>Discipleship</w:t>
            </w:r>
          </w:p>
        </w:tc>
        <w:tc>
          <w:tcPr>
            <w:tcW w:w="0" w:type="auto"/>
            <w:vAlign w:val="center"/>
          </w:tcPr>
          <w:p w14:paraId="344DF0AF" w14:textId="77777777" w:rsidR="00C12A54" w:rsidRDefault="008F6C8A">
            <w:r>
              <w:t>Helping others grow in Christ (Matthew 28:19–20).</w:t>
            </w:r>
          </w:p>
        </w:tc>
      </w:tr>
      <w:tr w:rsidR="00C12A54" w14:paraId="5E38AC1E" w14:textId="77777777">
        <w:trPr>
          <w:tblCellSpacing w:w="15" w:type="dxa"/>
        </w:trPr>
        <w:tc>
          <w:tcPr>
            <w:tcW w:w="0" w:type="auto"/>
            <w:vAlign w:val="center"/>
          </w:tcPr>
          <w:p w14:paraId="6F9655C8" w14:textId="77777777" w:rsidR="00C12A54" w:rsidRDefault="008F6C8A">
            <w:r>
              <w:rPr>
                <w:rStyle w:val="Strong"/>
              </w:rPr>
              <w:t>Service</w:t>
            </w:r>
          </w:p>
        </w:tc>
        <w:tc>
          <w:tcPr>
            <w:tcW w:w="0" w:type="auto"/>
            <w:vAlign w:val="center"/>
          </w:tcPr>
          <w:p w14:paraId="7565D210" w14:textId="77777777" w:rsidR="00C12A54" w:rsidRDefault="008F6C8A">
            <w:r>
              <w:t>Meeting the needs of others (Matthew 25:35–36).</w:t>
            </w:r>
          </w:p>
        </w:tc>
      </w:tr>
      <w:tr w:rsidR="00C12A54" w14:paraId="7CDDEB06" w14:textId="77777777">
        <w:trPr>
          <w:tblCellSpacing w:w="15" w:type="dxa"/>
        </w:trPr>
        <w:tc>
          <w:tcPr>
            <w:tcW w:w="0" w:type="auto"/>
            <w:vAlign w:val="center"/>
          </w:tcPr>
          <w:p w14:paraId="3F2FE1ED" w14:textId="77777777" w:rsidR="00C12A54" w:rsidRDefault="008F6C8A">
            <w:r>
              <w:rPr>
                <w:rStyle w:val="Strong"/>
              </w:rPr>
              <w:t>Evangelism</w:t>
            </w:r>
          </w:p>
        </w:tc>
        <w:tc>
          <w:tcPr>
            <w:tcW w:w="0" w:type="auto"/>
            <w:vAlign w:val="center"/>
          </w:tcPr>
          <w:p w14:paraId="2AFB1192" w14:textId="77777777" w:rsidR="00C12A54" w:rsidRDefault="008F6C8A">
            <w:r>
              <w:t>Reaching the lost with love and truth (Romans 10:14–15).</w:t>
            </w:r>
          </w:p>
        </w:tc>
      </w:tr>
    </w:tbl>
    <w:p w14:paraId="688E2EFA" w14:textId="77777777" w:rsidR="00C12A54" w:rsidRDefault="008F6C8A">
      <w:pPr>
        <w:pStyle w:val="NormalWeb"/>
      </w:pPr>
      <w:r>
        <w:t>Thus, the church’s “hands” carry the message of Christ to the world.</w:t>
      </w:r>
    </w:p>
    <w:p w14:paraId="31AD18F1" w14:textId="77777777" w:rsidR="00C12A54" w:rsidRDefault="00000000">
      <w:r>
        <w:pict w14:anchorId="45FEA663">
          <v:rect id="_x0000_i1588" style="width:0;height:1.5pt" o:hralign="center" o:hrstd="t" o:hr="t" fillcolor="#a0a0a0" stroked="f"/>
        </w:pict>
      </w:r>
    </w:p>
    <w:p w14:paraId="58A2B382" w14:textId="77777777" w:rsidR="00C12A54" w:rsidRDefault="008F6C8A">
      <w:pPr>
        <w:pStyle w:val="Heading3"/>
      </w:pPr>
      <w:r>
        <w:rPr>
          <w:rStyle w:val="Strong"/>
          <w:b/>
          <w:bCs/>
        </w:rPr>
        <w:t>9. The Practical Outworking of a Christ-Centered Message</w:t>
      </w:r>
    </w:p>
    <w:p w14:paraId="74CD79E2" w14:textId="77777777" w:rsidR="00C12A54" w:rsidRDefault="008F6C8A">
      <w:pPr>
        <w:pStyle w:val="NormalWeb"/>
      </w:pPr>
      <w:r>
        <w:t xml:space="preserve">A. </w:t>
      </w:r>
      <w:r>
        <w:rPr>
          <w:rStyle w:val="Strong"/>
        </w:rPr>
        <w:t>Personal Life</w:t>
      </w:r>
    </w:p>
    <w:p w14:paraId="09C9D661" w14:textId="77777777" w:rsidR="00C12A54" w:rsidRDefault="008F6C8A" w:rsidP="00C83030">
      <w:pPr>
        <w:pStyle w:val="NormalWeb"/>
        <w:numPr>
          <w:ilvl w:val="0"/>
          <w:numId w:val="622"/>
        </w:numPr>
      </w:pPr>
      <w:r>
        <w:t>Cultivating Christlike character (Galatians 5:22–23).</w:t>
      </w:r>
    </w:p>
    <w:p w14:paraId="1F3203B5" w14:textId="77777777" w:rsidR="00C12A54" w:rsidRDefault="008F6C8A" w:rsidP="00C83030">
      <w:pPr>
        <w:pStyle w:val="NormalWeb"/>
        <w:numPr>
          <w:ilvl w:val="0"/>
          <w:numId w:val="622"/>
        </w:numPr>
      </w:pPr>
      <w:r>
        <w:t>Living with humility, faith, and obedience.</w:t>
      </w:r>
    </w:p>
    <w:p w14:paraId="5CC500A2" w14:textId="77777777" w:rsidR="00C12A54" w:rsidRDefault="008F6C8A">
      <w:pPr>
        <w:pStyle w:val="NormalWeb"/>
      </w:pPr>
      <w:r>
        <w:t xml:space="preserve">B. </w:t>
      </w:r>
      <w:r>
        <w:rPr>
          <w:rStyle w:val="Strong"/>
        </w:rPr>
        <w:t>Family Life</w:t>
      </w:r>
    </w:p>
    <w:p w14:paraId="0CB62471" w14:textId="77777777" w:rsidR="00C12A54" w:rsidRDefault="008F6C8A" w:rsidP="00C83030">
      <w:pPr>
        <w:pStyle w:val="NormalWeb"/>
        <w:numPr>
          <w:ilvl w:val="0"/>
          <w:numId w:val="623"/>
        </w:numPr>
      </w:pPr>
      <w:r>
        <w:t>Loving one another sacrificially (Ephesians 5:25; 6:1–4).</w:t>
      </w:r>
    </w:p>
    <w:p w14:paraId="42A0B182" w14:textId="77777777" w:rsidR="00C12A54" w:rsidRDefault="008F6C8A">
      <w:pPr>
        <w:pStyle w:val="NormalWeb"/>
      </w:pPr>
      <w:r>
        <w:lastRenderedPageBreak/>
        <w:t xml:space="preserve">C. </w:t>
      </w:r>
      <w:r>
        <w:rPr>
          <w:rStyle w:val="Strong"/>
        </w:rPr>
        <w:t>Community Life</w:t>
      </w:r>
    </w:p>
    <w:p w14:paraId="29C69362" w14:textId="77777777" w:rsidR="00C12A54" w:rsidRDefault="008F6C8A" w:rsidP="00C83030">
      <w:pPr>
        <w:pStyle w:val="NormalWeb"/>
        <w:numPr>
          <w:ilvl w:val="0"/>
          <w:numId w:val="624"/>
        </w:numPr>
      </w:pPr>
      <w:r>
        <w:t>Promoting justice, mercy, and compassion (Micah 6:8).</w:t>
      </w:r>
    </w:p>
    <w:p w14:paraId="4210D132" w14:textId="77777777" w:rsidR="00C12A54" w:rsidRDefault="008F6C8A" w:rsidP="00C83030">
      <w:pPr>
        <w:pStyle w:val="NormalWeb"/>
        <w:numPr>
          <w:ilvl w:val="0"/>
          <w:numId w:val="624"/>
        </w:numPr>
      </w:pPr>
      <w:r>
        <w:t>Engaging in good works as witnesses to the Gospel (Matthew 5:16).</w:t>
      </w:r>
    </w:p>
    <w:p w14:paraId="1A3646A7" w14:textId="77777777" w:rsidR="00C12A54" w:rsidRDefault="008F6C8A">
      <w:pPr>
        <w:pStyle w:val="NormalWeb"/>
      </w:pPr>
      <w:r>
        <w:t xml:space="preserve">D. </w:t>
      </w:r>
      <w:r>
        <w:rPr>
          <w:rStyle w:val="Strong"/>
        </w:rPr>
        <w:t>Global Mission</w:t>
      </w:r>
    </w:p>
    <w:p w14:paraId="2F414631" w14:textId="77777777" w:rsidR="00C12A54" w:rsidRDefault="008F6C8A" w:rsidP="00C83030">
      <w:pPr>
        <w:pStyle w:val="NormalWeb"/>
        <w:numPr>
          <w:ilvl w:val="0"/>
          <w:numId w:val="625"/>
        </w:numPr>
      </w:pPr>
      <w:r>
        <w:t>Taking the message of Christ to all nations (Mark 16:15).</w:t>
      </w:r>
    </w:p>
    <w:p w14:paraId="762E9140" w14:textId="77777777" w:rsidR="00C12A54" w:rsidRDefault="008F6C8A" w:rsidP="00C83030">
      <w:pPr>
        <w:pStyle w:val="NormalWeb"/>
        <w:numPr>
          <w:ilvl w:val="0"/>
          <w:numId w:val="625"/>
        </w:numPr>
      </w:pPr>
      <w:r>
        <w:t>Living as “Christ’s ambassadors” (2 Corinthians 5:20).</w:t>
      </w:r>
    </w:p>
    <w:p w14:paraId="73874114" w14:textId="77777777" w:rsidR="00C12A54" w:rsidRDefault="00000000">
      <w:r>
        <w:pict w14:anchorId="7A366022">
          <v:rect id="_x0000_i1589" style="width:0;height:1.5pt" o:hralign="center" o:hrstd="t" o:hr="t" fillcolor="#a0a0a0" stroked="f"/>
        </w:pict>
      </w:r>
    </w:p>
    <w:p w14:paraId="26D88DC9" w14:textId="77777777" w:rsidR="00C12A54" w:rsidRDefault="008F6C8A">
      <w:pPr>
        <w:pStyle w:val="Heading3"/>
      </w:pPr>
      <w:r>
        <w:rPr>
          <w:rStyle w:val="Strong"/>
          <w:b/>
          <w:bCs/>
        </w:rPr>
        <w:t>10. Dangers of Neglecting the Hands</w:t>
      </w:r>
    </w:p>
    <w:p w14:paraId="5CC412B0" w14:textId="77777777" w:rsidR="00C12A54" w:rsidRDefault="008F6C8A" w:rsidP="00C83030">
      <w:pPr>
        <w:pStyle w:val="NormalWeb"/>
        <w:numPr>
          <w:ilvl w:val="0"/>
          <w:numId w:val="626"/>
        </w:numPr>
      </w:pPr>
      <w:r>
        <w:rPr>
          <w:rStyle w:val="Strong"/>
        </w:rPr>
        <w:t>Intellectual Christianity</w:t>
      </w:r>
      <w:r>
        <w:t xml:space="preserve"> – Knowing truth but not living it.</w:t>
      </w:r>
    </w:p>
    <w:p w14:paraId="690DCC64" w14:textId="77777777" w:rsidR="00C12A54" w:rsidRDefault="008F6C8A" w:rsidP="00C83030">
      <w:pPr>
        <w:pStyle w:val="NormalWeb"/>
        <w:numPr>
          <w:ilvl w:val="0"/>
          <w:numId w:val="626"/>
        </w:numPr>
      </w:pPr>
      <w:r>
        <w:rPr>
          <w:rStyle w:val="Strong"/>
        </w:rPr>
        <w:t>Hypocrisy</w:t>
      </w:r>
      <w:r>
        <w:t xml:space="preserve"> – Saying one thing and doing another (Matthew 23:3).</w:t>
      </w:r>
    </w:p>
    <w:p w14:paraId="51670C17" w14:textId="77777777" w:rsidR="00C12A54" w:rsidRDefault="008F6C8A" w:rsidP="00C83030">
      <w:pPr>
        <w:pStyle w:val="NormalWeb"/>
        <w:numPr>
          <w:ilvl w:val="0"/>
          <w:numId w:val="626"/>
        </w:numPr>
      </w:pPr>
      <w:r>
        <w:rPr>
          <w:rStyle w:val="Strong"/>
        </w:rPr>
        <w:t>Spiritual Laziness</w:t>
      </w:r>
      <w:r>
        <w:t xml:space="preserve"> – Hearing sermons without transformation.</w:t>
      </w:r>
    </w:p>
    <w:p w14:paraId="7947C08B" w14:textId="77777777" w:rsidR="00C12A54" w:rsidRDefault="008F6C8A" w:rsidP="00C83030">
      <w:pPr>
        <w:pStyle w:val="NormalWeb"/>
        <w:numPr>
          <w:ilvl w:val="0"/>
          <w:numId w:val="626"/>
        </w:numPr>
      </w:pPr>
      <w:r>
        <w:rPr>
          <w:rStyle w:val="Strong"/>
        </w:rPr>
        <w:t>Worldly Compromise</w:t>
      </w:r>
      <w:r>
        <w:t xml:space="preserve"> – Believing in Christ but acting like the world.</w:t>
      </w:r>
    </w:p>
    <w:p w14:paraId="50B28DCE" w14:textId="77777777" w:rsidR="00C12A54" w:rsidRDefault="008F6C8A">
      <w:pPr>
        <w:pStyle w:val="NormalWeb"/>
      </w:pPr>
      <w:r>
        <w:t xml:space="preserve">True discipleship involves </w:t>
      </w:r>
      <w:r>
        <w:rPr>
          <w:rStyle w:val="Strong"/>
        </w:rPr>
        <w:t>both faith and obedience</w:t>
      </w:r>
      <w:r>
        <w:t xml:space="preserve"> — the heart and the hands working together.</w:t>
      </w:r>
    </w:p>
    <w:p w14:paraId="6CF6F4AB" w14:textId="77777777" w:rsidR="00C12A54" w:rsidRDefault="00000000">
      <w:r>
        <w:pict w14:anchorId="14969590">
          <v:rect id="_x0000_i1590" style="width:0;height:1.5pt" o:hralign="center" o:hrstd="t" o:hr="t" fillcolor="#a0a0a0" stroked="f"/>
        </w:pict>
      </w:r>
    </w:p>
    <w:p w14:paraId="59154658" w14:textId="77777777" w:rsidR="00C12A54" w:rsidRDefault="008F6C8A">
      <w:pPr>
        <w:pStyle w:val="Heading3"/>
      </w:pPr>
      <w:r>
        <w:rPr>
          <w:rStyle w:val="Strong"/>
          <w:b/>
          <w:bCs/>
        </w:rPr>
        <w:t>11. Example: The Good Samaritan (Luke 10:25–37)</w:t>
      </w:r>
    </w:p>
    <w:p w14:paraId="2038927C" w14:textId="77777777" w:rsidR="00C12A54" w:rsidRDefault="008F6C8A" w:rsidP="00C83030">
      <w:pPr>
        <w:pStyle w:val="NormalWeb"/>
        <w:numPr>
          <w:ilvl w:val="0"/>
          <w:numId w:val="627"/>
        </w:numPr>
      </w:pPr>
      <w:r>
        <w:rPr>
          <w:rStyle w:val="Strong"/>
        </w:rPr>
        <w:t>Heart of the message:</w:t>
      </w:r>
      <w:r>
        <w:t xml:space="preserve"> Love your neighbor as yourself.</w:t>
      </w:r>
    </w:p>
    <w:p w14:paraId="355863D5" w14:textId="77777777" w:rsidR="00C12A54" w:rsidRDefault="008F6C8A" w:rsidP="00C83030">
      <w:pPr>
        <w:pStyle w:val="NormalWeb"/>
        <w:numPr>
          <w:ilvl w:val="0"/>
          <w:numId w:val="627"/>
        </w:numPr>
      </w:pPr>
      <w:r>
        <w:rPr>
          <w:rStyle w:val="Strong"/>
        </w:rPr>
        <w:t>Hands of the message:</w:t>
      </w:r>
      <w:r>
        <w:t xml:space="preserve"> Show mercy to the wounded man.</w:t>
      </w:r>
    </w:p>
    <w:p w14:paraId="1AFAB27B" w14:textId="77777777" w:rsidR="00C12A54" w:rsidRDefault="008F6C8A">
      <w:pPr>
        <w:pStyle w:val="NormalWeb"/>
      </w:pPr>
      <w:r>
        <w:t xml:space="preserve">The Samaritan did not just feel compassion — he </w:t>
      </w:r>
      <w:r>
        <w:rPr>
          <w:rStyle w:val="Strong"/>
        </w:rPr>
        <w:t>acted</w:t>
      </w:r>
      <w:r>
        <w:t xml:space="preserve"> on it.</w:t>
      </w:r>
      <w:r>
        <w:br/>
        <w:t xml:space="preserve">Likewise, Christ-centered believers </w:t>
      </w:r>
      <w:r>
        <w:rPr>
          <w:rStyle w:val="Strong"/>
        </w:rPr>
        <w:t>embody</w:t>
      </w:r>
      <w:r>
        <w:t xml:space="preserve"> love through deeds.</w:t>
      </w:r>
    </w:p>
    <w:p w14:paraId="1E9DD2D5" w14:textId="77777777" w:rsidR="00C12A54" w:rsidRDefault="00000000">
      <w:r>
        <w:pict w14:anchorId="7404B99D">
          <v:rect id="_x0000_i1591" style="width:0;height:1.5pt" o:hralign="center" o:hrstd="t" o:hr="t" fillcolor="#a0a0a0" stroked="f"/>
        </w:pict>
      </w:r>
    </w:p>
    <w:p w14:paraId="27ADE70F" w14:textId="77777777" w:rsidR="00C12A54" w:rsidRDefault="008F6C8A">
      <w:pPr>
        <w:pStyle w:val="Heading3"/>
      </w:pPr>
      <w:r>
        <w:rPr>
          <w:rStyle w:val="Strong"/>
          <w:b/>
          <w:bCs/>
        </w:rPr>
        <w:t>12. The Hands in Relation to the Gospel</w:t>
      </w:r>
    </w:p>
    <w:p w14:paraId="5585EE55" w14:textId="77777777" w:rsidR="00C12A54" w:rsidRDefault="008F6C8A">
      <w:pPr>
        <w:pStyle w:val="NormalWeb"/>
      </w:pPr>
      <w:r>
        <w:t>The gospel calls believers to:</w:t>
      </w:r>
    </w:p>
    <w:p w14:paraId="0E152273" w14:textId="77777777" w:rsidR="00C12A54" w:rsidRDefault="008F6C8A" w:rsidP="00C83030">
      <w:pPr>
        <w:pStyle w:val="NormalWeb"/>
        <w:numPr>
          <w:ilvl w:val="0"/>
          <w:numId w:val="628"/>
        </w:numPr>
      </w:pPr>
      <w:r>
        <w:rPr>
          <w:rStyle w:val="Strong"/>
        </w:rPr>
        <w:t>Believe in Christ</w:t>
      </w:r>
      <w:r>
        <w:t xml:space="preserve"> (the heart response), and</w:t>
      </w:r>
    </w:p>
    <w:p w14:paraId="5BD75B02" w14:textId="77777777" w:rsidR="00C12A54" w:rsidRDefault="008F6C8A" w:rsidP="00C83030">
      <w:pPr>
        <w:pStyle w:val="NormalWeb"/>
        <w:numPr>
          <w:ilvl w:val="0"/>
          <w:numId w:val="628"/>
        </w:numPr>
      </w:pPr>
      <w:r>
        <w:rPr>
          <w:rStyle w:val="Strong"/>
        </w:rPr>
        <w:t>Follow Christ</w:t>
      </w:r>
      <w:r>
        <w:t xml:space="preserve"> (the hand response).</w:t>
      </w:r>
    </w:p>
    <w:p w14:paraId="6FCB55A2" w14:textId="77777777" w:rsidR="00C12A54" w:rsidRDefault="008F6C8A">
      <w:pPr>
        <w:pStyle w:val="NormalWeb"/>
      </w:pPr>
      <w:r>
        <w:t>Jesus said,</w:t>
      </w:r>
    </w:p>
    <w:p w14:paraId="66A115FE" w14:textId="77777777" w:rsidR="00C12A54" w:rsidRDefault="008F6C8A">
      <w:pPr>
        <w:pStyle w:val="NormalWeb"/>
      </w:pPr>
      <w:r>
        <w:t xml:space="preserve">“If you love Me, keep My commandments.” </w:t>
      </w:r>
      <w:r>
        <w:rPr>
          <w:rStyle w:val="Emphasis"/>
          <w:rFonts w:eastAsiaTheme="majorEastAsia"/>
        </w:rPr>
        <w:t>(John 14:15)</w:t>
      </w:r>
    </w:p>
    <w:p w14:paraId="4CD5B213" w14:textId="77777777" w:rsidR="00C12A54" w:rsidRDefault="008F6C8A">
      <w:pPr>
        <w:pStyle w:val="NormalWeb"/>
      </w:pPr>
      <w:r>
        <w:t>Thus, the hands express the reality of the heart’s devotion.</w:t>
      </w:r>
    </w:p>
    <w:p w14:paraId="3D1D65F5" w14:textId="77777777" w:rsidR="00C12A54" w:rsidRDefault="00000000">
      <w:r>
        <w:lastRenderedPageBreak/>
        <w:pict w14:anchorId="02DE3495">
          <v:rect id="_x0000_i1592" style="width:0;height:1.5pt" o:hralign="center" o:hrstd="t" o:hr="t" fillcolor="#a0a0a0" stroked="f"/>
        </w:pict>
      </w:r>
    </w:p>
    <w:p w14:paraId="2BDD46CA" w14:textId="77777777" w:rsidR="00C12A54" w:rsidRDefault="008F6C8A">
      <w:pPr>
        <w:pStyle w:val="Heading3"/>
      </w:pPr>
      <w:r>
        <w:rPr>
          <w:rStyle w:val="Strong"/>
          <w:b/>
          <w:bCs/>
        </w:rPr>
        <w:t>13. Practical Ways to Live Out a Christ-Centered Message</w:t>
      </w:r>
    </w:p>
    <w:p w14:paraId="62F1849A" w14:textId="77777777" w:rsidR="00C12A54" w:rsidRDefault="008F6C8A" w:rsidP="00C83030">
      <w:pPr>
        <w:pStyle w:val="NormalWeb"/>
        <w:numPr>
          <w:ilvl w:val="0"/>
          <w:numId w:val="629"/>
        </w:numPr>
      </w:pPr>
      <w:r>
        <w:rPr>
          <w:rStyle w:val="Strong"/>
        </w:rPr>
        <w:t>Serve others selflessly</w:t>
      </w:r>
      <w:r>
        <w:t xml:space="preserve"> – volunteer, help the needy.</w:t>
      </w:r>
    </w:p>
    <w:p w14:paraId="66790440" w14:textId="77777777" w:rsidR="00C12A54" w:rsidRDefault="008F6C8A" w:rsidP="00C83030">
      <w:pPr>
        <w:pStyle w:val="NormalWeb"/>
        <w:numPr>
          <w:ilvl w:val="0"/>
          <w:numId w:val="629"/>
        </w:numPr>
      </w:pPr>
      <w:r>
        <w:rPr>
          <w:rStyle w:val="Strong"/>
        </w:rPr>
        <w:t>Forgive freely</w:t>
      </w:r>
      <w:r>
        <w:t xml:space="preserve"> – extend grace as Christ forgave you.</w:t>
      </w:r>
    </w:p>
    <w:p w14:paraId="4BA4F233" w14:textId="77777777" w:rsidR="00C12A54" w:rsidRDefault="008F6C8A" w:rsidP="00C83030">
      <w:pPr>
        <w:pStyle w:val="NormalWeb"/>
        <w:numPr>
          <w:ilvl w:val="0"/>
          <w:numId w:val="629"/>
        </w:numPr>
      </w:pPr>
      <w:r>
        <w:rPr>
          <w:rStyle w:val="Strong"/>
        </w:rPr>
        <w:t>Speak truth in love</w:t>
      </w:r>
      <w:r>
        <w:t xml:space="preserve"> – let your words reflect Christ’s compassion.</w:t>
      </w:r>
    </w:p>
    <w:p w14:paraId="11EC7E66" w14:textId="77777777" w:rsidR="00C12A54" w:rsidRDefault="008F6C8A" w:rsidP="00C83030">
      <w:pPr>
        <w:pStyle w:val="NormalWeb"/>
        <w:numPr>
          <w:ilvl w:val="0"/>
          <w:numId w:val="629"/>
        </w:numPr>
      </w:pPr>
      <w:r>
        <w:rPr>
          <w:rStyle w:val="Strong"/>
        </w:rPr>
        <w:t>Pursue holiness</w:t>
      </w:r>
      <w:r>
        <w:t xml:space="preserve"> – live differently from the world.</w:t>
      </w:r>
    </w:p>
    <w:p w14:paraId="38B9C9CD" w14:textId="77777777" w:rsidR="00C12A54" w:rsidRDefault="008F6C8A" w:rsidP="00C83030">
      <w:pPr>
        <w:pStyle w:val="NormalWeb"/>
        <w:numPr>
          <w:ilvl w:val="0"/>
          <w:numId w:val="629"/>
        </w:numPr>
      </w:pPr>
      <w:r>
        <w:rPr>
          <w:rStyle w:val="Strong"/>
        </w:rPr>
        <w:t>Share the gospel</w:t>
      </w:r>
      <w:r>
        <w:t xml:space="preserve"> – tell others about Jesus.</w:t>
      </w:r>
    </w:p>
    <w:p w14:paraId="4A7F8088" w14:textId="77777777" w:rsidR="00C12A54" w:rsidRDefault="008F6C8A" w:rsidP="00C83030">
      <w:pPr>
        <w:pStyle w:val="NormalWeb"/>
        <w:numPr>
          <w:ilvl w:val="0"/>
          <w:numId w:val="629"/>
        </w:numPr>
      </w:pPr>
      <w:r>
        <w:rPr>
          <w:rStyle w:val="Strong"/>
        </w:rPr>
        <w:t>Support the church</w:t>
      </w:r>
      <w:r>
        <w:t xml:space="preserve"> – use your gifts in ministry.</w:t>
      </w:r>
    </w:p>
    <w:p w14:paraId="1872D10D" w14:textId="77777777" w:rsidR="00C12A54" w:rsidRDefault="008F6C8A" w:rsidP="00C83030">
      <w:pPr>
        <w:pStyle w:val="NormalWeb"/>
        <w:numPr>
          <w:ilvl w:val="0"/>
          <w:numId w:val="629"/>
        </w:numPr>
      </w:pPr>
      <w:r>
        <w:rPr>
          <w:rStyle w:val="Strong"/>
        </w:rPr>
        <w:t>Walk in humility</w:t>
      </w:r>
      <w:r>
        <w:t xml:space="preserve"> – consider others above yourself.</w:t>
      </w:r>
    </w:p>
    <w:p w14:paraId="07CAABEE" w14:textId="77777777" w:rsidR="00C12A54" w:rsidRDefault="00000000">
      <w:r>
        <w:pict w14:anchorId="39A1F17F">
          <v:rect id="_x0000_i1593" style="width:0;height:1.5pt" o:hralign="center" o:hrstd="t" o:hr="t" fillcolor="#a0a0a0" stroked="f"/>
        </w:pict>
      </w:r>
    </w:p>
    <w:p w14:paraId="05327287" w14:textId="77777777" w:rsidR="00C12A54" w:rsidRDefault="008F6C8A">
      <w:pPr>
        <w:pStyle w:val="Heading3"/>
      </w:pPr>
      <w:r>
        <w:rPr>
          <w:rStyle w:val="Strong"/>
          <w:b/>
          <w:bCs/>
        </w:rPr>
        <w:t>14. Summary Table: The Heart and Hands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2673"/>
        <w:gridCol w:w="4794"/>
      </w:tblGrid>
      <w:tr w:rsidR="00C12A54" w14:paraId="2B81AE16" w14:textId="77777777">
        <w:trPr>
          <w:tblHeader/>
          <w:tblCellSpacing w:w="15" w:type="dxa"/>
        </w:trPr>
        <w:tc>
          <w:tcPr>
            <w:tcW w:w="0" w:type="auto"/>
            <w:vAlign w:val="center"/>
          </w:tcPr>
          <w:p w14:paraId="7B6046D5" w14:textId="77777777" w:rsidR="00C12A54" w:rsidRDefault="008F6C8A">
            <w:pPr>
              <w:jc w:val="center"/>
              <w:rPr>
                <w:b/>
                <w:bCs/>
              </w:rPr>
            </w:pPr>
            <w:r>
              <w:rPr>
                <w:rStyle w:val="Strong"/>
              </w:rPr>
              <w:t>Dimension</w:t>
            </w:r>
          </w:p>
        </w:tc>
        <w:tc>
          <w:tcPr>
            <w:tcW w:w="0" w:type="auto"/>
            <w:vAlign w:val="center"/>
          </w:tcPr>
          <w:p w14:paraId="378A5683" w14:textId="77777777" w:rsidR="00C12A54" w:rsidRDefault="008F6C8A">
            <w:pPr>
              <w:jc w:val="center"/>
              <w:rPr>
                <w:b/>
                <w:bCs/>
              </w:rPr>
            </w:pPr>
            <w:r>
              <w:rPr>
                <w:rStyle w:val="Strong"/>
              </w:rPr>
              <w:t>Heart of the Message</w:t>
            </w:r>
          </w:p>
        </w:tc>
        <w:tc>
          <w:tcPr>
            <w:tcW w:w="0" w:type="auto"/>
            <w:vAlign w:val="center"/>
          </w:tcPr>
          <w:p w14:paraId="5125A041" w14:textId="77777777" w:rsidR="00C12A54" w:rsidRDefault="008F6C8A">
            <w:pPr>
              <w:jc w:val="center"/>
              <w:rPr>
                <w:b/>
                <w:bCs/>
              </w:rPr>
            </w:pPr>
            <w:r>
              <w:rPr>
                <w:rStyle w:val="Strong"/>
              </w:rPr>
              <w:t>Hands of the Message</w:t>
            </w:r>
          </w:p>
        </w:tc>
      </w:tr>
      <w:tr w:rsidR="00C12A54" w14:paraId="22019747" w14:textId="77777777">
        <w:trPr>
          <w:tblCellSpacing w:w="15" w:type="dxa"/>
        </w:trPr>
        <w:tc>
          <w:tcPr>
            <w:tcW w:w="0" w:type="auto"/>
            <w:vAlign w:val="center"/>
          </w:tcPr>
          <w:p w14:paraId="29005EFB" w14:textId="77777777" w:rsidR="00C12A54" w:rsidRDefault="008F6C8A">
            <w:r>
              <w:rPr>
                <w:rStyle w:val="Strong"/>
              </w:rPr>
              <w:t>Focus</w:t>
            </w:r>
          </w:p>
        </w:tc>
        <w:tc>
          <w:tcPr>
            <w:tcW w:w="0" w:type="auto"/>
            <w:vAlign w:val="center"/>
          </w:tcPr>
          <w:p w14:paraId="0E48869F" w14:textId="77777777" w:rsidR="00C12A54" w:rsidRDefault="008F6C8A">
            <w:r>
              <w:t>Christ’s person and work</w:t>
            </w:r>
          </w:p>
        </w:tc>
        <w:tc>
          <w:tcPr>
            <w:tcW w:w="0" w:type="auto"/>
            <w:vAlign w:val="center"/>
          </w:tcPr>
          <w:p w14:paraId="0F614786" w14:textId="77777777" w:rsidR="00C12A54" w:rsidRDefault="008F6C8A">
            <w:r>
              <w:t>Christ’s life expressed through believers</w:t>
            </w:r>
          </w:p>
        </w:tc>
      </w:tr>
      <w:tr w:rsidR="00C12A54" w14:paraId="2B60CFBA" w14:textId="77777777">
        <w:trPr>
          <w:tblCellSpacing w:w="15" w:type="dxa"/>
        </w:trPr>
        <w:tc>
          <w:tcPr>
            <w:tcW w:w="0" w:type="auto"/>
            <w:vAlign w:val="center"/>
          </w:tcPr>
          <w:p w14:paraId="32155017" w14:textId="77777777" w:rsidR="00C12A54" w:rsidRDefault="008F6C8A">
            <w:r>
              <w:rPr>
                <w:rStyle w:val="Strong"/>
              </w:rPr>
              <w:t>Nature</w:t>
            </w:r>
          </w:p>
        </w:tc>
        <w:tc>
          <w:tcPr>
            <w:tcW w:w="0" w:type="auto"/>
            <w:vAlign w:val="center"/>
          </w:tcPr>
          <w:p w14:paraId="76AE5F43" w14:textId="77777777" w:rsidR="00C12A54" w:rsidRDefault="008F6C8A">
            <w:r>
              <w:t>Theological and redemptive</w:t>
            </w:r>
          </w:p>
        </w:tc>
        <w:tc>
          <w:tcPr>
            <w:tcW w:w="0" w:type="auto"/>
            <w:vAlign w:val="center"/>
          </w:tcPr>
          <w:p w14:paraId="1A899689" w14:textId="77777777" w:rsidR="00C12A54" w:rsidRDefault="008F6C8A">
            <w:r>
              <w:t>Practical and missional</w:t>
            </w:r>
          </w:p>
        </w:tc>
      </w:tr>
      <w:tr w:rsidR="00C12A54" w14:paraId="68B046D4" w14:textId="77777777">
        <w:trPr>
          <w:tblCellSpacing w:w="15" w:type="dxa"/>
        </w:trPr>
        <w:tc>
          <w:tcPr>
            <w:tcW w:w="0" w:type="auto"/>
            <w:vAlign w:val="center"/>
          </w:tcPr>
          <w:p w14:paraId="3C0DD0C3" w14:textId="77777777" w:rsidR="00C12A54" w:rsidRDefault="008F6C8A">
            <w:r>
              <w:rPr>
                <w:rStyle w:val="Strong"/>
              </w:rPr>
              <w:t>Response</w:t>
            </w:r>
          </w:p>
        </w:tc>
        <w:tc>
          <w:tcPr>
            <w:tcW w:w="0" w:type="auto"/>
            <w:vAlign w:val="center"/>
          </w:tcPr>
          <w:p w14:paraId="790E9989" w14:textId="77777777" w:rsidR="00C12A54" w:rsidRDefault="008F6C8A">
            <w:r>
              <w:t>Faith and worship</w:t>
            </w:r>
          </w:p>
        </w:tc>
        <w:tc>
          <w:tcPr>
            <w:tcW w:w="0" w:type="auto"/>
            <w:vAlign w:val="center"/>
          </w:tcPr>
          <w:p w14:paraId="40250EA9" w14:textId="77777777" w:rsidR="00C12A54" w:rsidRDefault="008F6C8A">
            <w:r>
              <w:t>Action and obedience</w:t>
            </w:r>
          </w:p>
        </w:tc>
      </w:tr>
      <w:tr w:rsidR="00C12A54" w14:paraId="66F0B864" w14:textId="77777777">
        <w:trPr>
          <w:tblCellSpacing w:w="15" w:type="dxa"/>
        </w:trPr>
        <w:tc>
          <w:tcPr>
            <w:tcW w:w="0" w:type="auto"/>
            <w:vAlign w:val="center"/>
          </w:tcPr>
          <w:p w14:paraId="4D9A2043" w14:textId="77777777" w:rsidR="00C12A54" w:rsidRDefault="008F6C8A">
            <w:r>
              <w:rPr>
                <w:rStyle w:val="Strong"/>
              </w:rPr>
              <w:t>Result</w:t>
            </w:r>
          </w:p>
        </w:tc>
        <w:tc>
          <w:tcPr>
            <w:tcW w:w="0" w:type="auto"/>
            <w:vAlign w:val="center"/>
          </w:tcPr>
          <w:p w14:paraId="2CD47DBD" w14:textId="77777777" w:rsidR="00C12A54" w:rsidRDefault="008F6C8A">
            <w:r>
              <w:t>Inner transformation</w:t>
            </w:r>
          </w:p>
        </w:tc>
        <w:tc>
          <w:tcPr>
            <w:tcW w:w="0" w:type="auto"/>
            <w:vAlign w:val="center"/>
          </w:tcPr>
          <w:p w14:paraId="6EE87581" w14:textId="77777777" w:rsidR="00C12A54" w:rsidRDefault="008F6C8A">
            <w:r>
              <w:t>Outer demonstration</w:t>
            </w:r>
          </w:p>
        </w:tc>
      </w:tr>
      <w:tr w:rsidR="00C12A54" w14:paraId="363313BC" w14:textId="77777777">
        <w:trPr>
          <w:tblCellSpacing w:w="15" w:type="dxa"/>
        </w:trPr>
        <w:tc>
          <w:tcPr>
            <w:tcW w:w="0" w:type="auto"/>
            <w:vAlign w:val="center"/>
          </w:tcPr>
          <w:p w14:paraId="3BDECF23" w14:textId="77777777" w:rsidR="00C12A54" w:rsidRDefault="008F6C8A">
            <w:r>
              <w:rPr>
                <w:rStyle w:val="Strong"/>
              </w:rPr>
              <w:t>Example</w:t>
            </w:r>
          </w:p>
        </w:tc>
        <w:tc>
          <w:tcPr>
            <w:tcW w:w="0" w:type="auto"/>
            <w:vAlign w:val="center"/>
          </w:tcPr>
          <w:p w14:paraId="6DBD4063" w14:textId="77777777" w:rsidR="00C12A54" w:rsidRDefault="008F6C8A">
            <w:r>
              <w:t>“Christ died for all.”</w:t>
            </w:r>
          </w:p>
        </w:tc>
        <w:tc>
          <w:tcPr>
            <w:tcW w:w="0" w:type="auto"/>
            <w:vAlign w:val="center"/>
          </w:tcPr>
          <w:p w14:paraId="105C0B88" w14:textId="77777777" w:rsidR="00C12A54" w:rsidRDefault="008F6C8A">
            <w:r>
              <w:t>“Therefore, we serve all in His name.” (2 Cor. 5:15)</w:t>
            </w:r>
          </w:p>
        </w:tc>
      </w:tr>
    </w:tbl>
    <w:p w14:paraId="6088D708" w14:textId="77777777" w:rsidR="00C12A54" w:rsidRDefault="00000000">
      <w:r>
        <w:pict w14:anchorId="36A72DBC">
          <v:rect id="_x0000_i1594" style="width:0;height:1.5pt" o:hralign="center" o:hrstd="t" o:hr="t" fillcolor="#a0a0a0" stroked="f"/>
        </w:pict>
      </w:r>
    </w:p>
    <w:p w14:paraId="7CAE2F89" w14:textId="77777777" w:rsidR="00C12A54" w:rsidRDefault="008F6C8A">
      <w:pPr>
        <w:pStyle w:val="Heading3"/>
      </w:pPr>
      <w:r>
        <w:rPr>
          <w:rStyle w:val="Strong"/>
          <w:b/>
          <w:bCs/>
        </w:rPr>
        <w:t>15. Conclusion</w:t>
      </w:r>
    </w:p>
    <w:p w14:paraId="41628E9C" w14:textId="77777777" w:rsidR="00C12A54" w:rsidRDefault="008F6C8A">
      <w:pPr>
        <w:pStyle w:val="NormalWeb"/>
      </w:pPr>
      <w:r>
        <w:t xml:space="preserve">The </w:t>
      </w:r>
      <w:r>
        <w:rPr>
          <w:rStyle w:val="Strong"/>
        </w:rPr>
        <w:t>hands of a Christ-centered message</w:t>
      </w:r>
      <w:r>
        <w:t xml:space="preserve"> represent the </w:t>
      </w:r>
      <w:r>
        <w:rPr>
          <w:rStyle w:val="Strong"/>
        </w:rPr>
        <w:t>visible evidence</w:t>
      </w:r>
      <w:r>
        <w:t xml:space="preserve"> of an inwardly transformed heart.</w:t>
      </w:r>
      <w:r>
        <w:br/>
        <w:t xml:space="preserve">When the message of Christ truly takes root, it bears fruit in </w:t>
      </w:r>
      <w:r>
        <w:rPr>
          <w:rStyle w:val="Strong"/>
        </w:rPr>
        <w:t>acts of love, service, and holiness</w:t>
      </w:r>
      <w:r>
        <w:t>.</w:t>
      </w:r>
    </w:p>
    <w:p w14:paraId="7D05C99D" w14:textId="77777777" w:rsidR="00C12A54" w:rsidRDefault="008F6C8A">
      <w:pPr>
        <w:pStyle w:val="NormalWeb"/>
      </w:pPr>
      <w:r>
        <w:t>A genuine Christ-centered faith:</w:t>
      </w:r>
    </w:p>
    <w:p w14:paraId="62148F28" w14:textId="77777777" w:rsidR="00C12A54" w:rsidRDefault="008F6C8A" w:rsidP="00C83030">
      <w:pPr>
        <w:pStyle w:val="NormalWeb"/>
        <w:numPr>
          <w:ilvl w:val="0"/>
          <w:numId w:val="630"/>
        </w:numPr>
      </w:pPr>
      <w:r>
        <w:rPr>
          <w:rStyle w:val="Strong"/>
        </w:rPr>
        <w:t>Believes with the heart,</w:t>
      </w:r>
    </w:p>
    <w:p w14:paraId="49C4ECF0" w14:textId="77777777" w:rsidR="00C12A54" w:rsidRDefault="008F6C8A" w:rsidP="00C83030">
      <w:pPr>
        <w:pStyle w:val="NormalWeb"/>
        <w:numPr>
          <w:ilvl w:val="0"/>
          <w:numId w:val="630"/>
        </w:numPr>
      </w:pPr>
      <w:r>
        <w:rPr>
          <w:rStyle w:val="Strong"/>
        </w:rPr>
        <w:t>Confesses with the mouth,</w:t>
      </w:r>
      <w:r>
        <w:t xml:space="preserve"> and</w:t>
      </w:r>
    </w:p>
    <w:p w14:paraId="22C2933F" w14:textId="77777777" w:rsidR="00C12A54" w:rsidRDefault="008F6C8A" w:rsidP="00C83030">
      <w:pPr>
        <w:pStyle w:val="NormalWeb"/>
        <w:numPr>
          <w:ilvl w:val="0"/>
          <w:numId w:val="630"/>
        </w:numPr>
      </w:pPr>
      <w:r>
        <w:rPr>
          <w:rStyle w:val="Strong"/>
        </w:rPr>
        <w:t>Acts with the hands.</w:t>
      </w:r>
    </w:p>
    <w:p w14:paraId="1D97AC7C" w14:textId="77777777" w:rsidR="00C12A54" w:rsidRDefault="008F6C8A">
      <w:pPr>
        <w:pStyle w:val="NormalWeb"/>
      </w:pPr>
      <w:r>
        <w:t>“Whatever you do, whether in word or deed, do it all in the name of the Lord Jesus.”</w:t>
      </w:r>
      <w:r>
        <w:br/>
        <w:t xml:space="preserve">— </w:t>
      </w:r>
      <w:r>
        <w:rPr>
          <w:rStyle w:val="Emphasis"/>
          <w:rFonts w:eastAsiaTheme="majorEastAsia"/>
        </w:rPr>
        <w:t>Colossians 3:17</w:t>
      </w:r>
    </w:p>
    <w:p w14:paraId="5EC0C74B" w14:textId="77777777" w:rsidR="00C12A54" w:rsidRDefault="008F6C8A">
      <w:pPr>
        <w:pStyle w:val="NormalWeb"/>
      </w:pPr>
      <w:r>
        <w:lastRenderedPageBreak/>
        <w:t xml:space="preserve">Thus, the </w:t>
      </w:r>
      <w:r>
        <w:rPr>
          <w:rStyle w:val="Strong"/>
        </w:rPr>
        <w:t>heart</w:t>
      </w:r>
      <w:r>
        <w:t xml:space="preserve"> of the message gives us </w:t>
      </w:r>
      <w:r>
        <w:rPr>
          <w:rStyle w:val="Strong"/>
        </w:rPr>
        <w:t>faith</w:t>
      </w:r>
      <w:r>
        <w:t>,</w:t>
      </w:r>
      <w:r>
        <w:br/>
        <w:t xml:space="preserve">and the </w:t>
      </w:r>
      <w:r>
        <w:rPr>
          <w:rStyle w:val="Strong"/>
        </w:rPr>
        <w:t>hands</w:t>
      </w:r>
      <w:r>
        <w:t xml:space="preserve"> of the message lead us to </w:t>
      </w:r>
      <w:r>
        <w:rPr>
          <w:rStyle w:val="Strong"/>
        </w:rPr>
        <w:t>faithful living</w:t>
      </w:r>
      <w:r>
        <w:t xml:space="preserve"> — making Christ visible to the world.</w:t>
      </w:r>
    </w:p>
    <w:p w14:paraId="24AA7592" w14:textId="77777777" w:rsidR="00C12A54" w:rsidRDefault="00C12A54"/>
    <w:p w14:paraId="3A6D160A" w14:textId="77777777" w:rsidR="00C12A54" w:rsidRDefault="008F6C8A">
      <w:r>
        <w:t>3. Theology of Change — Week 25 (Due by: 22 December)</w:t>
      </w:r>
    </w:p>
    <w:p w14:paraId="05F359B9" w14:textId="77777777" w:rsidR="00C12A54" w:rsidRDefault="008F6C8A">
      <w:r>
        <w:t>☐ Completed</w:t>
      </w:r>
    </w:p>
    <w:p w14:paraId="63C5CABF" w14:textId="77777777" w:rsidR="00C12A54" w:rsidRDefault="008F6C8A">
      <w:r>
        <w:t>Comments:</w:t>
      </w:r>
    </w:p>
    <w:p w14:paraId="35FFF899" w14:textId="77777777" w:rsidR="00C12A54" w:rsidRDefault="008F6C8A">
      <w:pPr>
        <w:pStyle w:val="Heading3"/>
      </w:pPr>
      <w:r>
        <w:rPr>
          <w:rStyle w:val="Strong"/>
          <w:b/>
          <w:bCs/>
        </w:rPr>
        <w:t>1. Introduction</w:t>
      </w:r>
    </w:p>
    <w:p w14:paraId="37F0DF0C" w14:textId="77777777" w:rsidR="00C12A54" w:rsidRDefault="008F6C8A">
      <w:pPr>
        <w:pStyle w:val="NormalWeb"/>
      </w:pPr>
      <w:r>
        <w:t xml:space="preserve">The </w:t>
      </w:r>
      <w:r>
        <w:rPr>
          <w:rStyle w:val="Strong"/>
        </w:rPr>
        <w:t>theology of change</w:t>
      </w:r>
      <w:r>
        <w:t xml:space="preserve"> refers to the study of </w:t>
      </w:r>
      <w:r>
        <w:rPr>
          <w:rStyle w:val="Strong"/>
        </w:rPr>
        <w:t>how God brings transformation</w:t>
      </w:r>
      <w:r>
        <w:t xml:space="preserve"> in human lives, society, and creation through His divine plan and power.</w:t>
      </w:r>
      <w:r>
        <w:br/>
        <w:t xml:space="preserve">It examines </w:t>
      </w:r>
      <w:r>
        <w:rPr>
          <w:rStyle w:val="Strong"/>
        </w:rPr>
        <w:t>God’s nature as unchanging</w:t>
      </w:r>
      <w:r>
        <w:t xml:space="preserve"> and </w:t>
      </w:r>
      <w:r>
        <w:rPr>
          <w:rStyle w:val="Strong"/>
        </w:rPr>
        <w:t>His work of change</w:t>
      </w:r>
      <w:r>
        <w:t xml:space="preserve"> in the world to align it with His will.</w:t>
      </w:r>
    </w:p>
    <w:p w14:paraId="2EA9A48E" w14:textId="77777777" w:rsidR="00C12A54" w:rsidRDefault="008F6C8A">
      <w:pPr>
        <w:pStyle w:val="NormalWeb"/>
      </w:pPr>
      <w:r>
        <w:t>In essence:</w:t>
      </w:r>
    </w:p>
    <w:p w14:paraId="3D1AA338" w14:textId="77777777" w:rsidR="00C12A54" w:rsidRDefault="008F6C8A">
      <w:pPr>
        <w:pStyle w:val="NormalWeb"/>
      </w:pPr>
      <w:r>
        <w:t xml:space="preserve">God Himself never changes — but He is always at work changing </w:t>
      </w:r>
      <w:r>
        <w:rPr>
          <w:rStyle w:val="Strong"/>
        </w:rPr>
        <w:t>people</w:t>
      </w:r>
      <w:r>
        <w:t xml:space="preserve">, </w:t>
      </w:r>
      <w:r>
        <w:rPr>
          <w:rStyle w:val="Strong"/>
        </w:rPr>
        <w:t>hearts</w:t>
      </w:r>
      <w:r>
        <w:t xml:space="preserve">, and </w:t>
      </w:r>
      <w:r>
        <w:rPr>
          <w:rStyle w:val="Strong"/>
        </w:rPr>
        <w:t>circumstances</w:t>
      </w:r>
      <w:r>
        <w:t xml:space="preserve"> to fulfill His eternal purposes.</w:t>
      </w:r>
    </w:p>
    <w:p w14:paraId="41F467B2" w14:textId="77777777" w:rsidR="00C12A54" w:rsidRDefault="00000000">
      <w:r>
        <w:pict w14:anchorId="5EED9A52">
          <v:rect id="_x0000_i1595" style="width:0;height:1.5pt" o:hralign="center" o:hrstd="t" o:hr="t" fillcolor="#a0a0a0" stroked="f"/>
        </w:pict>
      </w:r>
    </w:p>
    <w:p w14:paraId="583AF506" w14:textId="77777777" w:rsidR="00C12A54" w:rsidRDefault="008F6C8A">
      <w:pPr>
        <w:pStyle w:val="Heading3"/>
      </w:pPr>
      <w:r>
        <w:rPr>
          <w:rStyle w:val="Strong"/>
          <w:b/>
          <w:bCs/>
        </w:rPr>
        <w:t>2. Definition</w:t>
      </w:r>
    </w:p>
    <w:p w14:paraId="68D6CD74" w14:textId="77777777" w:rsidR="00C12A54" w:rsidRDefault="008F6C8A">
      <w:pPr>
        <w:pStyle w:val="NormalWeb"/>
      </w:pPr>
      <w:r>
        <w:rPr>
          <w:rStyle w:val="Strong"/>
        </w:rPr>
        <w:t>Theology of Change</w:t>
      </w:r>
      <w:r>
        <w:t xml:space="preserve"> can be defined as:</w:t>
      </w:r>
    </w:p>
    <w:p w14:paraId="1394D906" w14:textId="77777777" w:rsidR="00C12A54" w:rsidRDefault="008F6C8A">
      <w:pPr>
        <w:pStyle w:val="NormalWeb"/>
      </w:pPr>
      <w:r>
        <w:t>“The biblical understanding of transformation as a divine process where God renews individuals, communities, and creation according to His will, through the power of the Holy Spirit and the redemptive work of Christ.”</w:t>
      </w:r>
    </w:p>
    <w:p w14:paraId="505674A6" w14:textId="77777777" w:rsidR="00C12A54" w:rsidRDefault="008F6C8A">
      <w:pPr>
        <w:pStyle w:val="NormalWeb"/>
      </w:pPr>
      <w:r>
        <w:t xml:space="preserve">It explores the </w:t>
      </w:r>
      <w:r>
        <w:rPr>
          <w:rStyle w:val="Strong"/>
        </w:rPr>
        <w:t>balance between God’s immutability (unchanging nature)</w:t>
      </w:r>
      <w:r>
        <w:t xml:space="preserve"> and the </w:t>
      </w:r>
      <w:r>
        <w:rPr>
          <w:rStyle w:val="Strong"/>
        </w:rPr>
        <w:t>dynamic change He produces in His creation.</w:t>
      </w:r>
    </w:p>
    <w:p w14:paraId="1FC5EA5C" w14:textId="77777777" w:rsidR="00C12A54" w:rsidRDefault="00000000">
      <w:r>
        <w:pict w14:anchorId="093B8AD2">
          <v:rect id="_x0000_i1596" style="width:0;height:1.5pt" o:hralign="center" o:hrstd="t" o:hr="t" fillcolor="#a0a0a0" stroked="f"/>
        </w:pict>
      </w:r>
    </w:p>
    <w:p w14:paraId="06BC8E09" w14:textId="77777777" w:rsidR="00C12A54" w:rsidRDefault="008F6C8A">
      <w:pPr>
        <w:pStyle w:val="Heading3"/>
      </w:pPr>
      <w:r>
        <w:rPr>
          <w:rStyle w:val="Strong"/>
          <w:b/>
          <w:bCs/>
        </w:rPr>
        <w:t>3. Biblical Foundation</w:t>
      </w:r>
    </w:p>
    <w:p w14:paraId="0AA1B51B" w14:textId="77777777" w:rsidR="00C12A54" w:rsidRDefault="008F6C8A">
      <w:pPr>
        <w:pStyle w:val="Heading4"/>
      </w:pPr>
      <w:r>
        <w:rPr>
          <w:rStyle w:val="Strong"/>
          <w:b/>
          <w:bCs/>
        </w:rPr>
        <w:t>A. God’s Unchanging Nature</w:t>
      </w:r>
    </w:p>
    <w:p w14:paraId="78AD8B5F" w14:textId="77777777" w:rsidR="00C12A54" w:rsidRDefault="008F6C8A" w:rsidP="00C83030">
      <w:pPr>
        <w:pStyle w:val="NormalWeb"/>
        <w:numPr>
          <w:ilvl w:val="0"/>
          <w:numId w:val="631"/>
        </w:numPr>
      </w:pPr>
      <w:r>
        <w:rPr>
          <w:rStyle w:val="Strong"/>
        </w:rPr>
        <w:t>Malachi 3:6</w:t>
      </w:r>
      <w:r>
        <w:t xml:space="preserve"> – “I the LORD do not change.”</w:t>
      </w:r>
    </w:p>
    <w:p w14:paraId="34C8AF0D" w14:textId="77777777" w:rsidR="00C12A54" w:rsidRDefault="008F6C8A" w:rsidP="00C83030">
      <w:pPr>
        <w:pStyle w:val="NormalWeb"/>
        <w:numPr>
          <w:ilvl w:val="0"/>
          <w:numId w:val="631"/>
        </w:numPr>
      </w:pPr>
      <w:r>
        <w:rPr>
          <w:rStyle w:val="Strong"/>
        </w:rPr>
        <w:t>Hebrews 13:8</w:t>
      </w:r>
      <w:r>
        <w:t xml:space="preserve"> – “Jesus Christ is the same yesterday, today, and forever.”</w:t>
      </w:r>
    </w:p>
    <w:p w14:paraId="11F06329" w14:textId="77777777" w:rsidR="00C12A54" w:rsidRDefault="008F6C8A" w:rsidP="00C83030">
      <w:pPr>
        <w:pStyle w:val="NormalWeb"/>
        <w:numPr>
          <w:ilvl w:val="0"/>
          <w:numId w:val="631"/>
        </w:numPr>
      </w:pPr>
      <w:r>
        <w:rPr>
          <w:rStyle w:val="Strong"/>
        </w:rPr>
        <w:t>James 1:17</w:t>
      </w:r>
      <w:r>
        <w:t xml:space="preserve"> – “With Him there is no variation or shadow of turning.”</w:t>
      </w:r>
    </w:p>
    <w:p w14:paraId="4E18E2C7" w14:textId="77777777" w:rsidR="00C12A54" w:rsidRDefault="008F6C8A">
      <w:pPr>
        <w:pStyle w:val="NormalWeb"/>
      </w:pPr>
      <w:r>
        <w:lastRenderedPageBreak/>
        <w:t xml:space="preserve">God’s </w:t>
      </w:r>
      <w:r>
        <w:rPr>
          <w:rStyle w:val="Strong"/>
        </w:rPr>
        <w:t>character</w:t>
      </w:r>
      <w:r>
        <w:t xml:space="preserve"> and </w:t>
      </w:r>
      <w:r>
        <w:rPr>
          <w:rStyle w:val="Strong"/>
        </w:rPr>
        <w:t>purposes</w:t>
      </w:r>
      <w:r>
        <w:t xml:space="preserve"> never change — yet He constantly works to </w:t>
      </w:r>
      <w:r>
        <w:rPr>
          <w:rStyle w:val="Strong"/>
        </w:rPr>
        <w:t>change</w:t>
      </w:r>
      <w:r>
        <w:t xml:space="preserve"> human hearts and history to fulfill His unchanging plan.</w:t>
      </w:r>
    </w:p>
    <w:p w14:paraId="2BC0BFB1" w14:textId="77777777" w:rsidR="00C12A54" w:rsidRDefault="008F6C8A">
      <w:pPr>
        <w:pStyle w:val="Heading4"/>
      </w:pPr>
      <w:r>
        <w:rPr>
          <w:rStyle w:val="Strong"/>
          <w:b/>
          <w:bCs/>
        </w:rPr>
        <w:t>B. God’s Work of Transformation</w:t>
      </w:r>
    </w:p>
    <w:p w14:paraId="1C86A326" w14:textId="77777777" w:rsidR="00C12A54" w:rsidRDefault="008F6C8A" w:rsidP="00C83030">
      <w:pPr>
        <w:pStyle w:val="NormalWeb"/>
        <w:numPr>
          <w:ilvl w:val="0"/>
          <w:numId w:val="632"/>
        </w:numPr>
      </w:pPr>
      <w:r>
        <w:rPr>
          <w:rStyle w:val="Strong"/>
        </w:rPr>
        <w:t>Romans 12:2</w:t>
      </w:r>
      <w:r>
        <w:t xml:space="preserve"> – “Be transformed by the renewing of your mind.”</w:t>
      </w:r>
    </w:p>
    <w:p w14:paraId="742DA4F8" w14:textId="77777777" w:rsidR="00C12A54" w:rsidRDefault="008F6C8A" w:rsidP="00C83030">
      <w:pPr>
        <w:pStyle w:val="NormalWeb"/>
        <w:numPr>
          <w:ilvl w:val="0"/>
          <w:numId w:val="632"/>
        </w:numPr>
      </w:pPr>
      <w:r>
        <w:rPr>
          <w:rStyle w:val="Strong"/>
        </w:rPr>
        <w:t>2 Corinthians 5:17</w:t>
      </w:r>
      <w:r>
        <w:t xml:space="preserve"> – “If anyone is in Christ, he is a new creation.”</w:t>
      </w:r>
    </w:p>
    <w:p w14:paraId="161EB8D4" w14:textId="77777777" w:rsidR="00C12A54" w:rsidRDefault="008F6C8A" w:rsidP="00C83030">
      <w:pPr>
        <w:pStyle w:val="NormalWeb"/>
        <w:numPr>
          <w:ilvl w:val="0"/>
          <w:numId w:val="632"/>
        </w:numPr>
      </w:pPr>
      <w:r>
        <w:rPr>
          <w:rStyle w:val="Strong"/>
        </w:rPr>
        <w:t>Ezekiel 36:26</w:t>
      </w:r>
      <w:r>
        <w:t xml:space="preserve"> – “I will give you a new heart and put a new spirit in you.”</w:t>
      </w:r>
    </w:p>
    <w:p w14:paraId="33A564DF" w14:textId="77777777" w:rsidR="00C12A54" w:rsidRDefault="008F6C8A">
      <w:pPr>
        <w:pStyle w:val="NormalWeb"/>
      </w:pPr>
      <w:r>
        <w:t xml:space="preserve">Thus, </w:t>
      </w:r>
      <w:r>
        <w:rPr>
          <w:rStyle w:val="Strong"/>
        </w:rPr>
        <w:t>change originates from God</w:t>
      </w:r>
      <w:r>
        <w:t>, not from human effort alone.</w:t>
      </w:r>
    </w:p>
    <w:p w14:paraId="6B1BA044" w14:textId="77777777" w:rsidR="00C12A54" w:rsidRDefault="00000000">
      <w:r>
        <w:pict w14:anchorId="3046B1A4">
          <v:rect id="_x0000_i1597" style="width:0;height:1.5pt" o:hralign="center" o:hrstd="t" o:hr="t" fillcolor="#a0a0a0" stroked="f"/>
        </w:pict>
      </w:r>
    </w:p>
    <w:p w14:paraId="1DE04811" w14:textId="77777777" w:rsidR="00C12A54" w:rsidRDefault="008F6C8A">
      <w:pPr>
        <w:pStyle w:val="Heading3"/>
      </w:pPr>
      <w:r>
        <w:rPr>
          <w:rStyle w:val="Strong"/>
          <w:b/>
          <w:bCs/>
        </w:rPr>
        <w:t>4. The Nature of Change in Theology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396"/>
      </w:tblGrid>
      <w:tr w:rsidR="00C12A54" w14:paraId="23158219" w14:textId="77777777">
        <w:trPr>
          <w:tblHeader/>
          <w:tblCellSpacing w:w="15" w:type="dxa"/>
        </w:trPr>
        <w:tc>
          <w:tcPr>
            <w:tcW w:w="0" w:type="auto"/>
            <w:vAlign w:val="center"/>
          </w:tcPr>
          <w:p w14:paraId="4039754A" w14:textId="77777777" w:rsidR="00C12A54" w:rsidRDefault="008F6C8A">
            <w:pPr>
              <w:jc w:val="center"/>
              <w:rPr>
                <w:b/>
                <w:bCs/>
              </w:rPr>
            </w:pPr>
            <w:r>
              <w:rPr>
                <w:rStyle w:val="Strong"/>
              </w:rPr>
              <w:t>Aspect</w:t>
            </w:r>
          </w:p>
        </w:tc>
        <w:tc>
          <w:tcPr>
            <w:tcW w:w="0" w:type="auto"/>
            <w:vAlign w:val="center"/>
          </w:tcPr>
          <w:p w14:paraId="77556BCD" w14:textId="77777777" w:rsidR="00C12A54" w:rsidRDefault="008F6C8A">
            <w:pPr>
              <w:jc w:val="center"/>
              <w:rPr>
                <w:b/>
                <w:bCs/>
              </w:rPr>
            </w:pPr>
            <w:r>
              <w:rPr>
                <w:rStyle w:val="Strong"/>
              </w:rPr>
              <w:t>Description</w:t>
            </w:r>
          </w:p>
        </w:tc>
      </w:tr>
      <w:tr w:rsidR="00C12A54" w14:paraId="3C1B8979" w14:textId="77777777">
        <w:trPr>
          <w:tblCellSpacing w:w="15" w:type="dxa"/>
        </w:trPr>
        <w:tc>
          <w:tcPr>
            <w:tcW w:w="0" w:type="auto"/>
            <w:vAlign w:val="center"/>
          </w:tcPr>
          <w:p w14:paraId="0B2CBED8" w14:textId="77777777" w:rsidR="00C12A54" w:rsidRDefault="008F6C8A">
            <w:r>
              <w:rPr>
                <w:rStyle w:val="Strong"/>
              </w:rPr>
              <w:t>Divine Change</w:t>
            </w:r>
          </w:p>
        </w:tc>
        <w:tc>
          <w:tcPr>
            <w:tcW w:w="0" w:type="auto"/>
            <w:vAlign w:val="center"/>
          </w:tcPr>
          <w:p w14:paraId="4EA21C11" w14:textId="77777777" w:rsidR="00C12A54" w:rsidRDefault="008F6C8A">
            <w:r>
              <w:t>God changes situations and people without changing His own nature.</w:t>
            </w:r>
          </w:p>
        </w:tc>
      </w:tr>
      <w:tr w:rsidR="00C12A54" w14:paraId="1E1A7E91" w14:textId="77777777">
        <w:trPr>
          <w:tblCellSpacing w:w="15" w:type="dxa"/>
        </w:trPr>
        <w:tc>
          <w:tcPr>
            <w:tcW w:w="0" w:type="auto"/>
            <w:vAlign w:val="center"/>
          </w:tcPr>
          <w:p w14:paraId="0775C3DF" w14:textId="77777777" w:rsidR="00C12A54" w:rsidRDefault="008F6C8A">
            <w:r>
              <w:rPr>
                <w:rStyle w:val="Strong"/>
              </w:rPr>
              <w:t>Spiritual Change</w:t>
            </w:r>
          </w:p>
        </w:tc>
        <w:tc>
          <w:tcPr>
            <w:tcW w:w="0" w:type="auto"/>
            <w:vAlign w:val="center"/>
          </w:tcPr>
          <w:p w14:paraId="4BE7FE7A" w14:textId="77777777" w:rsidR="00C12A54" w:rsidRDefault="008F6C8A">
            <w:r>
              <w:t>Inner transformation through faith and the Holy Spirit.</w:t>
            </w:r>
          </w:p>
        </w:tc>
      </w:tr>
      <w:tr w:rsidR="00C12A54" w14:paraId="2DFDF908" w14:textId="77777777">
        <w:trPr>
          <w:tblCellSpacing w:w="15" w:type="dxa"/>
        </w:trPr>
        <w:tc>
          <w:tcPr>
            <w:tcW w:w="0" w:type="auto"/>
            <w:vAlign w:val="center"/>
          </w:tcPr>
          <w:p w14:paraId="797637E5" w14:textId="77777777" w:rsidR="00C12A54" w:rsidRDefault="008F6C8A">
            <w:r>
              <w:rPr>
                <w:rStyle w:val="Strong"/>
              </w:rPr>
              <w:t>Moral Change</w:t>
            </w:r>
          </w:p>
        </w:tc>
        <w:tc>
          <w:tcPr>
            <w:tcW w:w="0" w:type="auto"/>
            <w:vAlign w:val="center"/>
          </w:tcPr>
          <w:p w14:paraId="474B4760" w14:textId="77777777" w:rsidR="00C12A54" w:rsidRDefault="008F6C8A">
            <w:r>
              <w:t>Growth in holiness, repentance, and obedience.</w:t>
            </w:r>
          </w:p>
        </w:tc>
      </w:tr>
      <w:tr w:rsidR="00C12A54" w14:paraId="1B91F270" w14:textId="77777777">
        <w:trPr>
          <w:tblCellSpacing w:w="15" w:type="dxa"/>
        </w:trPr>
        <w:tc>
          <w:tcPr>
            <w:tcW w:w="0" w:type="auto"/>
            <w:vAlign w:val="center"/>
          </w:tcPr>
          <w:p w14:paraId="03476281" w14:textId="77777777" w:rsidR="00C12A54" w:rsidRDefault="008F6C8A">
            <w:r>
              <w:rPr>
                <w:rStyle w:val="Strong"/>
              </w:rPr>
              <w:t>Social Change</w:t>
            </w:r>
          </w:p>
        </w:tc>
        <w:tc>
          <w:tcPr>
            <w:tcW w:w="0" w:type="auto"/>
            <w:vAlign w:val="center"/>
          </w:tcPr>
          <w:p w14:paraId="649AA3FC" w14:textId="77777777" w:rsidR="00C12A54" w:rsidRDefault="008F6C8A">
            <w:r>
              <w:t>God’s people acting as agents of justice, mercy, and peace.</w:t>
            </w:r>
          </w:p>
        </w:tc>
      </w:tr>
      <w:tr w:rsidR="00C12A54" w14:paraId="68875746" w14:textId="77777777">
        <w:trPr>
          <w:tblCellSpacing w:w="15" w:type="dxa"/>
        </w:trPr>
        <w:tc>
          <w:tcPr>
            <w:tcW w:w="0" w:type="auto"/>
            <w:vAlign w:val="center"/>
          </w:tcPr>
          <w:p w14:paraId="490E6EC8" w14:textId="77777777" w:rsidR="00C12A54" w:rsidRDefault="008F6C8A">
            <w:r>
              <w:rPr>
                <w:rStyle w:val="Strong"/>
              </w:rPr>
              <w:t>Eschatological Change</w:t>
            </w:r>
          </w:p>
        </w:tc>
        <w:tc>
          <w:tcPr>
            <w:tcW w:w="0" w:type="auto"/>
            <w:vAlign w:val="center"/>
          </w:tcPr>
          <w:p w14:paraId="49BCBC0F" w14:textId="77777777" w:rsidR="00C12A54" w:rsidRDefault="008F6C8A">
            <w:r>
              <w:t>The final transformation when all creation is renewed (Revelation 21:5).</w:t>
            </w:r>
          </w:p>
        </w:tc>
      </w:tr>
    </w:tbl>
    <w:p w14:paraId="2B2C11BD" w14:textId="77777777" w:rsidR="00C12A54" w:rsidRDefault="00000000">
      <w:r>
        <w:pict w14:anchorId="073D6421">
          <v:rect id="_x0000_i1598" style="width:0;height:1.5pt" o:hralign="center" o:hrstd="t" o:hr="t" fillcolor="#a0a0a0" stroked="f"/>
        </w:pict>
      </w:r>
    </w:p>
    <w:p w14:paraId="54B15C6C" w14:textId="77777777" w:rsidR="00C12A54" w:rsidRDefault="008F6C8A">
      <w:pPr>
        <w:pStyle w:val="Heading3"/>
      </w:pPr>
      <w:r>
        <w:rPr>
          <w:rStyle w:val="Strong"/>
          <w:b/>
          <w:bCs/>
        </w:rPr>
        <w:t>5. The Process of Change</w:t>
      </w:r>
    </w:p>
    <w:p w14:paraId="33337021" w14:textId="77777777" w:rsidR="00C12A54" w:rsidRDefault="008F6C8A">
      <w:pPr>
        <w:pStyle w:val="NormalWeb"/>
      </w:pPr>
      <w:r>
        <w:t xml:space="preserve">Theologically, true change follows a </w:t>
      </w:r>
      <w:r>
        <w:rPr>
          <w:rStyle w:val="Strong"/>
        </w:rPr>
        <w:t>divine process</w:t>
      </w:r>
      <w:r>
        <w:t>:</w:t>
      </w:r>
    </w:p>
    <w:p w14:paraId="5761741C" w14:textId="77777777" w:rsidR="00C12A54" w:rsidRDefault="008F6C8A" w:rsidP="00C83030">
      <w:pPr>
        <w:pStyle w:val="NormalWeb"/>
        <w:numPr>
          <w:ilvl w:val="0"/>
          <w:numId w:val="633"/>
        </w:numPr>
      </w:pPr>
      <w:r>
        <w:rPr>
          <w:rStyle w:val="Strong"/>
        </w:rPr>
        <w:t>Revelation</w:t>
      </w:r>
      <w:r>
        <w:t xml:space="preserve"> – God reveals truth through His Word and Spirit.</w:t>
      </w:r>
    </w:p>
    <w:p w14:paraId="50B03302" w14:textId="77777777" w:rsidR="00C12A54" w:rsidRDefault="008F6C8A" w:rsidP="00C83030">
      <w:pPr>
        <w:pStyle w:val="NormalWeb"/>
        <w:numPr>
          <w:ilvl w:val="0"/>
          <w:numId w:val="633"/>
        </w:numPr>
      </w:pPr>
      <w:r>
        <w:rPr>
          <w:rStyle w:val="Strong"/>
        </w:rPr>
        <w:t>Conviction</w:t>
      </w:r>
      <w:r>
        <w:t xml:space="preserve"> – The Holy Spirit exposes sin and awakens repentance.</w:t>
      </w:r>
    </w:p>
    <w:p w14:paraId="12A1AF97" w14:textId="77777777" w:rsidR="00C12A54" w:rsidRDefault="008F6C8A" w:rsidP="00C83030">
      <w:pPr>
        <w:pStyle w:val="NormalWeb"/>
        <w:numPr>
          <w:ilvl w:val="0"/>
          <w:numId w:val="633"/>
        </w:numPr>
      </w:pPr>
      <w:r>
        <w:rPr>
          <w:rStyle w:val="Strong"/>
        </w:rPr>
        <w:t>Repentance</w:t>
      </w:r>
      <w:r>
        <w:t xml:space="preserve"> – A turning away from sin toward God (Acts 3:19).</w:t>
      </w:r>
    </w:p>
    <w:p w14:paraId="5FDA01DB" w14:textId="77777777" w:rsidR="00C12A54" w:rsidRDefault="008F6C8A" w:rsidP="00C83030">
      <w:pPr>
        <w:pStyle w:val="NormalWeb"/>
        <w:numPr>
          <w:ilvl w:val="0"/>
          <w:numId w:val="633"/>
        </w:numPr>
      </w:pPr>
      <w:r>
        <w:rPr>
          <w:rStyle w:val="Strong"/>
        </w:rPr>
        <w:t>Renewal</w:t>
      </w:r>
      <w:r>
        <w:t xml:space="preserve"> – The mind and heart are renewed in Christ (Romans 12:2).</w:t>
      </w:r>
    </w:p>
    <w:p w14:paraId="49860BC5" w14:textId="77777777" w:rsidR="00C12A54" w:rsidRDefault="008F6C8A" w:rsidP="00C83030">
      <w:pPr>
        <w:pStyle w:val="NormalWeb"/>
        <w:numPr>
          <w:ilvl w:val="0"/>
          <w:numId w:val="633"/>
        </w:numPr>
      </w:pPr>
      <w:r>
        <w:rPr>
          <w:rStyle w:val="Strong"/>
        </w:rPr>
        <w:t>Transformation</w:t>
      </w:r>
      <w:r>
        <w:t xml:space="preserve"> – Character and behavior reflect Christ (2 Corinthians 3:18).</w:t>
      </w:r>
    </w:p>
    <w:p w14:paraId="367E5CE8" w14:textId="77777777" w:rsidR="00C12A54" w:rsidRDefault="008F6C8A" w:rsidP="00C83030">
      <w:pPr>
        <w:pStyle w:val="NormalWeb"/>
        <w:numPr>
          <w:ilvl w:val="0"/>
          <w:numId w:val="633"/>
        </w:numPr>
      </w:pPr>
      <w:r>
        <w:rPr>
          <w:rStyle w:val="Strong"/>
        </w:rPr>
        <w:t>Mission</w:t>
      </w:r>
      <w:r>
        <w:t xml:space="preserve"> – Changed people become instruments of change in the world (Matthew 28:19–20).</w:t>
      </w:r>
    </w:p>
    <w:p w14:paraId="28BF100B" w14:textId="77777777" w:rsidR="00C12A54" w:rsidRDefault="00000000">
      <w:r>
        <w:pict w14:anchorId="637871AA">
          <v:rect id="_x0000_i1599" style="width:0;height:1.5pt" o:hralign="center" o:hrstd="t" o:hr="t" fillcolor="#a0a0a0" stroked="f"/>
        </w:pict>
      </w:r>
    </w:p>
    <w:p w14:paraId="44D72EB8" w14:textId="77777777" w:rsidR="00C12A54" w:rsidRDefault="008F6C8A">
      <w:pPr>
        <w:pStyle w:val="Heading3"/>
      </w:pPr>
      <w:r>
        <w:rPr>
          <w:rStyle w:val="Strong"/>
          <w:b/>
          <w:bCs/>
        </w:rPr>
        <w:lastRenderedPageBreak/>
        <w:t>6. The Role of Christ in Change</w:t>
      </w:r>
    </w:p>
    <w:p w14:paraId="0E280F94" w14:textId="77777777" w:rsidR="00C12A54" w:rsidRDefault="008F6C8A">
      <w:pPr>
        <w:pStyle w:val="NormalWeb"/>
      </w:pPr>
      <w:r>
        <w:t xml:space="preserve">Jesus Christ is </w:t>
      </w:r>
      <w:r>
        <w:rPr>
          <w:rStyle w:val="Strong"/>
        </w:rPr>
        <w:t>the center and source</w:t>
      </w:r>
      <w:r>
        <w:t xml:space="preserve"> of all true transformation.</w:t>
      </w:r>
    </w:p>
    <w:p w14:paraId="31EA663A" w14:textId="77777777" w:rsidR="00C12A54" w:rsidRDefault="008F6C8A" w:rsidP="00C83030">
      <w:pPr>
        <w:pStyle w:val="NormalWeb"/>
        <w:numPr>
          <w:ilvl w:val="0"/>
          <w:numId w:val="634"/>
        </w:numPr>
      </w:pPr>
      <w:r>
        <w:rPr>
          <w:rStyle w:val="Strong"/>
        </w:rPr>
        <w:t>Redemption:</w:t>
      </w:r>
      <w:r>
        <w:t xml:space="preserve"> Through His death and resurrection, He makes new life possible (Romans 6:4).</w:t>
      </w:r>
    </w:p>
    <w:p w14:paraId="08608129" w14:textId="77777777" w:rsidR="00C12A54" w:rsidRDefault="008F6C8A" w:rsidP="00C83030">
      <w:pPr>
        <w:pStyle w:val="NormalWeb"/>
        <w:numPr>
          <w:ilvl w:val="0"/>
          <w:numId w:val="634"/>
        </w:numPr>
      </w:pPr>
      <w:r>
        <w:rPr>
          <w:rStyle w:val="Strong"/>
        </w:rPr>
        <w:t>Example:</w:t>
      </w:r>
      <w:r>
        <w:t xml:space="preserve"> He models what godly change looks like — obedience, humility, and love (Philippians 2:5–8).</w:t>
      </w:r>
    </w:p>
    <w:p w14:paraId="7947BD4F" w14:textId="77777777" w:rsidR="00C12A54" w:rsidRDefault="008F6C8A" w:rsidP="00C83030">
      <w:pPr>
        <w:pStyle w:val="NormalWeb"/>
        <w:numPr>
          <w:ilvl w:val="0"/>
          <w:numId w:val="634"/>
        </w:numPr>
      </w:pPr>
      <w:r>
        <w:rPr>
          <w:rStyle w:val="Strong"/>
        </w:rPr>
        <w:t>Empowerment:</w:t>
      </w:r>
      <w:r>
        <w:t xml:space="preserve"> He sends the Holy Spirit to empower believers to live transformed lives (John 16:7).</w:t>
      </w:r>
    </w:p>
    <w:p w14:paraId="50368179" w14:textId="77777777" w:rsidR="00C12A54" w:rsidRDefault="008F6C8A" w:rsidP="00C83030">
      <w:pPr>
        <w:pStyle w:val="NormalWeb"/>
        <w:numPr>
          <w:ilvl w:val="0"/>
          <w:numId w:val="634"/>
        </w:numPr>
      </w:pPr>
      <w:r>
        <w:rPr>
          <w:rStyle w:val="Strong"/>
        </w:rPr>
        <w:t>Restoration:</w:t>
      </w:r>
      <w:r>
        <w:t xml:space="preserve"> He will ultimately renew all creation (Revelation 21:1–5).</w:t>
      </w:r>
    </w:p>
    <w:p w14:paraId="5611EFDF" w14:textId="77777777" w:rsidR="00C12A54" w:rsidRDefault="008F6C8A">
      <w:pPr>
        <w:pStyle w:val="NormalWeb"/>
      </w:pPr>
      <w:r>
        <w:t xml:space="preserve">Thus, all change that glorifies God begins and ends with </w:t>
      </w:r>
      <w:r>
        <w:rPr>
          <w:rStyle w:val="Strong"/>
        </w:rPr>
        <w:t>Christ</w:t>
      </w:r>
      <w:r>
        <w:t>.</w:t>
      </w:r>
    </w:p>
    <w:p w14:paraId="092C33F4" w14:textId="77777777" w:rsidR="00C12A54" w:rsidRDefault="00000000">
      <w:r>
        <w:pict w14:anchorId="6318EC81">
          <v:rect id="_x0000_i1600" style="width:0;height:1.5pt" o:hralign="center" o:hrstd="t" o:hr="t" fillcolor="#a0a0a0" stroked="f"/>
        </w:pict>
      </w:r>
    </w:p>
    <w:p w14:paraId="7FD1C75E" w14:textId="77777777" w:rsidR="00C12A54" w:rsidRDefault="008F6C8A">
      <w:pPr>
        <w:pStyle w:val="Heading3"/>
      </w:pPr>
      <w:r>
        <w:rPr>
          <w:rStyle w:val="Strong"/>
          <w:b/>
          <w:bCs/>
        </w:rPr>
        <w:t>7. The Role of the Holy Spirit</w:t>
      </w:r>
    </w:p>
    <w:p w14:paraId="2DDA560A" w14:textId="77777777" w:rsidR="00C12A54" w:rsidRDefault="008F6C8A">
      <w:pPr>
        <w:pStyle w:val="NormalWeb"/>
      </w:pPr>
      <w:r>
        <w:t xml:space="preserve">The </w:t>
      </w:r>
      <w:r>
        <w:rPr>
          <w:rStyle w:val="Strong"/>
        </w:rPr>
        <w:t>Holy Spirit</w:t>
      </w:r>
      <w:r>
        <w:t xml:space="preserve"> is the </w:t>
      </w:r>
      <w:r>
        <w:rPr>
          <w:rStyle w:val="Strong"/>
        </w:rPr>
        <w:t>agent of change</w:t>
      </w:r>
      <w:r>
        <w:t xml:space="preserve"> in the life of the believer and the church.</w:t>
      </w:r>
    </w:p>
    <w:p w14:paraId="2C237EE6" w14:textId="77777777" w:rsidR="00C12A54" w:rsidRDefault="008F6C8A" w:rsidP="00C83030">
      <w:pPr>
        <w:pStyle w:val="NormalWeb"/>
        <w:numPr>
          <w:ilvl w:val="0"/>
          <w:numId w:val="635"/>
        </w:numPr>
      </w:pPr>
      <w:r>
        <w:rPr>
          <w:rStyle w:val="Strong"/>
        </w:rPr>
        <w:t>Convicts</w:t>
      </w:r>
      <w:r>
        <w:t xml:space="preserve"> of sin (John 16:8).</w:t>
      </w:r>
    </w:p>
    <w:p w14:paraId="68C7F90C" w14:textId="77777777" w:rsidR="00C12A54" w:rsidRDefault="008F6C8A" w:rsidP="00C83030">
      <w:pPr>
        <w:pStyle w:val="NormalWeb"/>
        <w:numPr>
          <w:ilvl w:val="0"/>
          <w:numId w:val="635"/>
        </w:numPr>
      </w:pPr>
      <w:r>
        <w:rPr>
          <w:rStyle w:val="Strong"/>
        </w:rPr>
        <w:t>Regenerates</w:t>
      </w:r>
      <w:r>
        <w:t xml:space="preserve"> the heart (Titus 3:5).</w:t>
      </w:r>
    </w:p>
    <w:p w14:paraId="5AAA23BD" w14:textId="77777777" w:rsidR="00C12A54" w:rsidRDefault="008F6C8A" w:rsidP="00C83030">
      <w:pPr>
        <w:pStyle w:val="NormalWeb"/>
        <w:numPr>
          <w:ilvl w:val="0"/>
          <w:numId w:val="635"/>
        </w:numPr>
      </w:pPr>
      <w:r>
        <w:rPr>
          <w:rStyle w:val="Strong"/>
        </w:rPr>
        <w:t>Transforms</w:t>
      </w:r>
      <w:r>
        <w:t xml:space="preserve"> believers into the image of Christ (2 Corinthians 3:18).</w:t>
      </w:r>
    </w:p>
    <w:p w14:paraId="4C29F675" w14:textId="77777777" w:rsidR="00C12A54" w:rsidRDefault="008F6C8A" w:rsidP="00C83030">
      <w:pPr>
        <w:pStyle w:val="NormalWeb"/>
        <w:numPr>
          <w:ilvl w:val="0"/>
          <w:numId w:val="635"/>
        </w:numPr>
      </w:pPr>
      <w:r>
        <w:rPr>
          <w:rStyle w:val="Strong"/>
        </w:rPr>
        <w:t>Empowers</w:t>
      </w:r>
      <w:r>
        <w:t xml:space="preserve"> for holy living and service (Acts 1:8).</w:t>
      </w:r>
    </w:p>
    <w:p w14:paraId="00E0B675" w14:textId="77777777" w:rsidR="00C12A54" w:rsidRDefault="008F6C8A" w:rsidP="00C83030">
      <w:pPr>
        <w:pStyle w:val="NormalWeb"/>
        <w:numPr>
          <w:ilvl w:val="0"/>
          <w:numId w:val="635"/>
        </w:numPr>
      </w:pPr>
      <w:r>
        <w:rPr>
          <w:rStyle w:val="Strong"/>
        </w:rPr>
        <w:t>Unifies</w:t>
      </w:r>
      <w:r>
        <w:t xml:space="preserve"> and guides the church in God’s mission (Ephesians 4:3–4).</w:t>
      </w:r>
    </w:p>
    <w:p w14:paraId="47C452B6" w14:textId="77777777" w:rsidR="00C12A54" w:rsidRDefault="008F6C8A">
      <w:pPr>
        <w:pStyle w:val="NormalWeb"/>
      </w:pPr>
      <w:r>
        <w:t xml:space="preserve">Without the Spirit, human change is superficial; with the Spirit, it is </w:t>
      </w:r>
      <w:r>
        <w:rPr>
          <w:rStyle w:val="Strong"/>
        </w:rPr>
        <w:t>spiritual and lasting</w:t>
      </w:r>
      <w:r>
        <w:t>.</w:t>
      </w:r>
    </w:p>
    <w:p w14:paraId="51A5F067" w14:textId="77777777" w:rsidR="00C12A54" w:rsidRDefault="00000000">
      <w:r>
        <w:pict w14:anchorId="6DE7D003">
          <v:rect id="_x0000_i1601" style="width:0;height:1.5pt" o:hralign="center" o:hrstd="t" o:hr="t" fillcolor="#a0a0a0" stroked="f"/>
        </w:pict>
      </w:r>
    </w:p>
    <w:p w14:paraId="66046E04" w14:textId="77777777" w:rsidR="00C12A54" w:rsidRDefault="008F6C8A">
      <w:pPr>
        <w:pStyle w:val="Heading3"/>
      </w:pPr>
      <w:r>
        <w:rPr>
          <w:rStyle w:val="Strong"/>
          <w:b/>
          <w:bCs/>
        </w:rPr>
        <w:t>8. The Human Response to Divine Change</w:t>
      </w:r>
    </w:p>
    <w:p w14:paraId="52FD7E0C" w14:textId="77777777" w:rsidR="00C12A54" w:rsidRDefault="008F6C8A">
      <w:pPr>
        <w:pStyle w:val="NormalWeb"/>
      </w:pPr>
      <w:r>
        <w:t xml:space="preserve">While change is initiated by God, humans must </w:t>
      </w:r>
      <w:r>
        <w:rPr>
          <w:rStyle w:val="Strong"/>
        </w:rPr>
        <w:t>respond in faith and obedience.</w:t>
      </w:r>
    </w:p>
    <w:p w14:paraId="61D97018" w14:textId="77777777" w:rsidR="00C12A54" w:rsidRDefault="008F6C8A">
      <w:pPr>
        <w:pStyle w:val="NormalWeb"/>
      </w:pPr>
      <w:r>
        <w:t>Believers are called to:</w:t>
      </w:r>
    </w:p>
    <w:p w14:paraId="6DAE2B79" w14:textId="77777777" w:rsidR="00C12A54" w:rsidRDefault="008F6C8A" w:rsidP="00C83030">
      <w:pPr>
        <w:pStyle w:val="NormalWeb"/>
        <w:numPr>
          <w:ilvl w:val="0"/>
          <w:numId w:val="636"/>
        </w:numPr>
      </w:pPr>
      <w:r>
        <w:rPr>
          <w:rStyle w:val="Strong"/>
        </w:rPr>
        <w:t>Surrender to God’s will</w:t>
      </w:r>
      <w:r>
        <w:t xml:space="preserve"> (Romans 12:1).</w:t>
      </w:r>
    </w:p>
    <w:p w14:paraId="4DC6AA3B" w14:textId="77777777" w:rsidR="00C12A54" w:rsidRDefault="008F6C8A" w:rsidP="00C83030">
      <w:pPr>
        <w:pStyle w:val="NormalWeb"/>
        <w:numPr>
          <w:ilvl w:val="0"/>
          <w:numId w:val="636"/>
        </w:numPr>
      </w:pPr>
      <w:r>
        <w:rPr>
          <w:rStyle w:val="Strong"/>
        </w:rPr>
        <w:t>Walk in the Spirit</w:t>
      </w:r>
      <w:r>
        <w:t xml:space="preserve"> (Galatians 5:16).</w:t>
      </w:r>
    </w:p>
    <w:p w14:paraId="597D7B37" w14:textId="77777777" w:rsidR="00C12A54" w:rsidRDefault="008F6C8A" w:rsidP="00C83030">
      <w:pPr>
        <w:pStyle w:val="NormalWeb"/>
        <w:numPr>
          <w:ilvl w:val="0"/>
          <w:numId w:val="636"/>
        </w:numPr>
      </w:pPr>
      <w:r>
        <w:rPr>
          <w:rStyle w:val="Strong"/>
        </w:rPr>
        <w:t>Renew the mind</w:t>
      </w:r>
      <w:r>
        <w:t xml:space="preserve"> through Scripture (Colossians 3:10).</w:t>
      </w:r>
    </w:p>
    <w:p w14:paraId="3DECC865" w14:textId="77777777" w:rsidR="00C12A54" w:rsidRDefault="008F6C8A" w:rsidP="00C83030">
      <w:pPr>
        <w:pStyle w:val="NormalWeb"/>
        <w:numPr>
          <w:ilvl w:val="0"/>
          <w:numId w:val="636"/>
        </w:numPr>
      </w:pPr>
      <w:r>
        <w:rPr>
          <w:rStyle w:val="Strong"/>
        </w:rPr>
        <w:t>Practice obedience</w:t>
      </w:r>
      <w:r>
        <w:t xml:space="preserve"> (James 1:22).</w:t>
      </w:r>
    </w:p>
    <w:p w14:paraId="3FD0953F" w14:textId="77777777" w:rsidR="00C12A54" w:rsidRDefault="008F6C8A" w:rsidP="00C83030">
      <w:pPr>
        <w:pStyle w:val="NormalWeb"/>
        <w:numPr>
          <w:ilvl w:val="0"/>
          <w:numId w:val="636"/>
        </w:numPr>
      </w:pPr>
      <w:r>
        <w:rPr>
          <w:rStyle w:val="Strong"/>
        </w:rPr>
        <w:t>Engage in community</w:t>
      </w:r>
      <w:r>
        <w:t xml:space="preserve"> — change happens best in fellowship (Hebrews 10:24–25).</w:t>
      </w:r>
    </w:p>
    <w:p w14:paraId="3FFA6176" w14:textId="77777777" w:rsidR="00C12A54" w:rsidRDefault="00000000">
      <w:r>
        <w:pict w14:anchorId="6751AC1C">
          <v:rect id="_x0000_i1602" style="width:0;height:1.5pt" o:hralign="center" o:hrstd="t" o:hr="t" fillcolor="#a0a0a0" stroked="f"/>
        </w:pict>
      </w:r>
    </w:p>
    <w:p w14:paraId="0379C1F7" w14:textId="77777777" w:rsidR="00C12A54" w:rsidRDefault="008F6C8A">
      <w:pPr>
        <w:pStyle w:val="Heading3"/>
      </w:pPr>
      <w:r>
        <w:rPr>
          <w:rStyle w:val="Strong"/>
          <w:b/>
          <w:bCs/>
        </w:rPr>
        <w:lastRenderedPageBreak/>
        <w:t>9. The Church as an Agent of Change</w:t>
      </w:r>
    </w:p>
    <w:p w14:paraId="7112C8E4" w14:textId="77777777" w:rsidR="00C12A54" w:rsidRDefault="008F6C8A">
      <w:pPr>
        <w:pStyle w:val="NormalWeb"/>
      </w:pPr>
      <w:r>
        <w:t xml:space="preserve">The Church is God’s chosen instrument to </w:t>
      </w:r>
      <w:r>
        <w:rPr>
          <w:rStyle w:val="Strong"/>
        </w:rPr>
        <w:t>reflect and spread transformation</w:t>
      </w:r>
      <w:r>
        <w:t xml:space="preserve"> in the world.</w:t>
      </w:r>
    </w:p>
    <w:p w14:paraId="78B1BA73" w14:textId="77777777" w:rsidR="00C12A54" w:rsidRDefault="008F6C8A" w:rsidP="00C83030">
      <w:pPr>
        <w:pStyle w:val="NormalWeb"/>
        <w:numPr>
          <w:ilvl w:val="0"/>
          <w:numId w:val="637"/>
        </w:numPr>
      </w:pPr>
      <w:r>
        <w:rPr>
          <w:rStyle w:val="Strong"/>
        </w:rPr>
        <w:t>Spiritually:</w:t>
      </w:r>
      <w:r>
        <w:t xml:space="preserve"> Teaching sound doctrine that renews minds.</w:t>
      </w:r>
    </w:p>
    <w:p w14:paraId="554AD612" w14:textId="77777777" w:rsidR="00C12A54" w:rsidRDefault="008F6C8A" w:rsidP="00C83030">
      <w:pPr>
        <w:pStyle w:val="NormalWeb"/>
        <w:numPr>
          <w:ilvl w:val="0"/>
          <w:numId w:val="637"/>
        </w:numPr>
      </w:pPr>
      <w:r>
        <w:rPr>
          <w:rStyle w:val="Strong"/>
        </w:rPr>
        <w:t>Socially:</w:t>
      </w:r>
      <w:r>
        <w:t xml:space="preserve"> Promoting justice, reconciliation, and compassion.</w:t>
      </w:r>
    </w:p>
    <w:p w14:paraId="330359F7" w14:textId="77777777" w:rsidR="00C12A54" w:rsidRDefault="008F6C8A" w:rsidP="00C83030">
      <w:pPr>
        <w:pStyle w:val="NormalWeb"/>
        <w:numPr>
          <w:ilvl w:val="0"/>
          <w:numId w:val="637"/>
        </w:numPr>
      </w:pPr>
      <w:r>
        <w:rPr>
          <w:rStyle w:val="Strong"/>
        </w:rPr>
        <w:t>Culturally:</w:t>
      </w:r>
      <w:r>
        <w:t xml:space="preserve"> Shaping moral and ethical values.</w:t>
      </w:r>
    </w:p>
    <w:p w14:paraId="229F2203" w14:textId="77777777" w:rsidR="00C12A54" w:rsidRDefault="008F6C8A" w:rsidP="00C83030">
      <w:pPr>
        <w:pStyle w:val="NormalWeb"/>
        <w:numPr>
          <w:ilvl w:val="0"/>
          <w:numId w:val="637"/>
        </w:numPr>
      </w:pPr>
      <w:r>
        <w:rPr>
          <w:rStyle w:val="Strong"/>
        </w:rPr>
        <w:t>Missionally:</w:t>
      </w:r>
      <w:r>
        <w:t xml:space="preserve"> Proclaiming Christ and making disciples.</w:t>
      </w:r>
    </w:p>
    <w:p w14:paraId="4DE8994B" w14:textId="77777777" w:rsidR="00C12A54" w:rsidRDefault="008F6C8A">
      <w:pPr>
        <w:pStyle w:val="NormalWeb"/>
      </w:pPr>
      <w:r>
        <w:t xml:space="preserve">The Church should not conform to the world but </w:t>
      </w:r>
      <w:r>
        <w:rPr>
          <w:rStyle w:val="Strong"/>
        </w:rPr>
        <w:t>transform the world</w:t>
      </w:r>
      <w:r>
        <w:t xml:space="preserve"> through the power of the gospel (Romans 12:2).</w:t>
      </w:r>
    </w:p>
    <w:p w14:paraId="6F4DA1AB" w14:textId="77777777" w:rsidR="00C12A54" w:rsidRDefault="00000000">
      <w:r>
        <w:pict w14:anchorId="327DC416">
          <v:rect id="_x0000_i1603" style="width:0;height:1.5pt" o:hralign="center" o:hrstd="t" o:hr="t" fillcolor="#a0a0a0" stroked="f"/>
        </w:pict>
      </w:r>
    </w:p>
    <w:p w14:paraId="10400BA5" w14:textId="77777777" w:rsidR="00C12A54" w:rsidRDefault="008F6C8A">
      <w:pPr>
        <w:pStyle w:val="Heading3"/>
      </w:pPr>
      <w:r>
        <w:rPr>
          <w:rStyle w:val="Strong"/>
          <w:b/>
          <w:bCs/>
        </w:rPr>
        <w:t>10. Types of Change in the Christian Life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4974"/>
        <w:gridCol w:w="1791"/>
      </w:tblGrid>
      <w:tr w:rsidR="00C12A54" w14:paraId="335E6995" w14:textId="77777777">
        <w:trPr>
          <w:tblHeader/>
          <w:tblCellSpacing w:w="15" w:type="dxa"/>
        </w:trPr>
        <w:tc>
          <w:tcPr>
            <w:tcW w:w="0" w:type="auto"/>
            <w:vAlign w:val="center"/>
          </w:tcPr>
          <w:p w14:paraId="040B696D" w14:textId="77777777" w:rsidR="00C12A54" w:rsidRDefault="008F6C8A">
            <w:pPr>
              <w:jc w:val="center"/>
              <w:rPr>
                <w:b/>
                <w:bCs/>
              </w:rPr>
            </w:pPr>
            <w:r>
              <w:rPr>
                <w:rStyle w:val="Strong"/>
              </w:rPr>
              <w:t>Type</w:t>
            </w:r>
          </w:p>
        </w:tc>
        <w:tc>
          <w:tcPr>
            <w:tcW w:w="0" w:type="auto"/>
            <w:vAlign w:val="center"/>
          </w:tcPr>
          <w:p w14:paraId="44D81BB7" w14:textId="77777777" w:rsidR="00C12A54" w:rsidRDefault="008F6C8A">
            <w:pPr>
              <w:jc w:val="center"/>
              <w:rPr>
                <w:b/>
                <w:bCs/>
              </w:rPr>
            </w:pPr>
            <w:r>
              <w:rPr>
                <w:rStyle w:val="Strong"/>
              </w:rPr>
              <w:t>Description</w:t>
            </w:r>
          </w:p>
        </w:tc>
        <w:tc>
          <w:tcPr>
            <w:tcW w:w="0" w:type="auto"/>
            <w:vAlign w:val="center"/>
          </w:tcPr>
          <w:p w14:paraId="31AC2043" w14:textId="77777777" w:rsidR="00C12A54" w:rsidRDefault="008F6C8A">
            <w:pPr>
              <w:jc w:val="center"/>
              <w:rPr>
                <w:b/>
                <w:bCs/>
              </w:rPr>
            </w:pPr>
            <w:r>
              <w:rPr>
                <w:rStyle w:val="Strong"/>
              </w:rPr>
              <w:t>Scripture</w:t>
            </w:r>
          </w:p>
        </w:tc>
      </w:tr>
      <w:tr w:rsidR="00C12A54" w14:paraId="53621242" w14:textId="77777777">
        <w:trPr>
          <w:tblCellSpacing w:w="15" w:type="dxa"/>
        </w:trPr>
        <w:tc>
          <w:tcPr>
            <w:tcW w:w="0" w:type="auto"/>
            <w:vAlign w:val="center"/>
          </w:tcPr>
          <w:p w14:paraId="4805384B" w14:textId="77777777" w:rsidR="00C12A54" w:rsidRDefault="008F6C8A">
            <w:r>
              <w:rPr>
                <w:rStyle w:val="Strong"/>
              </w:rPr>
              <w:t>Personal Change</w:t>
            </w:r>
          </w:p>
        </w:tc>
        <w:tc>
          <w:tcPr>
            <w:tcW w:w="0" w:type="auto"/>
            <w:vAlign w:val="center"/>
          </w:tcPr>
          <w:p w14:paraId="0B4D73CF" w14:textId="77777777" w:rsidR="00C12A54" w:rsidRDefault="008F6C8A">
            <w:r>
              <w:t>Transformation of the individual’s heart and behavior</w:t>
            </w:r>
          </w:p>
        </w:tc>
        <w:tc>
          <w:tcPr>
            <w:tcW w:w="0" w:type="auto"/>
            <w:vAlign w:val="center"/>
          </w:tcPr>
          <w:p w14:paraId="35608884" w14:textId="77777777" w:rsidR="00C12A54" w:rsidRDefault="008F6C8A">
            <w:r>
              <w:t>2 Corinthians 5:17</w:t>
            </w:r>
          </w:p>
        </w:tc>
      </w:tr>
      <w:tr w:rsidR="00C12A54" w14:paraId="3933CADE" w14:textId="77777777">
        <w:trPr>
          <w:tblCellSpacing w:w="15" w:type="dxa"/>
        </w:trPr>
        <w:tc>
          <w:tcPr>
            <w:tcW w:w="0" w:type="auto"/>
            <w:vAlign w:val="center"/>
          </w:tcPr>
          <w:p w14:paraId="746353CD" w14:textId="77777777" w:rsidR="00C12A54" w:rsidRDefault="008F6C8A">
            <w:r>
              <w:rPr>
                <w:rStyle w:val="Strong"/>
              </w:rPr>
              <w:t>Relational Change</w:t>
            </w:r>
          </w:p>
        </w:tc>
        <w:tc>
          <w:tcPr>
            <w:tcW w:w="0" w:type="auto"/>
            <w:vAlign w:val="center"/>
          </w:tcPr>
          <w:p w14:paraId="2192D9E8" w14:textId="77777777" w:rsidR="00C12A54" w:rsidRDefault="008F6C8A">
            <w:r>
              <w:t>Restoring love, forgiveness, and unity</w:t>
            </w:r>
          </w:p>
        </w:tc>
        <w:tc>
          <w:tcPr>
            <w:tcW w:w="0" w:type="auto"/>
            <w:vAlign w:val="center"/>
          </w:tcPr>
          <w:p w14:paraId="19BE6BA1" w14:textId="77777777" w:rsidR="00C12A54" w:rsidRDefault="008F6C8A">
            <w:r>
              <w:t>Ephesians 4:32</w:t>
            </w:r>
          </w:p>
        </w:tc>
      </w:tr>
      <w:tr w:rsidR="00C12A54" w14:paraId="65572A0F" w14:textId="77777777">
        <w:trPr>
          <w:tblCellSpacing w:w="15" w:type="dxa"/>
        </w:trPr>
        <w:tc>
          <w:tcPr>
            <w:tcW w:w="0" w:type="auto"/>
            <w:vAlign w:val="center"/>
          </w:tcPr>
          <w:p w14:paraId="12FA7627" w14:textId="77777777" w:rsidR="00C12A54" w:rsidRDefault="008F6C8A">
            <w:r>
              <w:rPr>
                <w:rStyle w:val="Strong"/>
              </w:rPr>
              <w:t>Moral Change</w:t>
            </w:r>
          </w:p>
        </w:tc>
        <w:tc>
          <w:tcPr>
            <w:tcW w:w="0" w:type="auto"/>
            <w:vAlign w:val="center"/>
          </w:tcPr>
          <w:p w14:paraId="2D935EEE" w14:textId="77777777" w:rsidR="00C12A54" w:rsidRDefault="008F6C8A">
            <w:r>
              <w:t>Living in holiness and righteousness</w:t>
            </w:r>
          </w:p>
        </w:tc>
        <w:tc>
          <w:tcPr>
            <w:tcW w:w="0" w:type="auto"/>
            <w:vAlign w:val="center"/>
          </w:tcPr>
          <w:p w14:paraId="09ADA31C" w14:textId="77777777" w:rsidR="00C12A54" w:rsidRDefault="008F6C8A">
            <w:r>
              <w:t>1 Peter 1:15–16</w:t>
            </w:r>
          </w:p>
        </w:tc>
      </w:tr>
      <w:tr w:rsidR="00C12A54" w14:paraId="0330135A" w14:textId="77777777">
        <w:trPr>
          <w:tblCellSpacing w:w="15" w:type="dxa"/>
        </w:trPr>
        <w:tc>
          <w:tcPr>
            <w:tcW w:w="0" w:type="auto"/>
            <w:vAlign w:val="center"/>
          </w:tcPr>
          <w:p w14:paraId="5BF566D3" w14:textId="77777777" w:rsidR="00C12A54" w:rsidRDefault="008F6C8A">
            <w:r>
              <w:rPr>
                <w:rStyle w:val="Strong"/>
              </w:rPr>
              <w:t>Corporate Change</w:t>
            </w:r>
          </w:p>
        </w:tc>
        <w:tc>
          <w:tcPr>
            <w:tcW w:w="0" w:type="auto"/>
            <w:vAlign w:val="center"/>
          </w:tcPr>
          <w:p w14:paraId="7076A3A3" w14:textId="77777777" w:rsidR="00C12A54" w:rsidRDefault="008F6C8A">
            <w:r>
              <w:t>Growth and reform within the Church</w:t>
            </w:r>
          </w:p>
        </w:tc>
        <w:tc>
          <w:tcPr>
            <w:tcW w:w="0" w:type="auto"/>
            <w:vAlign w:val="center"/>
          </w:tcPr>
          <w:p w14:paraId="12708F24" w14:textId="77777777" w:rsidR="00C12A54" w:rsidRDefault="008F6C8A">
            <w:r>
              <w:t>Acts 2:42–47</w:t>
            </w:r>
          </w:p>
        </w:tc>
      </w:tr>
      <w:tr w:rsidR="00C12A54" w14:paraId="4CBDD64D" w14:textId="77777777">
        <w:trPr>
          <w:tblCellSpacing w:w="15" w:type="dxa"/>
        </w:trPr>
        <w:tc>
          <w:tcPr>
            <w:tcW w:w="0" w:type="auto"/>
            <w:vAlign w:val="center"/>
          </w:tcPr>
          <w:p w14:paraId="66630ACE" w14:textId="77777777" w:rsidR="00C12A54" w:rsidRDefault="008F6C8A">
            <w:r>
              <w:rPr>
                <w:rStyle w:val="Strong"/>
              </w:rPr>
              <w:t>Cultural Change</w:t>
            </w:r>
          </w:p>
        </w:tc>
        <w:tc>
          <w:tcPr>
            <w:tcW w:w="0" w:type="auto"/>
            <w:vAlign w:val="center"/>
          </w:tcPr>
          <w:p w14:paraId="00A27A00" w14:textId="77777777" w:rsidR="00C12A54" w:rsidRDefault="008F6C8A">
            <w:r>
              <w:t>Influence on society through Christian values</w:t>
            </w:r>
          </w:p>
        </w:tc>
        <w:tc>
          <w:tcPr>
            <w:tcW w:w="0" w:type="auto"/>
            <w:vAlign w:val="center"/>
          </w:tcPr>
          <w:p w14:paraId="742F1176" w14:textId="77777777" w:rsidR="00C12A54" w:rsidRDefault="008F6C8A">
            <w:r>
              <w:t>Matthew 5:13–16</w:t>
            </w:r>
          </w:p>
        </w:tc>
      </w:tr>
      <w:tr w:rsidR="00C12A54" w14:paraId="63A7AF34" w14:textId="77777777">
        <w:trPr>
          <w:tblCellSpacing w:w="15" w:type="dxa"/>
        </w:trPr>
        <w:tc>
          <w:tcPr>
            <w:tcW w:w="0" w:type="auto"/>
            <w:vAlign w:val="center"/>
          </w:tcPr>
          <w:p w14:paraId="29D325B6" w14:textId="77777777" w:rsidR="00C12A54" w:rsidRDefault="008F6C8A">
            <w:r>
              <w:rPr>
                <w:rStyle w:val="Strong"/>
              </w:rPr>
              <w:t>Eternal Change</w:t>
            </w:r>
          </w:p>
        </w:tc>
        <w:tc>
          <w:tcPr>
            <w:tcW w:w="0" w:type="auto"/>
            <w:vAlign w:val="center"/>
          </w:tcPr>
          <w:p w14:paraId="245A7383" w14:textId="77777777" w:rsidR="00C12A54" w:rsidRDefault="008F6C8A">
            <w:r>
              <w:t>The final renewal of creation</w:t>
            </w:r>
          </w:p>
        </w:tc>
        <w:tc>
          <w:tcPr>
            <w:tcW w:w="0" w:type="auto"/>
            <w:vAlign w:val="center"/>
          </w:tcPr>
          <w:p w14:paraId="3D0E2B80" w14:textId="77777777" w:rsidR="00C12A54" w:rsidRDefault="008F6C8A">
            <w:r>
              <w:t>Revelation 21:5</w:t>
            </w:r>
          </w:p>
        </w:tc>
      </w:tr>
    </w:tbl>
    <w:p w14:paraId="32F958B3" w14:textId="77777777" w:rsidR="00C12A54" w:rsidRDefault="00000000">
      <w:r>
        <w:pict w14:anchorId="168E71CD">
          <v:rect id="_x0000_i1604" style="width:0;height:1.5pt" o:hralign="center" o:hrstd="t" o:hr="t" fillcolor="#a0a0a0" stroked="f"/>
        </w:pict>
      </w:r>
    </w:p>
    <w:p w14:paraId="22CC99B4" w14:textId="77777777" w:rsidR="00C12A54" w:rsidRDefault="008F6C8A">
      <w:pPr>
        <w:pStyle w:val="Heading3"/>
      </w:pPr>
      <w:r>
        <w:rPr>
          <w:rStyle w:val="Strong"/>
          <w:b/>
          <w:bCs/>
        </w:rPr>
        <w:t>11. The Unchanging God in a Changing World</w:t>
      </w:r>
    </w:p>
    <w:p w14:paraId="1E315D98" w14:textId="77777777" w:rsidR="00C12A54" w:rsidRDefault="008F6C8A">
      <w:pPr>
        <w:pStyle w:val="NormalWeb"/>
      </w:pPr>
      <w:r>
        <w:t xml:space="preserve">Though human societies, cultures, and technologies change rapidly, </w:t>
      </w:r>
      <w:r>
        <w:rPr>
          <w:rStyle w:val="Strong"/>
        </w:rPr>
        <w:t>God remains constant</w:t>
      </w:r>
      <w:r>
        <w:t>.</w:t>
      </w:r>
    </w:p>
    <w:p w14:paraId="66E04378" w14:textId="77777777" w:rsidR="00C12A54" w:rsidRDefault="008F6C8A">
      <w:pPr>
        <w:pStyle w:val="NormalWeb"/>
      </w:pPr>
      <w:r>
        <w:t>“Heaven and earth will pass away, but My words will never pass away.”</w:t>
      </w:r>
      <w:r>
        <w:br/>
        <w:t xml:space="preserve">— </w:t>
      </w:r>
      <w:r>
        <w:rPr>
          <w:rStyle w:val="Emphasis"/>
          <w:rFonts w:eastAsiaTheme="majorEastAsia"/>
        </w:rPr>
        <w:t>Matthew 24:35</w:t>
      </w:r>
    </w:p>
    <w:p w14:paraId="448935B9" w14:textId="77777777" w:rsidR="00C12A54" w:rsidRDefault="008F6C8A">
      <w:pPr>
        <w:pStyle w:val="NormalWeb"/>
      </w:pPr>
      <w:r>
        <w:t>This means:</w:t>
      </w:r>
    </w:p>
    <w:p w14:paraId="5EDEDFF5" w14:textId="77777777" w:rsidR="00C12A54" w:rsidRDefault="008F6C8A" w:rsidP="00C83030">
      <w:pPr>
        <w:pStyle w:val="NormalWeb"/>
        <w:numPr>
          <w:ilvl w:val="0"/>
          <w:numId w:val="638"/>
        </w:numPr>
      </w:pPr>
      <w:r>
        <w:t xml:space="preserve">God’s </w:t>
      </w:r>
      <w:r>
        <w:rPr>
          <w:rStyle w:val="Strong"/>
        </w:rPr>
        <w:t>truth</w:t>
      </w:r>
      <w:r>
        <w:t xml:space="preserve"> is timeless.</w:t>
      </w:r>
    </w:p>
    <w:p w14:paraId="2742AD78" w14:textId="77777777" w:rsidR="00C12A54" w:rsidRDefault="008F6C8A" w:rsidP="00C83030">
      <w:pPr>
        <w:pStyle w:val="NormalWeb"/>
        <w:numPr>
          <w:ilvl w:val="0"/>
          <w:numId w:val="638"/>
        </w:numPr>
      </w:pPr>
      <w:r>
        <w:lastRenderedPageBreak/>
        <w:t xml:space="preserve">God’s </w:t>
      </w:r>
      <w:r>
        <w:rPr>
          <w:rStyle w:val="Strong"/>
        </w:rPr>
        <w:t>methods</w:t>
      </w:r>
      <w:r>
        <w:t xml:space="preserve"> may vary with context.</w:t>
      </w:r>
    </w:p>
    <w:p w14:paraId="4405AAE9" w14:textId="77777777" w:rsidR="00C12A54" w:rsidRDefault="008F6C8A" w:rsidP="00C83030">
      <w:pPr>
        <w:pStyle w:val="NormalWeb"/>
        <w:numPr>
          <w:ilvl w:val="0"/>
          <w:numId w:val="638"/>
        </w:numPr>
      </w:pPr>
      <w:r>
        <w:t xml:space="preserve">God’s </w:t>
      </w:r>
      <w:r>
        <w:rPr>
          <w:rStyle w:val="Strong"/>
        </w:rPr>
        <w:t>mission</w:t>
      </w:r>
      <w:r>
        <w:t xml:space="preserve"> remains unchanged — to redeem and restore His creation.</w:t>
      </w:r>
    </w:p>
    <w:p w14:paraId="287A9013" w14:textId="77777777" w:rsidR="00C12A54" w:rsidRDefault="008F6C8A">
      <w:pPr>
        <w:pStyle w:val="NormalWeb"/>
      </w:pPr>
      <w:r>
        <w:t xml:space="preserve">Thus, Christians must hold firmly to unchanging </w:t>
      </w:r>
      <w:r>
        <w:rPr>
          <w:rStyle w:val="Strong"/>
        </w:rPr>
        <w:t>truth</w:t>
      </w:r>
      <w:r>
        <w:t xml:space="preserve">, while wisely adapting to changing </w:t>
      </w:r>
      <w:r>
        <w:rPr>
          <w:rStyle w:val="Strong"/>
        </w:rPr>
        <w:t>times</w:t>
      </w:r>
      <w:r>
        <w:t>.</w:t>
      </w:r>
    </w:p>
    <w:p w14:paraId="00F6042B" w14:textId="77777777" w:rsidR="00C12A54" w:rsidRDefault="00000000">
      <w:r>
        <w:pict w14:anchorId="2CE129BF">
          <v:rect id="_x0000_i1605" style="width:0;height:1.5pt" o:hralign="center" o:hrstd="t" o:hr="t" fillcolor="#a0a0a0" stroked="f"/>
        </w:pict>
      </w:r>
    </w:p>
    <w:p w14:paraId="790AA23C" w14:textId="77777777" w:rsidR="00C12A54" w:rsidRDefault="008F6C8A">
      <w:pPr>
        <w:pStyle w:val="Heading3"/>
      </w:pPr>
      <w:r>
        <w:rPr>
          <w:rStyle w:val="Strong"/>
          <w:b/>
          <w:bCs/>
        </w:rPr>
        <w:t>12. Dangers of Misunderstanding Change</w:t>
      </w:r>
    </w:p>
    <w:p w14:paraId="27FED5FB" w14:textId="77777777" w:rsidR="00C12A54" w:rsidRDefault="008F6C8A" w:rsidP="00C83030">
      <w:pPr>
        <w:pStyle w:val="NormalWeb"/>
        <w:numPr>
          <w:ilvl w:val="0"/>
          <w:numId w:val="639"/>
        </w:numPr>
      </w:pPr>
      <w:r>
        <w:rPr>
          <w:rStyle w:val="Strong"/>
        </w:rPr>
        <w:t>Resistance to Change</w:t>
      </w:r>
      <w:r>
        <w:t xml:space="preserve"> – Holding onto traditions more than truth.</w:t>
      </w:r>
    </w:p>
    <w:p w14:paraId="7663B8B3" w14:textId="77777777" w:rsidR="00C12A54" w:rsidRDefault="008F6C8A" w:rsidP="00C83030">
      <w:pPr>
        <w:pStyle w:val="NormalWeb"/>
        <w:numPr>
          <w:ilvl w:val="0"/>
          <w:numId w:val="639"/>
        </w:numPr>
      </w:pPr>
      <w:r>
        <w:rPr>
          <w:rStyle w:val="Strong"/>
        </w:rPr>
        <w:t>Worldly Conformity</w:t>
      </w:r>
      <w:r>
        <w:t xml:space="preserve"> – Adapting to culture instead of Scripture.</w:t>
      </w:r>
    </w:p>
    <w:p w14:paraId="6AB1A5E8" w14:textId="77777777" w:rsidR="00C12A54" w:rsidRDefault="008F6C8A" w:rsidP="00C83030">
      <w:pPr>
        <w:pStyle w:val="NormalWeb"/>
        <w:numPr>
          <w:ilvl w:val="0"/>
          <w:numId w:val="639"/>
        </w:numPr>
      </w:pPr>
      <w:r>
        <w:rPr>
          <w:rStyle w:val="Strong"/>
        </w:rPr>
        <w:t>Superficial Change</w:t>
      </w:r>
      <w:r>
        <w:t xml:space="preserve"> – Outward modification without inner renewal.</w:t>
      </w:r>
    </w:p>
    <w:p w14:paraId="3C36B14A" w14:textId="77777777" w:rsidR="00C12A54" w:rsidRDefault="008F6C8A" w:rsidP="00C83030">
      <w:pPr>
        <w:pStyle w:val="NormalWeb"/>
        <w:numPr>
          <w:ilvl w:val="0"/>
          <w:numId w:val="639"/>
        </w:numPr>
      </w:pPr>
      <w:r>
        <w:rPr>
          <w:rStyle w:val="Strong"/>
        </w:rPr>
        <w:t>Faithless Change</w:t>
      </w:r>
      <w:r>
        <w:t xml:space="preserve"> – Relying on human innovation instead of divine revelation.</w:t>
      </w:r>
    </w:p>
    <w:p w14:paraId="193C2EF7" w14:textId="77777777" w:rsidR="00C12A54" w:rsidRDefault="008F6C8A">
      <w:pPr>
        <w:pStyle w:val="NormalWeb"/>
      </w:pPr>
      <w:r>
        <w:t xml:space="preserve">True theology of change keeps </w:t>
      </w:r>
      <w:r>
        <w:rPr>
          <w:rStyle w:val="Strong"/>
        </w:rPr>
        <w:t>Scripture central</w:t>
      </w:r>
      <w:r>
        <w:t xml:space="preserve"> and </w:t>
      </w:r>
      <w:r>
        <w:rPr>
          <w:rStyle w:val="Strong"/>
        </w:rPr>
        <w:t>Christ supreme</w:t>
      </w:r>
      <w:r>
        <w:t xml:space="preserve"> in all transformation.</w:t>
      </w:r>
    </w:p>
    <w:p w14:paraId="34E26D5B" w14:textId="77777777" w:rsidR="00C12A54" w:rsidRDefault="00000000">
      <w:r>
        <w:pict w14:anchorId="106BCF2D">
          <v:rect id="_x0000_i1606" style="width:0;height:1.5pt" o:hralign="center" o:hrstd="t" o:hr="t" fillcolor="#a0a0a0" stroked="f"/>
        </w:pict>
      </w:r>
    </w:p>
    <w:p w14:paraId="6D8A1BAA" w14:textId="77777777" w:rsidR="00C12A54" w:rsidRDefault="008F6C8A">
      <w:pPr>
        <w:pStyle w:val="Heading3"/>
      </w:pPr>
      <w:r>
        <w:rPr>
          <w:rStyle w:val="Strong"/>
          <w:b/>
          <w:bCs/>
        </w:rPr>
        <w:t>13. The Goal of Change</w:t>
      </w:r>
    </w:p>
    <w:p w14:paraId="66544044" w14:textId="77777777" w:rsidR="00C12A54" w:rsidRDefault="008F6C8A">
      <w:pPr>
        <w:pStyle w:val="NormalWeb"/>
      </w:pPr>
      <w:r>
        <w:t>The ultimate goal of all change is:</w:t>
      </w:r>
    </w:p>
    <w:p w14:paraId="4932661E" w14:textId="77777777" w:rsidR="00C12A54" w:rsidRDefault="008F6C8A">
      <w:pPr>
        <w:pStyle w:val="NormalWeb"/>
      </w:pPr>
      <w:r>
        <w:rPr>
          <w:rStyle w:val="Strong"/>
        </w:rPr>
        <w:t>Conformity to the image of Christ.</w:t>
      </w:r>
    </w:p>
    <w:p w14:paraId="2D845894" w14:textId="77777777" w:rsidR="00C12A54" w:rsidRDefault="008F6C8A" w:rsidP="00C83030">
      <w:pPr>
        <w:pStyle w:val="NormalWeb"/>
        <w:numPr>
          <w:ilvl w:val="0"/>
          <w:numId w:val="640"/>
        </w:numPr>
      </w:pPr>
      <w:r>
        <w:rPr>
          <w:rStyle w:val="Strong"/>
        </w:rPr>
        <w:t>Romans 8:29</w:t>
      </w:r>
      <w:r>
        <w:t xml:space="preserve"> – “For those God foreknew, He also predestined to be conformed to the image of His Son.”</w:t>
      </w:r>
    </w:p>
    <w:p w14:paraId="4946EAC6" w14:textId="77777777" w:rsidR="00C12A54" w:rsidRDefault="008F6C8A" w:rsidP="00C83030">
      <w:pPr>
        <w:pStyle w:val="NormalWeb"/>
        <w:numPr>
          <w:ilvl w:val="0"/>
          <w:numId w:val="640"/>
        </w:numPr>
      </w:pPr>
      <w:r>
        <w:rPr>
          <w:rStyle w:val="Strong"/>
        </w:rPr>
        <w:t>Philippians 3:21</w:t>
      </w:r>
      <w:r>
        <w:t xml:space="preserve"> – “He will transform our lowly bodies to be like His glorious body.”</w:t>
      </w:r>
    </w:p>
    <w:p w14:paraId="40A992EF" w14:textId="77777777" w:rsidR="00C12A54" w:rsidRDefault="008F6C8A">
      <w:pPr>
        <w:pStyle w:val="NormalWeb"/>
      </w:pPr>
      <w:r>
        <w:t>Every change God allows or initiates is meant to bring believers closer to Christ’s likeness and to manifest His kingdom on earth.</w:t>
      </w:r>
    </w:p>
    <w:p w14:paraId="4476AEF8" w14:textId="77777777" w:rsidR="00C12A54" w:rsidRDefault="00000000">
      <w:r>
        <w:pict w14:anchorId="72F520B8">
          <v:rect id="_x0000_i1607" style="width:0;height:1.5pt" o:hralign="center" o:hrstd="t" o:hr="t" fillcolor="#a0a0a0" stroked="f"/>
        </w:pict>
      </w:r>
    </w:p>
    <w:p w14:paraId="18233943" w14:textId="77777777" w:rsidR="00C12A54" w:rsidRDefault="008F6C8A">
      <w:pPr>
        <w:pStyle w:val="Heading3"/>
      </w:pPr>
      <w:r>
        <w:rPr>
          <w:rStyle w:val="Strong"/>
          <w:b/>
          <w:bCs/>
        </w:rPr>
        <w:t>14. Practical Implications of the Theology of Change</w:t>
      </w:r>
    </w:p>
    <w:p w14:paraId="1A5878AA" w14:textId="77777777" w:rsidR="00C12A54" w:rsidRDefault="008F6C8A" w:rsidP="00C83030">
      <w:pPr>
        <w:pStyle w:val="NormalWeb"/>
        <w:numPr>
          <w:ilvl w:val="0"/>
          <w:numId w:val="641"/>
        </w:numPr>
      </w:pPr>
      <w:r>
        <w:rPr>
          <w:rStyle w:val="Strong"/>
        </w:rPr>
        <w:t>Personal Growth</w:t>
      </w:r>
      <w:r>
        <w:t xml:space="preserve"> – Be open to God’s refining process.</w:t>
      </w:r>
    </w:p>
    <w:p w14:paraId="4F19C382" w14:textId="77777777" w:rsidR="00C12A54" w:rsidRDefault="008F6C8A" w:rsidP="00C83030">
      <w:pPr>
        <w:pStyle w:val="NormalWeb"/>
        <w:numPr>
          <w:ilvl w:val="0"/>
          <w:numId w:val="641"/>
        </w:numPr>
      </w:pPr>
      <w:r>
        <w:rPr>
          <w:rStyle w:val="Strong"/>
        </w:rPr>
        <w:t>Church Renewal</w:t>
      </w:r>
      <w:r>
        <w:t xml:space="preserve"> – Encourage spiritual revival and biblical reform.</w:t>
      </w:r>
    </w:p>
    <w:p w14:paraId="2A6E4372" w14:textId="77777777" w:rsidR="00C12A54" w:rsidRDefault="008F6C8A" w:rsidP="00C83030">
      <w:pPr>
        <w:pStyle w:val="NormalWeb"/>
        <w:numPr>
          <w:ilvl w:val="0"/>
          <w:numId w:val="641"/>
        </w:numPr>
      </w:pPr>
      <w:r>
        <w:rPr>
          <w:rStyle w:val="Strong"/>
        </w:rPr>
        <w:t>Social Responsibility</w:t>
      </w:r>
      <w:r>
        <w:t xml:space="preserve"> – Promote justice, peace, and compassion.</w:t>
      </w:r>
    </w:p>
    <w:p w14:paraId="631E317F" w14:textId="77777777" w:rsidR="00C12A54" w:rsidRDefault="008F6C8A" w:rsidP="00C83030">
      <w:pPr>
        <w:pStyle w:val="NormalWeb"/>
        <w:numPr>
          <w:ilvl w:val="0"/>
          <w:numId w:val="641"/>
        </w:numPr>
      </w:pPr>
      <w:r>
        <w:rPr>
          <w:rStyle w:val="Strong"/>
        </w:rPr>
        <w:t>Mission Focus</w:t>
      </w:r>
      <w:r>
        <w:t xml:space="preserve"> – Adapt methods to reach changing cultures without altering the message.</w:t>
      </w:r>
    </w:p>
    <w:p w14:paraId="185DC11C" w14:textId="77777777" w:rsidR="00C12A54" w:rsidRDefault="008F6C8A" w:rsidP="00C83030">
      <w:pPr>
        <w:pStyle w:val="NormalWeb"/>
        <w:numPr>
          <w:ilvl w:val="0"/>
          <w:numId w:val="641"/>
        </w:numPr>
      </w:pPr>
      <w:r>
        <w:rPr>
          <w:rStyle w:val="Strong"/>
        </w:rPr>
        <w:t>Hope in Suffering</w:t>
      </w:r>
      <w:r>
        <w:t xml:space="preserve"> – Trust that God uses trials to transform us for good (Romans 8:28).</w:t>
      </w:r>
    </w:p>
    <w:p w14:paraId="5FC61F32" w14:textId="77777777" w:rsidR="00C12A54" w:rsidRDefault="00000000">
      <w:r>
        <w:pict w14:anchorId="7E67A136">
          <v:rect id="_x0000_i1608" style="width:0;height:1.5pt" o:hralign="center" o:hrstd="t" o:hr="t" fillcolor="#a0a0a0" stroked="f"/>
        </w:pict>
      </w:r>
    </w:p>
    <w:p w14:paraId="4EA79AB4" w14:textId="77777777" w:rsidR="00C12A54" w:rsidRDefault="008F6C8A">
      <w:pPr>
        <w:pStyle w:val="Heading3"/>
      </w:pPr>
      <w:r>
        <w:rPr>
          <w:rStyle w:val="Strong"/>
          <w:b/>
          <w:bCs/>
        </w:rPr>
        <w:lastRenderedPageBreak/>
        <w:t>15.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5092"/>
      </w:tblGrid>
      <w:tr w:rsidR="00C12A54" w14:paraId="112DC9D0" w14:textId="77777777">
        <w:trPr>
          <w:tblHeader/>
          <w:tblCellSpacing w:w="15" w:type="dxa"/>
        </w:trPr>
        <w:tc>
          <w:tcPr>
            <w:tcW w:w="0" w:type="auto"/>
            <w:vAlign w:val="center"/>
          </w:tcPr>
          <w:p w14:paraId="0EE6C78E" w14:textId="77777777" w:rsidR="00C12A54" w:rsidRDefault="008F6C8A">
            <w:pPr>
              <w:jc w:val="center"/>
              <w:rPr>
                <w:b/>
                <w:bCs/>
              </w:rPr>
            </w:pPr>
            <w:r>
              <w:rPr>
                <w:rStyle w:val="Strong"/>
              </w:rPr>
              <w:t>Truth</w:t>
            </w:r>
          </w:p>
        </w:tc>
        <w:tc>
          <w:tcPr>
            <w:tcW w:w="0" w:type="auto"/>
            <w:vAlign w:val="center"/>
          </w:tcPr>
          <w:p w14:paraId="46825619" w14:textId="77777777" w:rsidR="00C12A54" w:rsidRDefault="008F6C8A">
            <w:pPr>
              <w:jc w:val="center"/>
              <w:rPr>
                <w:b/>
                <w:bCs/>
              </w:rPr>
            </w:pPr>
            <w:r>
              <w:rPr>
                <w:rStyle w:val="Strong"/>
              </w:rPr>
              <w:t>Application</w:t>
            </w:r>
          </w:p>
        </w:tc>
      </w:tr>
      <w:tr w:rsidR="00C12A54" w14:paraId="6F53FAB9" w14:textId="77777777">
        <w:trPr>
          <w:tblCellSpacing w:w="15" w:type="dxa"/>
        </w:trPr>
        <w:tc>
          <w:tcPr>
            <w:tcW w:w="0" w:type="auto"/>
            <w:vAlign w:val="center"/>
          </w:tcPr>
          <w:p w14:paraId="24A3E40A" w14:textId="77777777" w:rsidR="00C12A54" w:rsidRDefault="008F6C8A">
            <w:r>
              <w:t>God never changes.</w:t>
            </w:r>
          </w:p>
        </w:tc>
        <w:tc>
          <w:tcPr>
            <w:tcW w:w="0" w:type="auto"/>
            <w:vAlign w:val="center"/>
          </w:tcPr>
          <w:p w14:paraId="3E70254E" w14:textId="77777777" w:rsidR="00C12A54" w:rsidRDefault="008F6C8A">
            <w:r>
              <w:t>His nature and promises are constant.</w:t>
            </w:r>
          </w:p>
        </w:tc>
      </w:tr>
      <w:tr w:rsidR="00C12A54" w14:paraId="2D596A44" w14:textId="77777777">
        <w:trPr>
          <w:tblCellSpacing w:w="15" w:type="dxa"/>
        </w:trPr>
        <w:tc>
          <w:tcPr>
            <w:tcW w:w="0" w:type="auto"/>
            <w:vAlign w:val="center"/>
          </w:tcPr>
          <w:p w14:paraId="03C67FCD" w14:textId="77777777" w:rsidR="00C12A54" w:rsidRDefault="008F6C8A">
            <w:r>
              <w:t>God causes change.</w:t>
            </w:r>
          </w:p>
        </w:tc>
        <w:tc>
          <w:tcPr>
            <w:tcW w:w="0" w:type="auto"/>
            <w:vAlign w:val="center"/>
          </w:tcPr>
          <w:p w14:paraId="712180DC" w14:textId="77777777" w:rsidR="00C12A54" w:rsidRDefault="008F6C8A">
            <w:r>
              <w:t>He transforms people and situations.</w:t>
            </w:r>
          </w:p>
        </w:tc>
      </w:tr>
      <w:tr w:rsidR="00C12A54" w14:paraId="1B8C727F" w14:textId="77777777">
        <w:trPr>
          <w:tblCellSpacing w:w="15" w:type="dxa"/>
        </w:trPr>
        <w:tc>
          <w:tcPr>
            <w:tcW w:w="0" w:type="auto"/>
            <w:vAlign w:val="center"/>
          </w:tcPr>
          <w:p w14:paraId="5A4E6D5F" w14:textId="77777777" w:rsidR="00C12A54" w:rsidRDefault="008F6C8A">
            <w:r>
              <w:t>Christ is the model of change.</w:t>
            </w:r>
          </w:p>
        </w:tc>
        <w:tc>
          <w:tcPr>
            <w:tcW w:w="0" w:type="auto"/>
            <w:vAlign w:val="center"/>
          </w:tcPr>
          <w:p w14:paraId="0DC6B7F9" w14:textId="77777777" w:rsidR="00C12A54" w:rsidRDefault="008F6C8A">
            <w:r>
              <w:t>Believers must grow into His likeness.</w:t>
            </w:r>
          </w:p>
        </w:tc>
      </w:tr>
      <w:tr w:rsidR="00C12A54" w14:paraId="52976CAF" w14:textId="77777777">
        <w:trPr>
          <w:tblCellSpacing w:w="15" w:type="dxa"/>
        </w:trPr>
        <w:tc>
          <w:tcPr>
            <w:tcW w:w="0" w:type="auto"/>
            <w:vAlign w:val="center"/>
          </w:tcPr>
          <w:p w14:paraId="76113DF6" w14:textId="77777777" w:rsidR="00C12A54" w:rsidRDefault="008F6C8A">
            <w:r>
              <w:t>The Holy Spirit empowers change.</w:t>
            </w:r>
          </w:p>
        </w:tc>
        <w:tc>
          <w:tcPr>
            <w:tcW w:w="0" w:type="auto"/>
            <w:vAlign w:val="center"/>
          </w:tcPr>
          <w:p w14:paraId="0E82FFAE" w14:textId="77777777" w:rsidR="00C12A54" w:rsidRDefault="008F6C8A">
            <w:r>
              <w:t>Transformation is spiritual, not just behavioral.</w:t>
            </w:r>
          </w:p>
        </w:tc>
      </w:tr>
      <w:tr w:rsidR="00C12A54" w14:paraId="1DB05427" w14:textId="77777777">
        <w:trPr>
          <w:tblCellSpacing w:w="15" w:type="dxa"/>
        </w:trPr>
        <w:tc>
          <w:tcPr>
            <w:tcW w:w="0" w:type="auto"/>
            <w:vAlign w:val="center"/>
          </w:tcPr>
          <w:p w14:paraId="16315170" w14:textId="77777777" w:rsidR="00C12A54" w:rsidRDefault="008F6C8A">
            <w:r>
              <w:t>The Church embodies change.</w:t>
            </w:r>
          </w:p>
        </w:tc>
        <w:tc>
          <w:tcPr>
            <w:tcW w:w="0" w:type="auto"/>
            <w:vAlign w:val="center"/>
          </w:tcPr>
          <w:p w14:paraId="7D0E03AF" w14:textId="77777777" w:rsidR="00C12A54" w:rsidRDefault="008F6C8A">
            <w:r>
              <w:t>The world sees Christ through transformed believers.</w:t>
            </w:r>
          </w:p>
        </w:tc>
      </w:tr>
    </w:tbl>
    <w:p w14:paraId="10990E26" w14:textId="77777777" w:rsidR="00C12A54" w:rsidRDefault="00000000">
      <w:r>
        <w:pict w14:anchorId="1E37044C">
          <v:rect id="_x0000_i1609" style="width:0;height:1.5pt" o:hralign="center" o:hrstd="t" o:hr="t" fillcolor="#a0a0a0" stroked="f"/>
        </w:pict>
      </w:r>
    </w:p>
    <w:p w14:paraId="5AC08133" w14:textId="77777777" w:rsidR="00C12A54" w:rsidRDefault="008F6C8A">
      <w:pPr>
        <w:pStyle w:val="Heading3"/>
      </w:pPr>
      <w:r>
        <w:rPr>
          <w:rStyle w:val="Strong"/>
          <w:b/>
          <w:bCs/>
        </w:rPr>
        <w:t>16. Conclusion</w:t>
      </w:r>
    </w:p>
    <w:p w14:paraId="2629609D" w14:textId="77777777" w:rsidR="00C12A54" w:rsidRDefault="008F6C8A">
      <w:pPr>
        <w:pStyle w:val="NormalWeb"/>
      </w:pPr>
      <w:r>
        <w:t xml:space="preserve">The </w:t>
      </w:r>
      <w:r>
        <w:rPr>
          <w:rStyle w:val="Strong"/>
        </w:rPr>
        <w:t>theology of change</w:t>
      </w:r>
      <w:r>
        <w:t xml:space="preserve"> teaches that while </w:t>
      </w:r>
      <w:r>
        <w:rPr>
          <w:rStyle w:val="Strong"/>
        </w:rPr>
        <w:t>God remains eternally the same</w:t>
      </w:r>
      <w:r>
        <w:t xml:space="preserve">, He is continually at work </w:t>
      </w:r>
      <w:r>
        <w:rPr>
          <w:rStyle w:val="Strong"/>
        </w:rPr>
        <w:t>changing us</w:t>
      </w:r>
      <w:r>
        <w:t xml:space="preserve"> to reflect His image and fulfill His redemptive plan.</w:t>
      </w:r>
    </w:p>
    <w:p w14:paraId="1C6C2DC5" w14:textId="77777777" w:rsidR="00C12A54" w:rsidRDefault="008F6C8A">
      <w:pPr>
        <w:pStyle w:val="NormalWeb"/>
      </w:pPr>
      <w:r>
        <w:t xml:space="preserve">Change is not a threat to faith but a </w:t>
      </w:r>
      <w:r>
        <w:rPr>
          <w:rStyle w:val="Strong"/>
        </w:rPr>
        <w:t>tool of divine transformation</w:t>
      </w:r>
      <w:r>
        <w:t xml:space="preserve"> — moving believers from sin to holiness, from self to service, and from the old creation to the new.</w:t>
      </w:r>
    </w:p>
    <w:p w14:paraId="7D24A406" w14:textId="77777777" w:rsidR="00C12A54" w:rsidRDefault="008F6C8A">
      <w:pPr>
        <w:pStyle w:val="NormalWeb"/>
      </w:pPr>
      <w:r>
        <w:t>“He who began a good work in you will carry it on to completion until the day of Christ Jesus.”</w:t>
      </w:r>
      <w:r>
        <w:br/>
        <w:t xml:space="preserve">— </w:t>
      </w:r>
      <w:r>
        <w:rPr>
          <w:rStyle w:val="Emphasis"/>
          <w:rFonts w:eastAsiaTheme="majorEastAsia"/>
        </w:rPr>
        <w:t>Philippians 1:6</w:t>
      </w:r>
    </w:p>
    <w:p w14:paraId="01B562A2" w14:textId="77777777" w:rsidR="00C12A54" w:rsidRDefault="008F6C8A">
      <w:pPr>
        <w:pStyle w:val="NormalWeb"/>
      </w:pPr>
      <w:r>
        <w:t xml:space="preserve">Thus, the theology of change calls every believer and church to </w:t>
      </w:r>
      <w:r>
        <w:rPr>
          <w:rStyle w:val="Strong"/>
        </w:rPr>
        <w:t>embrace God’s transforming work</w:t>
      </w:r>
      <w:r>
        <w:t xml:space="preserve"> — remaining faithful to the unchanging truth while courageously engaging a changing world.</w:t>
      </w:r>
    </w:p>
    <w:p w14:paraId="26959C6C" w14:textId="77777777" w:rsidR="00C12A54" w:rsidRDefault="00C12A54"/>
    <w:p w14:paraId="549E9E39" w14:textId="77777777" w:rsidR="00C12A54" w:rsidRDefault="008F6C8A">
      <w:r>
        <w:br/>
      </w:r>
    </w:p>
    <w:p w14:paraId="6428CA05" w14:textId="77777777" w:rsidR="00C12A54" w:rsidRDefault="00C12A54"/>
    <w:p w14:paraId="0BDB0F71" w14:textId="77777777" w:rsidR="00C12A54" w:rsidRDefault="00C12A54"/>
    <w:p w14:paraId="6DEC0B8F" w14:textId="77777777" w:rsidR="00C12A54" w:rsidRDefault="008F6C8A">
      <w:r>
        <w:br/>
      </w:r>
    </w:p>
    <w:p w14:paraId="13845EEB" w14:textId="77777777" w:rsidR="00C12A54" w:rsidRDefault="008F6C8A">
      <w:r>
        <w:t>Foundations</w:t>
      </w:r>
    </w:p>
    <w:p w14:paraId="583A1B7C" w14:textId="77777777" w:rsidR="00C12A54" w:rsidRDefault="008F6C8A">
      <w:r>
        <w:t>Instructor: Dr John Piper</w:t>
      </w:r>
    </w:p>
    <w:p w14:paraId="483D5424" w14:textId="77777777" w:rsidR="00C12A54" w:rsidRDefault="008F6C8A">
      <w:r>
        <w:lastRenderedPageBreak/>
        <w:t>Check each box once you have fully watched and reflected on the corresponding video:</w:t>
      </w:r>
    </w:p>
    <w:p w14:paraId="73D1B8B9" w14:textId="77777777" w:rsidR="00C12A54" w:rsidRDefault="008F6C8A">
      <w:r>
        <w:t>1. Thoughts About Worship — Week 25 (Due by: 22 December)</w:t>
      </w:r>
    </w:p>
    <w:p w14:paraId="4FA894A1" w14:textId="77777777" w:rsidR="00C12A54" w:rsidRDefault="008F6C8A">
      <w:r>
        <w:t>☐ Completed</w:t>
      </w:r>
    </w:p>
    <w:p w14:paraId="115AD569" w14:textId="77777777" w:rsidR="00C12A54" w:rsidRDefault="008F6C8A">
      <w:r>
        <w:t>Comments:</w:t>
      </w:r>
    </w:p>
    <w:p w14:paraId="64B9C65A" w14:textId="77777777" w:rsidR="00C12A54" w:rsidRDefault="008F6C8A">
      <w:pPr>
        <w:pStyle w:val="Heading3"/>
      </w:pPr>
      <w:r>
        <w:rPr>
          <w:rStyle w:val="Strong"/>
          <w:b/>
          <w:bCs/>
        </w:rPr>
        <w:t>1. Introduction</w:t>
      </w:r>
    </w:p>
    <w:p w14:paraId="45FB6727" w14:textId="77777777" w:rsidR="00C12A54" w:rsidRDefault="008F6C8A">
      <w:pPr>
        <w:pStyle w:val="NormalWeb"/>
      </w:pPr>
      <w:r>
        <w:t xml:space="preserve">Worship lies at the </w:t>
      </w:r>
      <w:r>
        <w:rPr>
          <w:rStyle w:val="Strong"/>
        </w:rPr>
        <w:t>very heart of the Christian faith</w:t>
      </w:r>
      <w:r>
        <w:t>.</w:t>
      </w:r>
      <w:r>
        <w:br/>
        <w:t xml:space="preserve">It is more than singing or attending church — it is a </w:t>
      </w:r>
      <w:r>
        <w:rPr>
          <w:rStyle w:val="Strong"/>
        </w:rPr>
        <w:t>lifestyle of devotion and surrender</w:t>
      </w:r>
      <w:r>
        <w:t xml:space="preserve"> to God.</w:t>
      </w:r>
    </w:p>
    <w:p w14:paraId="58B111B1" w14:textId="77777777" w:rsidR="00C12A54" w:rsidRDefault="008F6C8A">
      <w:pPr>
        <w:pStyle w:val="NormalWeb"/>
      </w:pPr>
      <w:r>
        <w:t xml:space="preserve">To worship means to </w:t>
      </w:r>
      <w:r>
        <w:rPr>
          <w:rStyle w:val="Strong"/>
        </w:rPr>
        <w:t>ascribe worth</w:t>
      </w:r>
      <w:r>
        <w:t xml:space="preserve"> to God — to acknowledge who He is and respond to His greatness with love, obedience, and reverence.</w:t>
      </w:r>
    </w:p>
    <w:p w14:paraId="1C009AEE" w14:textId="77777777" w:rsidR="00C12A54" w:rsidRDefault="008F6C8A">
      <w:pPr>
        <w:pStyle w:val="NormalWeb"/>
      </w:pPr>
      <w:r>
        <w:t>“Worship is the believer’s response of all that they are — mind, emotions, will, and body — to all that God is and says and does.”</w:t>
      </w:r>
      <w:r>
        <w:br/>
        <w:t xml:space="preserve">— </w:t>
      </w:r>
      <w:r>
        <w:rPr>
          <w:rStyle w:val="Emphasis"/>
        </w:rPr>
        <w:t xml:space="preserve">Warren </w:t>
      </w:r>
      <w:proofErr w:type="spellStart"/>
      <w:r>
        <w:rPr>
          <w:rStyle w:val="Emphasis"/>
        </w:rPr>
        <w:t>Wiersbe</w:t>
      </w:r>
      <w:proofErr w:type="spellEnd"/>
    </w:p>
    <w:p w14:paraId="5E4457F4" w14:textId="77777777" w:rsidR="00C12A54" w:rsidRDefault="00000000">
      <w:r>
        <w:pict w14:anchorId="670696D6">
          <v:rect id="_x0000_i1610" style="width:0;height:1.5pt" o:hralign="center" o:hrstd="t" o:hr="t" fillcolor="#a0a0a0" stroked="f"/>
        </w:pict>
      </w:r>
    </w:p>
    <w:p w14:paraId="7EEF0E05" w14:textId="77777777" w:rsidR="00C12A54" w:rsidRDefault="008F6C8A">
      <w:pPr>
        <w:pStyle w:val="Heading3"/>
      </w:pPr>
      <w:r>
        <w:rPr>
          <w:rStyle w:val="Strong"/>
          <w:b/>
          <w:bCs/>
        </w:rPr>
        <w:t>2. Definition of Worship</w:t>
      </w:r>
    </w:p>
    <w:p w14:paraId="33F9C29D" w14:textId="77777777" w:rsidR="00C12A54" w:rsidRDefault="008F6C8A">
      <w:pPr>
        <w:pStyle w:val="NormalWeb"/>
      </w:pPr>
      <w:r>
        <w:t xml:space="preserve">The word </w:t>
      </w:r>
      <w:r>
        <w:rPr>
          <w:rStyle w:val="Emphasis"/>
        </w:rPr>
        <w:t>“worship”</w:t>
      </w:r>
      <w:r>
        <w:t xml:space="preserve"> comes from the Old English </w:t>
      </w:r>
      <w:r>
        <w:rPr>
          <w:rStyle w:val="Strong"/>
        </w:rPr>
        <w:t>“worth-ship”</w:t>
      </w:r>
      <w:r>
        <w:t xml:space="preserve">, meaning to </w:t>
      </w:r>
      <w:r>
        <w:rPr>
          <w:rStyle w:val="Strong"/>
        </w:rPr>
        <w:t>give worth or honor</w:t>
      </w:r>
      <w:r>
        <w:t>.</w:t>
      </w:r>
      <w:r>
        <w:br/>
        <w:t xml:space="preserve">In biblical terms, worship means </w:t>
      </w:r>
      <w:r>
        <w:rPr>
          <w:rStyle w:val="Strong"/>
        </w:rPr>
        <w:t>reverence, adoration, and service</w:t>
      </w:r>
      <w:r>
        <w:t xml:space="preserve"> toward God.</w:t>
      </w:r>
    </w:p>
    <w:p w14:paraId="0FABD0FD" w14:textId="77777777" w:rsidR="00C12A54" w:rsidRDefault="008F6C8A">
      <w:pPr>
        <w:pStyle w:val="Heading4"/>
      </w:pPr>
      <w:r>
        <w:rPr>
          <w:rStyle w:val="Strong"/>
          <w:b/>
          <w:bCs/>
        </w:rPr>
        <w:t>Biblical Terms:</w:t>
      </w:r>
    </w:p>
    <w:p w14:paraId="4D7D261E" w14:textId="77777777" w:rsidR="00C12A54" w:rsidRDefault="008F6C8A" w:rsidP="00C83030">
      <w:pPr>
        <w:pStyle w:val="NormalWeb"/>
        <w:numPr>
          <w:ilvl w:val="0"/>
          <w:numId w:val="642"/>
        </w:numPr>
      </w:pPr>
      <w:r>
        <w:rPr>
          <w:rStyle w:val="Strong"/>
        </w:rPr>
        <w:t>Hebrew:</w:t>
      </w:r>
      <w:r>
        <w:t xml:space="preserve"> </w:t>
      </w:r>
      <w:proofErr w:type="spellStart"/>
      <w:r>
        <w:rPr>
          <w:rStyle w:val="Emphasis"/>
        </w:rPr>
        <w:t>Shachah</w:t>
      </w:r>
      <w:proofErr w:type="spellEnd"/>
      <w:r>
        <w:t xml:space="preserve"> — “to bow down” or “to prostrate oneself.”</w:t>
      </w:r>
    </w:p>
    <w:p w14:paraId="552C2D2E" w14:textId="77777777" w:rsidR="00C12A54" w:rsidRDefault="008F6C8A" w:rsidP="00C83030">
      <w:pPr>
        <w:pStyle w:val="NormalWeb"/>
        <w:numPr>
          <w:ilvl w:val="0"/>
          <w:numId w:val="642"/>
        </w:numPr>
      </w:pPr>
      <w:r>
        <w:rPr>
          <w:rStyle w:val="Strong"/>
        </w:rPr>
        <w:t>Greek:</w:t>
      </w:r>
      <w:r>
        <w:t xml:space="preserve"> </w:t>
      </w:r>
      <w:proofErr w:type="spellStart"/>
      <w:r>
        <w:rPr>
          <w:rStyle w:val="Emphasis"/>
        </w:rPr>
        <w:t>Proskuneo</w:t>
      </w:r>
      <w:proofErr w:type="spellEnd"/>
      <w:r>
        <w:t xml:space="preserve"> — “to kiss toward,” “to fall down before in reverence.”</w:t>
      </w:r>
    </w:p>
    <w:p w14:paraId="1ACE2736" w14:textId="77777777" w:rsidR="00C12A54" w:rsidRDefault="008F6C8A">
      <w:pPr>
        <w:pStyle w:val="NormalWeb"/>
      </w:pPr>
      <w:r>
        <w:t xml:space="preserve">Thus, </w:t>
      </w:r>
      <w:r>
        <w:rPr>
          <w:rStyle w:val="Strong"/>
        </w:rPr>
        <w:t>true worship</w:t>
      </w:r>
      <w:r>
        <w:t xml:space="preserve"> is both </w:t>
      </w:r>
      <w:r>
        <w:rPr>
          <w:rStyle w:val="Strong"/>
        </w:rPr>
        <w:t>an inward attitude</w:t>
      </w:r>
      <w:r>
        <w:t xml:space="preserve"> and </w:t>
      </w:r>
      <w:r>
        <w:rPr>
          <w:rStyle w:val="Strong"/>
        </w:rPr>
        <w:t>an outward expression</w:t>
      </w:r>
      <w:r>
        <w:t xml:space="preserve"> of reverence and devotion to God.</w:t>
      </w:r>
    </w:p>
    <w:p w14:paraId="71C312DD" w14:textId="77777777" w:rsidR="00C12A54" w:rsidRDefault="00000000">
      <w:r>
        <w:pict w14:anchorId="5D2990A3">
          <v:rect id="_x0000_i1611" style="width:0;height:1.5pt" o:hralign="center" o:hrstd="t" o:hr="t" fillcolor="#a0a0a0" stroked="f"/>
        </w:pict>
      </w:r>
    </w:p>
    <w:p w14:paraId="63B796BA" w14:textId="77777777" w:rsidR="00C12A54" w:rsidRDefault="008F6C8A">
      <w:pPr>
        <w:pStyle w:val="Heading3"/>
      </w:pPr>
      <w:r>
        <w:rPr>
          <w:rStyle w:val="Strong"/>
          <w:b/>
          <w:bCs/>
        </w:rPr>
        <w:t>3. The Biblical Foundation of Worship</w:t>
      </w:r>
    </w:p>
    <w:p w14:paraId="151E53E3" w14:textId="77777777" w:rsidR="00C12A54" w:rsidRDefault="008F6C8A">
      <w:pPr>
        <w:pStyle w:val="Heading4"/>
      </w:pPr>
      <w:r>
        <w:rPr>
          <w:rStyle w:val="Strong"/>
          <w:b/>
          <w:bCs/>
        </w:rPr>
        <w:t>A. Old Testament</w:t>
      </w:r>
    </w:p>
    <w:p w14:paraId="4784D7AC" w14:textId="77777777" w:rsidR="00C12A54" w:rsidRDefault="008F6C8A" w:rsidP="00C83030">
      <w:pPr>
        <w:pStyle w:val="NormalWeb"/>
        <w:numPr>
          <w:ilvl w:val="0"/>
          <w:numId w:val="643"/>
        </w:numPr>
      </w:pPr>
      <w:r>
        <w:rPr>
          <w:rStyle w:val="Strong"/>
        </w:rPr>
        <w:t>Genesis 22:5</w:t>
      </w:r>
      <w:r>
        <w:t xml:space="preserve"> – Abraham said, “We will go and worship.”</w:t>
      </w:r>
      <w:r>
        <w:br/>
        <w:t>→ Worship involves obedience and sacrifice.</w:t>
      </w:r>
    </w:p>
    <w:p w14:paraId="4E52C1C4" w14:textId="77777777" w:rsidR="00C12A54" w:rsidRDefault="008F6C8A" w:rsidP="00C83030">
      <w:pPr>
        <w:pStyle w:val="NormalWeb"/>
        <w:numPr>
          <w:ilvl w:val="0"/>
          <w:numId w:val="643"/>
        </w:numPr>
      </w:pPr>
      <w:r>
        <w:rPr>
          <w:rStyle w:val="Strong"/>
        </w:rPr>
        <w:t>Exodus 20:3–5</w:t>
      </w:r>
      <w:r>
        <w:t xml:space="preserve"> – The Ten Commandments begin with worship: “You shall have no other gods before Me.”</w:t>
      </w:r>
    </w:p>
    <w:p w14:paraId="57E065B3" w14:textId="77777777" w:rsidR="00C12A54" w:rsidRDefault="008F6C8A" w:rsidP="00C83030">
      <w:pPr>
        <w:pStyle w:val="NormalWeb"/>
        <w:numPr>
          <w:ilvl w:val="0"/>
          <w:numId w:val="643"/>
        </w:numPr>
      </w:pPr>
      <w:r>
        <w:rPr>
          <w:rStyle w:val="Strong"/>
        </w:rPr>
        <w:lastRenderedPageBreak/>
        <w:t>Psalm 95:6</w:t>
      </w:r>
      <w:r>
        <w:t xml:space="preserve"> – “Come, let us bow down in worship, let us kneel before the Lord our Maker.”</w:t>
      </w:r>
    </w:p>
    <w:p w14:paraId="56AA7AA3" w14:textId="77777777" w:rsidR="00C12A54" w:rsidRDefault="008F6C8A">
      <w:pPr>
        <w:pStyle w:val="NormalWeb"/>
      </w:pPr>
      <w:r>
        <w:t xml:space="preserve">Worship in the Old Testament centered on </w:t>
      </w:r>
      <w:r>
        <w:rPr>
          <w:rStyle w:val="Strong"/>
        </w:rPr>
        <w:t>sacrifice, holiness, and covenant relationship</w:t>
      </w:r>
      <w:r>
        <w:t>.</w:t>
      </w:r>
    </w:p>
    <w:p w14:paraId="652FADA8" w14:textId="77777777" w:rsidR="00C12A54" w:rsidRDefault="008F6C8A">
      <w:pPr>
        <w:pStyle w:val="Heading4"/>
      </w:pPr>
      <w:r>
        <w:rPr>
          <w:rStyle w:val="Strong"/>
          <w:b/>
          <w:bCs/>
        </w:rPr>
        <w:t>B. New Testament</w:t>
      </w:r>
    </w:p>
    <w:p w14:paraId="7125FC31" w14:textId="77777777" w:rsidR="00C12A54" w:rsidRDefault="008F6C8A" w:rsidP="00C83030">
      <w:pPr>
        <w:pStyle w:val="NormalWeb"/>
        <w:numPr>
          <w:ilvl w:val="0"/>
          <w:numId w:val="644"/>
        </w:numPr>
      </w:pPr>
      <w:r>
        <w:rPr>
          <w:rStyle w:val="Strong"/>
        </w:rPr>
        <w:t>John 4:23–24</w:t>
      </w:r>
      <w:r>
        <w:t xml:space="preserve"> – “True worshipers will worship the Father in spirit and in truth.”</w:t>
      </w:r>
    </w:p>
    <w:p w14:paraId="5948CECC" w14:textId="77777777" w:rsidR="00C12A54" w:rsidRDefault="008F6C8A" w:rsidP="00C83030">
      <w:pPr>
        <w:pStyle w:val="NormalWeb"/>
        <w:numPr>
          <w:ilvl w:val="0"/>
          <w:numId w:val="644"/>
        </w:numPr>
      </w:pPr>
      <w:r>
        <w:rPr>
          <w:rStyle w:val="Strong"/>
        </w:rPr>
        <w:t>Romans 12:1</w:t>
      </w:r>
      <w:r>
        <w:t xml:space="preserve"> – “Offer your bodies as a living sacrifice… this is your spiritual act of worship.”</w:t>
      </w:r>
    </w:p>
    <w:p w14:paraId="593250A2" w14:textId="77777777" w:rsidR="00C12A54" w:rsidRDefault="008F6C8A" w:rsidP="00C83030">
      <w:pPr>
        <w:pStyle w:val="NormalWeb"/>
        <w:numPr>
          <w:ilvl w:val="0"/>
          <w:numId w:val="644"/>
        </w:numPr>
      </w:pPr>
      <w:r>
        <w:rPr>
          <w:rStyle w:val="Strong"/>
        </w:rPr>
        <w:t>Hebrews 13:15</w:t>
      </w:r>
      <w:r>
        <w:t xml:space="preserve"> – “Through Jesus, let us continually offer to God a sacrifice of praise.”</w:t>
      </w:r>
    </w:p>
    <w:p w14:paraId="7A4C3F99" w14:textId="77777777" w:rsidR="00C12A54" w:rsidRDefault="008F6C8A">
      <w:pPr>
        <w:pStyle w:val="NormalWeb"/>
      </w:pPr>
      <w:r>
        <w:t xml:space="preserve">Worship in the New Testament is </w:t>
      </w:r>
      <w:r>
        <w:rPr>
          <w:rStyle w:val="Strong"/>
        </w:rPr>
        <w:t>Christ-centered, spiritual, and life-encompassing</w:t>
      </w:r>
      <w:r>
        <w:t>.</w:t>
      </w:r>
    </w:p>
    <w:p w14:paraId="5A30CE3C" w14:textId="77777777" w:rsidR="00C12A54" w:rsidRDefault="00000000">
      <w:r>
        <w:pict w14:anchorId="6A301D82">
          <v:rect id="_x0000_i1612" style="width:0;height:1.5pt" o:hralign="center" o:hrstd="t" o:hr="t" fillcolor="#a0a0a0" stroked="f"/>
        </w:pict>
      </w:r>
    </w:p>
    <w:p w14:paraId="1D64C52A" w14:textId="77777777" w:rsidR="00C12A54" w:rsidRDefault="008F6C8A">
      <w:pPr>
        <w:pStyle w:val="Heading3"/>
      </w:pPr>
      <w:r>
        <w:rPr>
          <w:rStyle w:val="Strong"/>
          <w:b/>
          <w:bCs/>
        </w:rPr>
        <w:t>4. The Object of Worship</w:t>
      </w:r>
    </w:p>
    <w:p w14:paraId="3DECAF47" w14:textId="77777777" w:rsidR="00C12A54" w:rsidRDefault="008F6C8A">
      <w:pPr>
        <w:pStyle w:val="NormalWeb"/>
      </w:pPr>
      <w:r>
        <w:t xml:space="preserve">The </w:t>
      </w:r>
      <w:r>
        <w:rPr>
          <w:rStyle w:val="Strong"/>
        </w:rPr>
        <w:t>only true object of worship</w:t>
      </w:r>
      <w:r>
        <w:t xml:space="preserve"> is </w:t>
      </w:r>
      <w:r>
        <w:rPr>
          <w:rStyle w:val="Strong"/>
        </w:rPr>
        <w:t>God Himself</w:t>
      </w:r>
      <w:r>
        <w:t xml:space="preserve"> — Father, Son, and Holy Spirit.</w:t>
      </w:r>
    </w:p>
    <w:p w14:paraId="3C0D1A86" w14:textId="77777777" w:rsidR="00C12A54" w:rsidRDefault="008F6C8A" w:rsidP="00C83030">
      <w:pPr>
        <w:pStyle w:val="NormalWeb"/>
        <w:numPr>
          <w:ilvl w:val="0"/>
          <w:numId w:val="645"/>
        </w:numPr>
      </w:pPr>
      <w:r>
        <w:rPr>
          <w:rStyle w:val="Strong"/>
        </w:rPr>
        <w:t>Matthew 4:10</w:t>
      </w:r>
      <w:r>
        <w:t xml:space="preserve"> – “Worship the Lord your God, and serve Him only.”</w:t>
      </w:r>
    </w:p>
    <w:p w14:paraId="5DBF5773" w14:textId="77777777" w:rsidR="00C12A54" w:rsidRDefault="008F6C8A" w:rsidP="00C83030">
      <w:pPr>
        <w:pStyle w:val="NormalWeb"/>
        <w:numPr>
          <w:ilvl w:val="0"/>
          <w:numId w:val="645"/>
        </w:numPr>
      </w:pPr>
      <w:r>
        <w:rPr>
          <w:rStyle w:val="Strong"/>
        </w:rPr>
        <w:t>Revelation 4:11</w:t>
      </w:r>
      <w:r>
        <w:t xml:space="preserve"> – “You are worthy, our Lord and God, to receive glory and honor and power.”</w:t>
      </w:r>
    </w:p>
    <w:p w14:paraId="108ACFA4" w14:textId="77777777" w:rsidR="00C12A54" w:rsidRDefault="008F6C8A">
      <w:pPr>
        <w:pStyle w:val="NormalWeb"/>
      </w:pPr>
      <w:r>
        <w:t xml:space="preserve">Any worship directed toward </w:t>
      </w:r>
      <w:r>
        <w:rPr>
          <w:rStyle w:val="Strong"/>
        </w:rPr>
        <w:t>idols, humans, or worldly things</w:t>
      </w:r>
      <w:r>
        <w:t xml:space="preserve"> is false worship.</w:t>
      </w:r>
      <w:r>
        <w:br/>
        <w:t xml:space="preserve">True worship focuses on </w:t>
      </w:r>
      <w:r>
        <w:rPr>
          <w:rStyle w:val="Strong"/>
        </w:rPr>
        <w:t>God’s character</w:t>
      </w:r>
      <w:r>
        <w:t xml:space="preserve"> — His holiness, love, power, and grace.</w:t>
      </w:r>
    </w:p>
    <w:p w14:paraId="384C7988" w14:textId="77777777" w:rsidR="00C12A54" w:rsidRDefault="00000000">
      <w:r>
        <w:pict w14:anchorId="3406402C">
          <v:rect id="_x0000_i1613" style="width:0;height:1.5pt" o:hralign="center" o:hrstd="t" o:hr="t" fillcolor="#a0a0a0" stroked="f"/>
        </w:pict>
      </w:r>
    </w:p>
    <w:p w14:paraId="68DF1DA9" w14:textId="77777777" w:rsidR="00C12A54" w:rsidRDefault="008F6C8A">
      <w:pPr>
        <w:pStyle w:val="Heading3"/>
      </w:pPr>
      <w:r>
        <w:rPr>
          <w:rStyle w:val="Strong"/>
          <w:b/>
          <w:bCs/>
        </w:rPr>
        <w:t>5. The Nature of True Worship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4890"/>
        <w:gridCol w:w="1876"/>
      </w:tblGrid>
      <w:tr w:rsidR="00C12A54" w14:paraId="2E83679F" w14:textId="77777777">
        <w:trPr>
          <w:tblHeader/>
          <w:tblCellSpacing w:w="15" w:type="dxa"/>
        </w:trPr>
        <w:tc>
          <w:tcPr>
            <w:tcW w:w="0" w:type="auto"/>
            <w:vAlign w:val="center"/>
          </w:tcPr>
          <w:p w14:paraId="5281D2A1" w14:textId="77777777" w:rsidR="00C12A54" w:rsidRDefault="008F6C8A">
            <w:pPr>
              <w:jc w:val="center"/>
              <w:rPr>
                <w:b/>
                <w:bCs/>
              </w:rPr>
            </w:pPr>
            <w:r>
              <w:rPr>
                <w:rStyle w:val="Strong"/>
              </w:rPr>
              <w:t>Aspect</w:t>
            </w:r>
          </w:p>
        </w:tc>
        <w:tc>
          <w:tcPr>
            <w:tcW w:w="0" w:type="auto"/>
            <w:vAlign w:val="center"/>
          </w:tcPr>
          <w:p w14:paraId="597A5C74" w14:textId="77777777" w:rsidR="00C12A54" w:rsidRDefault="008F6C8A">
            <w:pPr>
              <w:jc w:val="center"/>
              <w:rPr>
                <w:b/>
                <w:bCs/>
              </w:rPr>
            </w:pPr>
            <w:r>
              <w:rPr>
                <w:rStyle w:val="Strong"/>
              </w:rPr>
              <w:t>Description</w:t>
            </w:r>
          </w:p>
        </w:tc>
        <w:tc>
          <w:tcPr>
            <w:tcW w:w="0" w:type="auto"/>
            <w:vAlign w:val="center"/>
          </w:tcPr>
          <w:p w14:paraId="4639B28B" w14:textId="77777777" w:rsidR="00C12A54" w:rsidRDefault="008F6C8A">
            <w:pPr>
              <w:jc w:val="center"/>
              <w:rPr>
                <w:b/>
                <w:bCs/>
              </w:rPr>
            </w:pPr>
            <w:r>
              <w:rPr>
                <w:rStyle w:val="Strong"/>
              </w:rPr>
              <w:t>Scripture</w:t>
            </w:r>
          </w:p>
        </w:tc>
      </w:tr>
      <w:tr w:rsidR="00C12A54" w14:paraId="0005BD31" w14:textId="77777777">
        <w:trPr>
          <w:tblCellSpacing w:w="15" w:type="dxa"/>
        </w:trPr>
        <w:tc>
          <w:tcPr>
            <w:tcW w:w="0" w:type="auto"/>
            <w:vAlign w:val="center"/>
          </w:tcPr>
          <w:p w14:paraId="022B1289" w14:textId="77777777" w:rsidR="00C12A54" w:rsidRDefault="008F6C8A">
            <w:r>
              <w:rPr>
                <w:rStyle w:val="Strong"/>
              </w:rPr>
              <w:t>Spiritual</w:t>
            </w:r>
          </w:p>
        </w:tc>
        <w:tc>
          <w:tcPr>
            <w:tcW w:w="0" w:type="auto"/>
            <w:vAlign w:val="center"/>
          </w:tcPr>
          <w:p w14:paraId="4972C818" w14:textId="77777777" w:rsidR="00C12A54" w:rsidRDefault="008F6C8A">
            <w:r>
              <w:t>Empowered by the Holy Spirit, not just ritual.</w:t>
            </w:r>
          </w:p>
        </w:tc>
        <w:tc>
          <w:tcPr>
            <w:tcW w:w="0" w:type="auto"/>
            <w:vAlign w:val="center"/>
          </w:tcPr>
          <w:p w14:paraId="53730EA5" w14:textId="77777777" w:rsidR="00C12A54" w:rsidRDefault="008F6C8A">
            <w:r>
              <w:t>John 4:24</w:t>
            </w:r>
          </w:p>
        </w:tc>
      </w:tr>
      <w:tr w:rsidR="00C12A54" w14:paraId="0013EF80" w14:textId="77777777">
        <w:trPr>
          <w:tblCellSpacing w:w="15" w:type="dxa"/>
        </w:trPr>
        <w:tc>
          <w:tcPr>
            <w:tcW w:w="0" w:type="auto"/>
            <w:vAlign w:val="center"/>
          </w:tcPr>
          <w:p w14:paraId="7737ADD4" w14:textId="77777777" w:rsidR="00C12A54" w:rsidRDefault="008F6C8A">
            <w:r>
              <w:rPr>
                <w:rStyle w:val="Strong"/>
              </w:rPr>
              <w:t>Truthful</w:t>
            </w:r>
          </w:p>
        </w:tc>
        <w:tc>
          <w:tcPr>
            <w:tcW w:w="0" w:type="auto"/>
            <w:vAlign w:val="center"/>
          </w:tcPr>
          <w:p w14:paraId="2E14A497" w14:textId="77777777" w:rsidR="00C12A54" w:rsidRDefault="008F6C8A">
            <w:r>
              <w:t>Based on God’s Word and reality, not emotion alone.</w:t>
            </w:r>
          </w:p>
        </w:tc>
        <w:tc>
          <w:tcPr>
            <w:tcW w:w="0" w:type="auto"/>
            <w:vAlign w:val="center"/>
          </w:tcPr>
          <w:p w14:paraId="68FAFEF5" w14:textId="77777777" w:rsidR="00C12A54" w:rsidRDefault="008F6C8A">
            <w:r>
              <w:t>John 4:24</w:t>
            </w:r>
          </w:p>
        </w:tc>
      </w:tr>
      <w:tr w:rsidR="00C12A54" w14:paraId="39B845DA" w14:textId="77777777">
        <w:trPr>
          <w:tblCellSpacing w:w="15" w:type="dxa"/>
        </w:trPr>
        <w:tc>
          <w:tcPr>
            <w:tcW w:w="0" w:type="auto"/>
            <w:vAlign w:val="center"/>
          </w:tcPr>
          <w:p w14:paraId="17D7A398" w14:textId="77777777" w:rsidR="00C12A54" w:rsidRDefault="008F6C8A">
            <w:r>
              <w:rPr>
                <w:rStyle w:val="Strong"/>
              </w:rPr>
              <w:t>Christ-centered</w:t>
            </w:r>
          </w:p>
        </w:tc>
        <w:tc>
          <w:tcPr>
            <w:tcW w:w="0" w:type="auto"/>
            <w:vAlign w:val="center"/>
          </w:tcPr>
          <w:p w14:paraId="46ABCA7F" w14:textId="77777777" w:rsidR="00C12A54" w:rsidRDefault="008F6C8A">
            <w:r>
              <w:t>Focused on the person and work of Jesus Christ.</w:t>
            </w:r>
          </w:p>
        </w:tc>
        <w:tc>
          <w:tcPr>
            <w:tcW w:w="0" w:type="auto"/>
            <w:vAlign w:val="center"/>
          </w:tcPr>
          <w:p w14:paraId="47844E2F" w14:textId="77777777" w:rsidR="00C12A54" w:rsidRDefault="008F6C8A">
            <w:r>
              <w:t>Colossians 3:16–17</w:t>
            </w:r>
          </w:p>
        </w:tc>
      </w:tr>
      <w:tr w:rsidR="00C12A54" w14:paraId="696E417B" w14:textId="77777777">
        <w:trPr>
          <w:tblCellSpacing w:w="15" w:type="dxa"/>
        </w:trPr>
        <w:tc>
          <w:tcPr>
            <w:tcW w:w="0" w:type="auto"/>
            <w:vAlign w:val="center"/>
          </w:tcPr>
          <w:p w14:paraId="6D5CA1CC" w14:textId="77777777" w:rsidR="00C12A54" w:rsidRDefault="008F6C8A">
            <w:r>
              <w:rPr>
                <w:rStyle w:val="Strong"/>
              </w:rPr>
              <w:t>Holistic</w:t>
            </w:r>
          </w:p>
        </w:tc>
        <w:tc>
          <w:tcPr>
            <w:tcW w:w="0" w:type="auto"/>
            <w:vAlign w:val="center"/>
          </w:tcPr>
          <w:p w14:paraId="15B7F4A4" w14:textId="77777777" w:rsidR="00C12A54" w:rsidRDefault="008F6C8A">
            <w:r>
              <w:t>Involves the whole person — mind, heart, and body.</w:t>
            </w:r>
          </w:p>
        </w:tc>
        <w:tc>
          <w:tcPr>
            <w:tcW w:w="0" w:type="auto"/>
            <w:vAlign w:val="center"/>
          </w:tcPr>
          <w:p w14:paraId="4D30EFD9" w14:textId="77777777" w:rsidR="00C12A54" w:rsidRDefault="008F6C8A">
            <w:r>
              <w:t>Romans 12:1</w:t>
            </w:r>
          </w:p>
        </w:tc>
      </w:tr>
      <w:tr w:rsidR="00C12A54" w14:paraId="2B5892FB" w14:textId="77777777">
        <w:trPr>
          <w:tblCellSpacing w:w="15" w:type="dxa"/>
        </w:trPr>
        <w:tc>
          <w:tcPr>
            <w:tcW w:w="0" w:type="auto"/>
            <w:vAlign w:val="center"/>
          </w:tcPr>
          <w:p w14:paraId="45D2E9DE" w14:textId="77777777" w:rsidR="00C12A54" w:rsidRDefault="008F6C8A">
            <w:r>
              <w:rPr>
                <w:rStyle w:val="Strong"/>
              </w:rPr>
              <w:lastRenderedPageBreak/>
              <w:t>Communal</w:t>
            </w:r>
          </w:p>
        </w:tc>
        <w:tc>
          <w:tcPr>
            <w:tcW w:w="0" w:type="auto"/>
            <w:vAlign w:val="center"/>
          </w:tcPr>
          <w:p w14:paraId="4762CFDA" w14:textId="77777777" w:rsidR="00C12A54" w:rsidRDefault="008F6C8A">
            <w:r>
              <w:t>Expressed together in the fellowship of believers.</w:t>
            </w:r>
          </w:p>
        </w:tc>
        <w:tc>
          <w:tcPr>
            <w:tcW w:w="0" w:type="auto"/>
            <w:vAlign w:val="center"/>
          </w:tcPr>
          <w:p w14:paraId="34CCAEBF" w14:textId="77777777" w:rsidR="00C12A54" w:rsidRDefault="008F6C8A">
            <w:r>
              <w:t>Acts 2:42–47</w:t>
            </w:r>
          </w:p>
        </w:tc>
      </w:tr>
      <w:tr w:rsidR="00C12A54" w14:paraId="639E9693" w14:textId="77777777">
        <w:trPr>
          <w:tblCellSpacing w:w="15" w:type="dxa"/>
        </w:trPr>
        <w:tc>
          <w:tcPr>
            <w:tcW w:w="0" w:type="auto"/>
            <w:vAlign w:val="center"/>
          </w:tcPr>
          <w:p w14:paraId="000B6681" w14:textId="77777777" w:rsidR="00C12A54" w:rsidRDefault="008F6C8A">
            <w:r>
              <w:rPr>
                <w:rStyle w:val="Strong"/>
              </w:rPr>
              <w:t>Transformational</w:t>
            </w:r>
          </w:p>
        </w:tc>
        <w:tc>
          <w:tcPr>
            <w:tcW w:w="0" w:type="auto"/>
            <w:vAlign w:val="center"/>
          </w:tcPr>
          <w:p w14:paraId="506802A2" w14:textId="77777777" w:rsidR="00C12A54" w:rsidRDefault="008F6C8A">
            <w:r>
              <w:t>Leads to obedience, renewal, and mission.</w:t>
            </w:r>
          </w:p>
        </w:tc>
        <w:tc>
          <w:tcPr>
            <w:tcW w:w="0" w:type="auto"/>
            <w:vAlign w:val="center"/>
          </w:tcPr>
          <w:p w14:paraId="4139DB4B" w14:textId="77777777" w:rsidR="00C12A54" w:rsidRDefault="008F6C8A">
            <w:r>
              <w:t>Isaiah 6:1–8</w:t>
            </w:r>
          </w:p>
        </w:tc>
      </w:tr>
    </w:tbl>
    <w:p w14:paraId="5603666F" w14:textId="77777777" w:rsidR="00C12A54" w:rsidRDefault="00000000">
      <w:r>
        <w:pict w14:anchorId="695C54E9">
          <v:rect id="_x0000_i1614" style="width:0;height:1.5pt" o:hralign="center" o:hrstd="t" o:hr="t" fillcolor="#a0a0a0" stroked="f"/>
        </w:pict>
      </w:r>
    </w:p>
    <w:p w14:paraId="5B7D92C7" w14:textId="77777777" w:rsidR="00C12A54" w:rsidRDefault="008F6C8A">
      <w:pPr>
        <w:pStyle w:val="Heading3"/>
      </w:pPr>
      <w:r>
        <w:rPr>
          <w:rStyle w:val="Strong"/>
          <w:b/>
          <w:bCs/>
        </w:rPr>
        <w:t>6. The Purpose of Worship</w:t>
      </w:r>
    </w:p>
    <w:p w14:paraId="7B74D00E" w14:textId="77777777" w:rsidR="00C12A54" w:rsidRDefault="008F6C8A" w:rsidP="00C83030">
      <w:pPr>
        <w:pStyle w:val="NormalWeb"/>
        <w:numPr>
          <w:ilvl w:val="0"/>
          <w:numId w:val="646"/>
        </w:numPr>
      </w:pPr>
      <w:r>
        <w:rPr>
          <w:rStyle w:val="Strong"/>
        </w:rPr>
        <w:t>To Glorify God</w:t>
      </w:r>
      <w:r>
        <w:t xml:space="preserve"> – Worship honors and magnifies God’s name (Psalm 29:2).</w:t>
      </w:r>
    </w:p>
    <w:p w14:paraId="4B5E9B47" w14:textId="77777777" w:rsidR="00C12A54" w:rsidRDefault="008F6C8A" w:rsidP="00C83030">
      <w:pPr>
        <w:pStyle w:val="NormalWeb"/>
        <w:numPr>
          <w:ilvl w:val="0"/>
          <w:numId w:val="646"/>
        </w:numPr>
      </w:pPr>
      <w:r>
        <w:rPr>
          <w:rStyle w:val="Strong"/>
        </w:rPr>
        <w:t>To Express Love and Gratitude</w:t>
      </w:r>
      <w:r>
        <w:t xml:space="preserve"> – It is our loving response to God’s grace (1 John 4:19).</w:t>
      </w:r>
    </w:p>
    <w:p w14:paraId="0777C5BE" w14:textId="77777777" w:rsidR="00C12A54" w:rsidRDefault="008F6C8A" w:rsidP="00C83030">
      <w:pPr>
        <w:pStyle w:val="NormalWeb"/>
        <w:numPr>
          <w:ilvl w:val="0"/>
          <w:numId w:val="646"/>
        </w:numPr>
      </w:pPr>
      <w:r>
        <w:rPr>
          <w:rStyle w:val="Strong"/>
        </w:rPr>
        <w:t>To Cultivate Relationship</w:t>
      </w:r>
      <w:r>
        <w:t xml:space="preserve"> – Worship deepens our communion with God (Psalm 63:1–4).</w:t>
      </w:r>
    </w:p>
    <w:p w14:paraId="18E9C06D" w14:textId="77777777" w:rsidR="00C12A54" w:rsidRDefault="008F6C8A" w:rsidP="00C83030">
      <w:pPr>
        <w:pStyle w:val="NormalWeb"/>
        <w:numPr>
          <w:ilvl w:val="0"/>
          <w:numId w:val="646"/>
        </w:numPr>
      </w:pPr>
      <w:r>
        <w:rPr>
          <w:rStyle w:val="Strong"/>
        </w:rPr>
        <w:t>To Strengthen Faith</w:t>
      </w:r>
      <w:r>
        <w:t xml:space="preserve"> – In worship, we are reminded of God’s faithfulness.</w:t>
      </w:r>
    </w:p>
    <w:p w14:paraId="5A87C420" w14:textId="77777777" w:rsidR="00C12A54" w:rsidRDefault="008F6C8A" w:rsidP="00C83030">
      <w:pPr>
        <w:pStyle w:val="NormalWeb"/>
        <w:numPr>
          <w:ilvl w:val="0"/>
          <w:numId w:val="646"/>
        </w:numPr>
      </w:pPr>
      <w:r>
        <w:rPr>
          <w:rStyle w:val="Strong"/>
        </w:rPr>
        <w:t>To Transform Character</w:t>
      </w:r>
      <w:r>
        <w:t xml:space="preserve"> – Genuine worship changes us into Christ’s likeness (2 Corinthians 3:18).</w:t>
      </w:r>
    </w:p>
    <w:p w14:paraId="257BF81D" w14:textId="77777777" w:rsidR="00C12A54" w:rsidRDefault="008F6C8A" w:rsidP="00C83030">
      <w:pPr>
        <w:pStyle w:val="NormalWeb"/>
        <w:numPr>
          <w:ilvl w:val="0"/>
          <w:numId w:val="646"/>
        </w:numPr>
      </w:pPr>
      <w:r>
        <w:rPr>
          <w:rStyle w:val="Strong"/>
        </w:rPr>
        <w:t>To Equip for Service</w:t>
      </w:r>
      <w:r>
        <w:t xml:space="preserve"> – True worship sends us into mission (Isaiah 6:8).</w:t>
      </w:r>
    </w:p>
    <w:p w14:paraId="1FEA2703" w14:textId="77777777" w:rsidR="00C12A54" w:rsidRDefault="00000000">
      <w:r>
        <w:pict w14:anchorId="3418C219">
          <v:rect id="_x0000_i1615" style="width:0;height:1.5pt" o:hralign="center" o:hrstd="t" o:hr="t" fillcolor="#a0a0a0" stroked="f"/>
        </w:pict>
      </w:r>
    </w:p>
    <w:p w14:paraId="74E75396" w14:textId="77777777" w:rsidR="00C12A54" w:rsidRDefault="008F6C8A">
      <w:pPr>
        <w:pStyle w:val="Heading3"/>
      </w:pPr>
      <w:r>
        <w:rPr>
          <w:rStyle w:val="Strong"/>
          <w:b/>
          <w:bCs/>
        </w:rPr>
        <w:t>7. Forms and Expressions of Worship</w:t>
      </w:r>
    </w:p>
    <w:p w14:paraId="697E95DB" w14:textId="77777777" w:rsidR="00C12A54" w:rsidRDefault="008F6C8A">
      <w:pPr>
        <w:pStyle w:val="NormalWeb"/>
      </w:pPr>
      <w:r>
        <w:t>Worship is not limited to one form. The Bible shows many ways believers express devotion: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gridCol w:w="3094"/>
        <w:gridCol w:w="2646"/>
      </w:tblGrid>
      <w:tr w:rsidR="00C12A54" w14:paraId="5F0C52EB" w14:textId="77777777">
        <w:trPr>
          <w:tblHeader/>
          <w:tblCellSpacing w:w="15" w:type="dxa"/>
        </w:trPr>
        <w:tc>
          <w:tcPr>
            <w:tcW w:w="0" w:type="auto"/>
            <w:vAlign w:val="center"/>
          </w:tcPr>
          <w:p w14:paraId="3847CFD8" w14:textId="77777777" w:rsidR="00C12A54" w:rsidRDefault="008F6C8A">
            <w:pPr>
              <w:jc w:val="center"/>
              <w:rPr>
                <w:b/>
                <w:bCs/>
              </w:rPr>
            </w:pPr>
            <w:r>
              <w:rPr>
                <w:rStyle w:val="Strong"/>
              </w:rPr>
              <w:t>Expression</w:t>
            </w:r>
          </w:p>
        </w:tc>
        <w:tc>
          <w:tcPr>
            <w:tcW w:w="0" w:type="auto"/>
            <w:vAlign w:val="center"/>
          </w:tcPr>
          <w:p w14:paraId="35FD70C7" w14:textId="77777777" w:rsidR="00C12A54" w:rsidRDefault="008F6C8A">
            <w:pPr>
              <w:jc w:val="center"/>
              <w:rPr>
                <w:b/>
                <w:bCs/>
              </w:rPr>
            </w:pPr>
            <w:r>
              <w:rPr>
                <w:rStyle w:val="Strong"/>
              </w:rPr>
              <w:t>Example</w:t>
            </w:r>
          </w:p>
        </w:tc>
        <w:tc>
          <w:tcPr>
            <w:tcW w:w="0" w:type="auto"/>
            <w:vAlign w:val="center"/>
          </w:tcPr>
          <w:p w14:paraId="56DC5DEE" w14:textId="77777777" w:rsidR="00C12A54" w:rsidRDefault="008F6C8A">
            <w:pPr>
              <w:jc w:val="center"/>
              <w:rPr>
                <w:b/>
                <w:bCs/>
              </w:rPr>
            </w:pPr>
            <w:r>
              <w:rPr>
                <w:rStyle w:val="Strong"/>
              </w:rPr>
              <w:t>Scripture</w:t>
            </w:r>
          </w:p>
        </w:tc>
      </w:tr>
      <w:tr w:rsidR="00C12A54" w14:paraId="25B87E3D" w14:textId="77777777">
        <w:trPr>
          <w:tblCellSpacing w:w="15" w:type="dxa"/>
        </w:trPr>
        <w:tc>
          <w:tcPr>
            <w:tcW w:w="0" w:type="auto"/>
            <w:vAlign w:val="center"/>
          </w:tcPr>
          <w:p w14:paraId="76D5EAF1" w14:textId="77777777" w:rsidR="00C12A54" w:rsidRDefault="008F6C8A">
            <w:r>
              <w:rPr>
                <w:rStyle w:val="Strong"/>
              </w:rPr>
              <w:t>Singing and Music</w:t>
            </w:r>
          </w:p>
        </w:tc>
        <w:tc>
          <w:tcPr>
            <w:tcW w:w="0" w:type="auto"/>
            <w:vAlign w:val="center"/>
          </w:tcPr>
          <w:p w14:paraId="07A31D22" w14:textId="77777777" w:rsidR="00C12A54" w:rsidRDefault="008F6C8A">
            <w:r>
              <w:t>Psalms, hymns, spiritual songs</w:t>
            </w:r>
          </w:p>
        </w:tc>
        <w:tc>
          <w:tcPr>
            <w:tcW w:w="0" w:type="auto"/>
            <w:vAlign w:val="center"/>
          </w:tcPr>
          <w:p w14:paraId="17A16550" w14:textId="77777777" w:rsidR="00C12A54" w:rsidRDefault="008F6C8A">
            <w:r>
              <w:t>Psalm 100:1–2; Ephesians 5:19</w:t>
            </w:r>
          </w:p>
        </w:tc>
      </w:tr>
      <w:tr w:rsidR="00C12A54" w14:paraId="6BFCACAF" w14:textId="77777777">
        <w:trPr>
          <w:tblCellSpacing w:w="15" w:type="dxa"/>
        </w:trPr>
        <w:tc>
          <w:tcPr>
            <w:tcW w:w="0" w:type="auto"/>
            <w:vAlign w:val="center"/>
          </w:tcPr>
          <w:p w14:paraId="31CFAB46" w14:textId="77777777" w:rsidR="00C12A54" w:rsidRDefault="008F6C8A">
            <w:r>
              <w:rPr>
                <w:rStyle w:val="Strong"/>
              </w:rPr>
              <w:t>Prayer and Praise</w:t>
            </w:r>
          </w:p>
        </w:tc>
        <w:tc>
          <w:tcPr>
            <w:tcW w:w="0" w:type="auto"/>
            <w:vAlign w:val="center"/>
          </w:tcPr>
          <w:p w14:paraId="06EA705A" w14:textId="77777777" w:rsidR="00C12A54" w:rsidRDefault="008F6C8A">
            <w:r>
              <w:t>Thanksgiving and adoration</w:t>
            </w:r>
          </w:p>
        </w:tc>
        <w:tc>
          <w:tcPr>
            <w:tcW w:w="0" w:type="auto"/>
            <w:vAlign w:val="center"/>
          </w:tcPr>
          <w:p w14:paraId="6AE4F0F4" w14:textId="77777777" w:rsidR="00C12A54" w:rsidRDefault="008F6C8A">
            <w:r>
              <w:t>Philippians 4:6</w:t>
            </w:r>
          </w:p>
        </w:tc>
      </w:tr>
      <w:tr w:rsidR="00C12A54" w14:paraId="4021633A" w14:textId="77777777">
        <w:trPr>
          <w:tblCellSpacing w:w="15" w:type="dxa"/>
        </w:trPr>
        <w:tc>
          <w:tcPr>
            <w:tcW w:w="0" w:type="auto"/>
            <w:vAlign w:val="center"/>
          </w:tcPr>
          <w:p w14:paraId="5779B314" w14:textId="77777777" w:rsidR="00C12A54" w:rsidRDefault="008F6C8A">
            <w:r>
              <w:rPr>
                <w:rStyle w:val="Strong"/>
              </w:rPr>
              <w:t>Sacrifice and Giving</w:t>
            </w:r>
          </w:p>
        </w:tc>
        <w:tc>
          <w:tcPr>
            <w:tcW w:w="0" w:type="auto"/>
            <w:vAlign w:val="center"/>
          </w:tcPr>
          <w:p w14:paraId="72D7E9B1" w14:textId="77777777" w:rsidR="00C12A54" w:rsidRDefault="008F6C8A">
            <w:r>
              <w:t>Offering ourselves and our resources</w:t>
            </w:r>
          </w:p>
        </w:tc>
        <w:tc>
          <w:tcPr>
            <w:tcW w:w="0" w:type="auto"/>
            <w:vAlign w:val="center"/>
          </w:tcPr>
          <w:p w14:paraId="602D2CED" w14:textId="77777777" w:rsidR="00C12A54" w:rsidRDefault="008F6C8A">
            <w:r>
              <w:t>2 Corinthians 9:7</w:t>
            </w:r>
          </w:p>
        </w:tc>
      </w:tr>
      <w:tr w:rsidR="00C12A54" w14:paraId="52A69D64" w14:textId="77777777">
        <w:trPr>
          <w:tblCellSpacing w:w="15" w:type="dxa"/>
        </w:trPr>
        <w:tc>
          <w:tcPr>
            <w:tcW w:w="0" w:type="auto"/>
            <w:vAlign w:val="center"/>
          </w:tcPr>
          <w:p w14:paraId="5BE88DD2" w14:textId="77777777" w:rsidR="00C12A54" w:rsidRDefault="008F6C8A">
            <w:r>
              <w:rPr>
                <w:rStyle w:val="Strong"/>
              </w:rPr>
              <w:t>Reading and Teaching the Word</w:t>
            </w:r>
          </w:p>
        </w:tc>
        <w:tc>
          <w:tcPr>
            <w:tcW w:w="0" w:type="auto"/>
            <w:vAlign w:val="center"/>
          </w:tcPr>
          <w:p w14:paraId="0395A4C2" w14:textId="77777777" w:rsidR="00C12A54" w:rsidRDefault="008F6C8A">
            <w:r>
              <w:t>Hearing God’s truth</w:t>
            </w:r>
          </w:p>
        </w:tc>
        <w:tc>
          <w:tcPr>
            <w:tcW w:w="0" w:type="auto"/>
            <w:vAlign w:val="center"/>
          </w:tcPr>
          <w:p w14:paraId="1EDE566F" w14:textId="77777777" w:rsidR="00C12A54" w:rsidRDefault="008F6C8A">
            <w:r>
              <w:t>Nehemiah 8:1–8</w:t>
            </w:r>
          </w:p>
        </w:tc>
      </w:tr>
      <w:tr w:rsidR="00C12A54" w14:paraId="0856234C" w14:textId="77777777">
        <w:trPr>
          <w:tblCellSpacing w:w="15" w:type="dxa"/>
        </w:trPr>
        <w:tc>
          <w:tcPr>
            <w:tcW w:w="0" w:type="auto"/>
            <w:vAlign w:val="center"/>
          </w:tcPr>
          <w:p w14:paraId="5CF0E097" w14:textId="77777777" w:rsidR="00C12A54" w:rsidRDefault="008F6C8A">
            <w:r>
              <w:rPr>
                <w:rStyle w:val="Strong"/>
              </w:rPr>
              <w:t>Acts of Service</w:t>
            </w:r>
          </w:p>
        </w:tc>
        <w:tc>
          <w:tcPr>
            <w:tcW w:w="0" w:type="auto"/>
            <w:vAlign w:val="center"/>
          </w:tcPr>
          <w:p w14:paraId="1FE4E3D7" w14:textId="77777777" w:rsidR="00C12A54" w:rsidRDefault="008F6C8A">
            <w:r>
              <w:t>Serving others as unto the Lord</w:t>
            </w:r>
          </w:p>
        </w:tc>
        <w:tc>
          <w:tcPr>
            <w:tcW w:w="0" w:type="auto"/>
            <w:vAlign w:val="center"/>
          </w:tcPr>
          <w:p w14:paraId="2B05608F" w14:textId="77777777" w:rsidR="00C12A54" w:rsidRDefault="008F6C8A">
            <w:r>
              <w:t>Colossians 3:23</w:t>
            </w:r>
          </w:p>
        </w:tc>
      </w:tr>
      <w:tr w:rsidR="00C12A54" w14:paraId="593D7657" w14:textId="77777777">
        <w:trPr>
          <w:tblCellSpacing w:w="15" w:type="dxa"/>
        </w:trPr>
        <w:tc>
          <w:tcPr>
            <w:tcW w:w="0" w:type="auto"/>
            <w:vAlign w:val="center"/>
          </w:tcPr>
          <w:p w14:paraId="6B94C9D0" w14:textId="77777777" w:rsidR="00C12A54" w:rsidRDefault="008F6C8A">
            <w:r>
              <w:rPr>
                <w:rStyle w:val="Strong"/>
              </w:rPr>
              <w:t>Silence and Meditation</w:t>
            </w:r>
          </w:p>
        </w:tc>
        <w:tc>
          <w:tcPr>
            <w:tcW w:w="0" w:type="auto"/>
            <w:vAlign w:val="center"/>
          </w:tcPr>
          <w:p w14:paraId="460F1B09" w14:textId="77777777" w:rsidR="00C12A54" w:rsidRDefault="008F6C8A">
            <w:r>
              <w:t>Listening to God</w:t>
            </w:r>
          </w:p>
        </w:tc>
        <w:tc>
          <w:tcPr>
            <w:tcW w:w="0" w:type="auto"/>
            <w:vAlign w:val="center"/>
          </w:tcPr>
          <w:p w14:paraId="4C8D0674" w14:textId="77777777" w:rsidR="00C12A54" w:rsidRDefault="008F6C8A">
            <w:r>
              <w:t>Psalm 46:10</w:t>
            </w:r>
          </w:p>
        </w:tc>
      </w:tr>
      <w:tr w:rsidR="00C12A54" w14:paraId="3BA6A180" w14:textId="77777777">
        <w:trPr>
          <w:tblCellSpacing w:w="15" w:type="dxa"/>
        </w:trPr>
        <w:tc>
          <w:tcPr>
            <w:tcW w:w="0" w:type="auto"/>
            <w:vAlign w:val="center"/>
          </w:tcPr>
          <w:p w14:paraId="25F1DE85" w14:textId="77777777" w:rsidR="00C12A54" w:rsidRDefault="008F6C8A">
            <w:r>
              <w:rPr>
                <w:rStyle w:val="Strong"/>
              </w:rPr>
              <w:t>Celebration and Joy</w:t>
            </w:r>
          </w:p>
        </w:tc>
        <w:tc>
          <w:tcPr>
            <w:tcW w:w="0" w:type="auto"/>
            <w:vAlign w:val="center"/>
          </w:tcPr>
          <w:p w14:paraId="4AF251E8" w14:textId="77777777" w:rsidR="00C12A54" w:rsidRDefault="008F6C8A">
            <w:r>
              <w:t>Rejoicing in God’s goodness</w:t>
            </w:r>
          </w:p>
        </w:tc>
        <w:tc>
          <w:tcPr>
            <w:tcW w:w="0" w:type="auto"/>
            <w:vAlign w:val="center"/>
          </w:tcPr>
          <w:p w14:paraId="4D3D16F5" w14:textId="77777777" w:rsidR="00C12A54" w:rsidRDefault="008F6C8A">
            <w:r>
              <w:t>Psalm 150</w:t>
            </w:r>
          </w:p>
        </w:tc>
      </w:tr>
      <w:tr w:rsidR="00C12A54" w14:paraId="503966EC" w14:textId="77777777">
        <w:trPr>
          <w:tblCellSpacing w:w="15" w:type="dxa"/>
        </w:trPr>
        <w:tc>
          <w:tcPr>
            <w:tcW w:w="0" w:type="auto"/>
            <w:vAlign w:val="center"/>
          </w:tcPr>
          <w:p w14:paraId="028E85F1" w14:textId="77777777" w:rsidR="00C12A54" w:rsidRDefault="008F6C8A">
            <w:r>
              <w:rPr>
                <w:rStyle w:val="Strong"/>
              </w:rPr>
              <w:lastRenderedPageBreak/>
              <w:t>Obedience and Lifestyle</w:t>
            </w:r>
          </w:p>
        </w:tc>
        <w:tc>
          <w:tcPr>
            <w:tcW w:w="0" w:type="auto"/>
            <w:vAlign w:val="center"/>
          </w:tcPr>
          <w:p w14:paraId="30B52B3E" w14:textId="77777777" w:rsidR="00C12A54" w:rsidRDefault="008F6C8A">
            <w:r>
              <w:t>Living holy and righteous lives</w:t>
            </w:r>
          </w:p>
        </w:tc>
        <w:tc>
          <w:tcPr>
            <w:tcW w:w="0" w:type="auto"/>
            <w:vAlign w:val="center"/>
          </w:tcPr>
          <w:p w14:paraId="3148C850" w14:textId="77777777" w:rsidR="00C12A54" w:rsidRDefault="008F6C8A">
            <w:r>
              <w:t>Romans 12:1–2</w:t>
            </w:r>
          </w:p>
        </w:tc>
      </w:tr>
    </w:tbl>
    <w:p w14:paraId="452E5EF9" w14:textId="77777777" w:rsidR="00C12A54" w:rsidRDefault="00000000">
      <w:r>
        <w:pict w14:anchorId="429C72F4">
          <v:rect id="_x0000_i1616" style="width:0;height:1.5pt" o:hralign="center" o:hrstd="t" o:hr="t" fillcolor="#a0a0a0" stroked="f"/>
        </w:pict>
      </w:r>
    </w:p>
    <w:p w14:paraId="1EFE5E3C" w14:textId="77777777" w:rsidR="00C12A54" w:rsidRDefault="008F6C8A">
      <w:pPr>
        <w:pStyle w:val="Heading3"/>
      </w:pPr>
      <w:r>
        <w:rPr>
          <w:rStyle w:val="Strong"/>
          <w:b/>
          <w:bCs/>
        </w:rPr>
        <w:t>8. The Attitude of Worship</w:t>
      </w:r>
    </w:p>
    <w:p w14:paraId="1F71ED3B" w14:textId="77777777" w:rsidR="00C12A54" w:rsidRDefault="008F6C8A">
      <w:pPr>
        <w:pStyle w:val="NormalWeb"/>
      </w:pPr>
      <w:r>
        <w:t xml:space="preserve">True worship depends more on </w:t>
      </w:r>
      <w:r>
        <w:rPr>
          <w:rStyle w:val="Strong"/>
        </w:rPr>
        <w:t>the heart</w:t>
      </w:r>
      <w:r>
        <w:t xml:space="preserve"> than on external form.</w:t>
      </w:r>
      <w:r>
        <w:br/>
        <w:t xml:space="preserve">God looks at </w:t>
      </w:r>
      <w:r>
        <w:rPr>
          <w:rStyle w:val="Strong"/>
        </w:rPr>
        <w:t>motives</w:t>
      </w:r>
      <w:r>
        <w:t>, not performance.</w:t>
      </w:r>
    </w:p>
    <w:p w14:paraId="70A6A435" w14:textId="77777777" w:rsidR="00C12A54" w:rsidRDefault="008F6C8A">
      <w:pPr>
        <w:pStyle w:val="NormalWeb"/>
      </w:pPr>
      <w:r>
        <w:t>A true worshiper shows:</w:t>
      </w:r>
    </w:p>
    <w:p w14:paraId="43F672CD" w14:textId="77777777" w:rsidR="00C12A54" w:rsidRDefault="008F6C8A" w:rsidP="00C83030">
      <w:pPr>
        <w:pStyle w:val="NormalWeb"/>
        <w:numPr>
          <w:ilvl w:val="0"/>
          <w:numId w:val="647"/>
        </w:numPr>
      </w:pPr>
      <w:r>
        <w:rPr>
          <w:rStyle w:val="Strong"/>
        </w:rPr>
        <w:t>Humility</w:t>
      </w:r>
      <w:r>
        <w:t xml:space="preserve"> (Isaiah 57:15)</w:t>
      </w:r>
    </w:p>
    <w:p w14:paraId="609EEB87" w14:textId="77777777" w:rsidR="00C12A54" w:rsidRDefault="008F6C8A" w:rsidP="00C83030">
      <w:pPr>
        <w:pStyle w:val="NormalWeb"/>
        <w:numPr>
          <w:ilvl w:val="0"/>
          <w:numId w:val="647"/>
        </w:numPr>
      </w:pPr>
      <w:r>
        <w:rPr>
          <w:rStyle w:val="Strong"/>
        </w:rPr>
        <w:t>Reverence</w:t>
      </w:r>
      <w:r>
        <w:t xml:space="preserve"> (Hebrews 12:28–29)</w:t>
      </w:r>
    </w:p>
    <w:p w14:paraId="4BBE77B4" w14:textId="77777777" w:rsidR="00C12A54" w:rsidRDefault="008F6C8A" w:rsidP="00C83030">
      <w:pPr>
        <w:pStyle w:val="NormalWeb"/>
        <w:numPr>
          <w:ilvl w:val="0"/>
          <w:numId w:val="647"/>
        </w:numPr>
      </w:pPr>
      <w:r>
        <w:rPr>
          <w:rStyle w:val="Strong"/>
        </w:rPr>
        <w:t>Gratitude</w:t>
      </w:r>
      <w:r>
        <w:t xml:space="preserve"> (Psalm 100:4)</w:t>
      </w:r>
    </w:p>
    <w:p w14:paraId="6503102D" w14:textId="77777777" w:rsidR="00C12A54" w:rsidRDefault="008F6C8A" w:rsidP="00C83030">
      <w:pPr>
        <w:pStyle w:val="NormalWeb"/>
        <w:numPr>
          <w:ilvl w:val="0"/>
          <w:numId w:val="647"/>
        </w:numPr>
      </w:pPr>
      <w:r>
        <w:rPr>
          <w:rStyle w:val="Strong"/>
        </w:rPr>
        <w:t>Obedience</w:t>
      </w:r>
      <w:r>
        <w:t xml:space="preserve"> (1 Samuel 15:22)</w:t>
      </w:r>
    </w:p>
    <w:p w14:paraId="41907BBE" w14:textId="77777777" w:rsidR="00C12A54" w:rsidRDefault="008F6C8A" w:rsidP="00C83030">
      <w:pPr>
        <w:pStyle w:val="NormalWeb"/>
        <w:numPr>
          <w:ilvl w:val="0"/>
          <w:numId w:val="647"/>
        </w:numPr>
      </w:pPr>
      <w:r>
        <w:rPr>
          <w:rStyle w:val="Strong"/>
        </w:rPr>
        <w:t>Sincerity</w:t>
      </w:r>
      <w:r>
        <w:t xml:space="preserve"> (Matthew 15:8–9)</w:t>
      </w:r>
    </w:p>
    <w:p w14:paraId="5EE8095B" w14:textId="77777777" w:rsidR="00C12A54" w:rsidRDefault="008F6C8A">
      <w:pPr>
        <w:pStyle w:val="NormalWeb"/>
      </w:pPr>
      <w:r>
        <w:t>“Worship is not about style or preference — it is about surrender.”</w:t>
      </w:r>
    </w:p>
    <w:p w14:paraId="06BBC007" w14:textId="77777777" w:rsidR="00C12A54" w:rsidRDefault="00000000">
      <w:r>
        <w:pict w14:anchorId="2F2A2A4C">
          <v:rect id="_x0000_i1617" style="width:0;height:1.5pt" o:hralign="center" o:hrstd="t" o:hr="t" fillcolor="#a0a0a0" stroked="f"/>
        </w:pict>
      </w:r>
    </w:p>
    <w:p w14:paraId="6BC28975" w14:textId="77777777" w:rsidR="00C12A54" w:rsidRDefault="008F6C8A">
      <w:pPr>
        <w:pStyle w:val="Heading3"/>
      </w:pPr>
      <w:r>
        <w:rPr>
          <w:rStyle w:val="Strong"/>
          <w:b/>
          <w:bCs/>
        </w:rPr>
        <w:t>9. Hindrances to True Worship</w:t>
      </w:r>
    </w:p>
    <w:p w14:paraId="21204132" w14:textId="77777777" w:rsidR="00C12A54" w:rsidRDefault="008F6C8A" w:rsidP="00C83030">
      <w:pPr>
        <w:pStyle w:val="NormalWeb"/>
        <w:numPr>
          <w:ilvl w:val="0"/>
          <w:numId w:val="648"/>
        </w:numPr>
      </w:pPr>
      <w:r>
        <w:rPr>
          <w:rStyle w:val="Strong"/>
        </w:rPr>
        <w:t>Sin and Disobedience</w:t>
      </w:r>
      <w:r>
        <w:t xml:space="preserve"> – Break fellowship with God (Isaiah 59:2).</w:t>
      </w:r>
    </w:p>
    <w:p w14:paraId="6D71E005" w14:textId="77777777" w:rsidR="00C12A54" w:rsidRDefault="008F6C8A" w:rsidP="00C83030">
      <w:pPr>
        <w:pStyle w:val="NormalWeb"/>
        <w:numPr>
          <w:ilvl w:val="0"/>
          <w:numId w:val="648"/>
        </w:numPr>
      </w:pPr>
      <w:r>
        <w:rPr>
          <w:rStyle w:val="Strong"/>
        </w:rPr>
        <w:t>Hypocrisy</w:t>
      </w:r>
      <w:r>
        <w:t xml:space="preserve"> – Worshiping with lips but not the heart (Matthew 15:8).</w:t>
      </w:r>
    </w:p>
    <w:p w14:paraId="44AC1D3F" w14:textId="77777777" w:rsidR="00C12A54" w:rsidRDefault="008F6C8A" w:rsidP="00C83030">
      <w:pPr>
        <w:pStyle w:val="NormalWeb"/>
        <w:numPr>
          <w:ilvl w:val="0"/>
          <w:numId w:val="648"/>
        </w:numPr>
      </w:pPr>
      <w:r>
        <w:rPr>
          <w:rStyle w:val="Strong"/>
        </w:rPr>
        <w:t>Idolatry</w:t>
      </w:r>
      <w:r>
        <w:t xml:space="preserve"> – Giving devotion to other things (Exodus 20:3–5).</w:t>
      </w:r>
    </w:p>
    <w:p w14:paraId="19EAD66D" w14:textId="77777777" w:rsidR="00C12A54" w:rsidRDefault="008F6C8A" w:rsidP="00C83030">
      <w:pPr>
        <w:pStyle w:val="NormalWeb"/>
        <w:numPr>
          <w:ilvl w:val="0"/>
          <w:numId w:val="648"/>
        </w:numPr>
      </w:pPr>
      <w:r>
        <w:rPr>
          <w:rStyle w:val="Strong"/>
        </w:rPr>
        <w:t>Formalism</w:t>
      </w:r>
      <w:r>
        <w:t xml:space="preserve"> – Empty rituals without meaning (Amos 5:21–23).</w:t>
      </w:r>
    </w:p>
    <w:p w14:paraId="6130D396" w14:textId="77777777" w:rsidR="00C12A54" w:rsidRDefault="008F6C8A" w:rsidP="00C83030">
      <w:pPr>
        <w:pStyle w:val="NormalWeb"/>
        <w:numPr>
          <w:ilvl w:val="0"/>
          <w:numId w:val="648"/>
        </w:numPr>
      </w:pPr>
      <w:r>
        <w:rPr>
          <w:rStyle w:val="Strong"/>
        </w:rPr>
        <w:t>Self-centeredness</w:t>
      </w:r>
      <w:r>
        <w:t xml:space="preserve"> – Seeking personal satisfaction instead of glorifying God.</w:t>
      </w:r>
    </w:p>
    <w:p w14:paraId="2931FFFA" w14:textId="77777777" w:rsidR="00C12A54" w:rsidRDefault="008F6C8A">
      <w:pPr>
        <w:pStyle w:val="NormalWeb"/>
      </w:pPr>
      <w:r>
        <w:t xml:space="preserve">True worship requires a </w:t>
      </w:r>
      <w:r>
        <w:rPr>
          <w:rStyle w:val="Strong"/>
        </w:rPr>
        <w:t>pure heart</w:t>
      </w:r>
      <w:r>
        <w:t xml:space="preserve"> and </w:t>
      </w:r>
      <w:r>
        <w:rPr>
          <w:rStyle w:val="Strong"/>
        </w:rPr>
        <w:t>right spirit</w:t>
      </w:r>
      <w:r>
        <w:t xml:space="preserve"> (Psalm 51:10).</w:t>
      </w:r>
    </w:p>
    <w:p w14:paraId="7E35F587" w14:textId="77777777" w:rsidR="00C12A54" w:rsidRDefault="00000000">
      <w:r>
        <w:pict w14:anchorId="49B0D837">
          <v:rect id="_x0000_i1618" style="width:0;height:1.5pt" o:hralign="center" o:hrstd="t" o:hr="t" fillcolor="#a0a0a0" stroked="f"/>
        </w:pict>
      </w:r>
    </w:p>
    <w:p w14:paraId="771948D5" w14:textId="77777777" w:rsidR="00C12A54" w:rsidRDefault="008F6C8A">
      <w:pPr>
        <w:pStyle w:val="Heading3"/>
      </w:pPr>
      <w:r>
        <w:rPr>
          <w:rStyle w:val="Strong"/>
          <w:b/>
          <w:bCs/>
        </w:rPr>
        <w:t>10. The Role of the Holy Spirit in Worship</w:t>
      </w:r>
    </w:p>
    <w:p w14:paraId="200BF8E9" w14:textId="77777777" w:rsidR="00C12A54" w:rsidRDefault="008F6C8A" w:rsidP="00C83030">
      <w:pPr>
        <w:pStyle w:val="NormalWeb"/>
        <w:numPr>
          <w:ilvl w:val="0"/>
          <w:numId w:val="649"/>
        </w:numPr>
      </w:pPr>
      <w:r>
        <w:t xml:space="preserve">The </w:t>
      </w:r>
      <w:r>
        <w:rPr>
          <w:rStyle w:val="Strong"/>
        </w:rPr>
        <w:t>Spirit enables</w:t>
      </w:r>
      <w:r>
        <w:t xml:space="preserve"> us to worship in truth (John 4:24).</w:t>
      </w:r>
    </w:p>
    <w:p w14:paraId="0658BAEB" w14:textId="77777777" w:rsidR="00C12A54" w:rsidRDefault="008F6C8A" w:rsidP="00C83030">
      <w:pPr>
        <w:pStyle w:val="NormalWeb"/>
        <w:numPr>
          <w:ilvl w:val="0"/>
          <w:numId w:val="649"/>
        </w:numPr>
      </w:pPr>
      <w:r>
        <w:t xml:space="preserve">The </w:t>
      </w:r>
      <w:r>
        <w:rPr>
          <w:rStyle w:val="Strong"/>
        </w:rPr>
        <w:t>Spirit reveals</w:t>
      </w:r>
      <w:r>
        <w:t xml:space="preserve"> God’s glory and draws us near (2 Corinthians 3:17–18).</w:t>
      </w:r>
    </w:p>
    <w:p w14:paraId="15078CA9" w14:textId="77777777" w:rsidR="00C12A54" w:rsidRDefault="008F6C8A" w:rsidP="00C83030">
      <w:pPr>
        <w:pStyle w:val="NormalWeb"/>
        <w:numPr>
          <w:ilvl w:val="0"/>
          <w:numId w:val="649"/>
        </w:numPr>
      </w:pPr>
      <w:r>
        <w:t xml:space="preserve">The </w:t>
      </w:r>
      <w:r>
        <w:rPr>
          <w:rStyle w:val="Strong"/>
        </w:rPr>
        <w:t>Spirit inspires</w:t>
      </w:r>
      <w:r>
        <w:t xml:space="preserve"> praise, prayer, and spiritual songs (Ephesians 5:19).</w:t>
      </w:r>
    </w:p>
    <w:p w14:paraId="5DABE737" w14:textId="77777777" w:rsidR="00C12A54" w:rsidRDefault="008F6C8A" w:rsidP="00C83030">
      <w:pPr>
        <w:pStyle w:val="NormalWeb"/>
        <w:numPr>
          <w:ilvl w:val="0"/>
          <w:numId w:val="649"/>
        </w:numPr>
      </w:pPr>
      <w:r>
        <w:t xml:space="preserve">The </w:t>
      </w:r>
      <w:r>
        <w:rPr>
          <w:rStyle w:val="Strong"/>
        </w:rPr>
        <w:t>Spirit unites</w:t>
      </w:r>
      <w:r>
        <w:t xml:space="preserve"> believers in worship (Philippians 2:1–2).</w:t>
      </w:r>
    </w:p>
    <w:p w14:paraId="26D20F2F" w14:textId="77777777" w:rsidR="00C12A54" w:rsidRDefault="008F6C8A">
      <w:pPr>
        <w:pStyle w:val="NormalWeb"/>
      </w:pPr>
      <w:r>
        <w:t xml:space="preserve">Without the Holy Spirit, worship is </w:t>
      </w:r>
      <w:r>
        <w:rPr>
          <w:rStyle w:val="Strong"/>
        </w:rPr>
        <w:t>empty performance</w:t>
      </w:r>
      <w:r>
        <w:t>;</w:t>
      </w:r>
      <w:r>
        <w:br/>
        <w:t xml:space="preserve">with the Spirit, it becomes </w:t>
      </w:r>
      <w:r>
        <w:rPr>
          <w:rStyle w:val="Strong"/>
        </w:rPr>
        <w:t>living communion</w:t>
      </w:r>
      <w:r>
        <w:t>.</w:t>
      </w:r>
    </w:p>
    <w:p w14:paraId="639D4E9F" w14:textId="77777777" w:rsidR="00C12A54" w:rsidRDefault="00000000">
      <w:r>
        <w:pict w14:anchorId="33F7CFEC">
          <v:rect id="_x0000_i1619" style="width:0;height:1.5pt" o:hralign="center" o:hrstd="t" o:hr="t" fillcolor="#a0a0a0" stroked="f"/>
        </w:pict>
      </w:r>
    </w:p>
    <w:p w14:paraId="24DE0DB8" w14:textId="77777777" w:rsidR="00C12A54" w:rsidRDefault="008F6C8A">
      <w:pPr>
        <w:pStyle w:val="Heading3"/>
      </w:pPr>
      <w:r>
        <w:rPr>
          <w:rStyle w:val="Strong"/>
          <w:b/>
          <w:bCs/>
        </w:rPr>
        <w:lastRenderedPageBreak/>
        <w:t>11. Worship as a Lifestyle</w:t>
      </w:r>
    </w:p>
    <w:p w14:paraId="75C10B28" w14:textId="77777777" w:rsidR="00C12A54" w:rsidRDefault="008F6C8A">
      <w:pPr>
        <w:pStyle w:val="NormalWeb"/>
      </w:pPr>
      <w:r>
        <w:t xml:space="preserve">Worship is not confined to Sunday services — it is a </w:t>
      </w:r>
      <w:r>
        <w:rPr>
          <w:rStyle w:val="Strong"/>
        </w:rPr>
        <w:t>way of life</w:t>
      </w:r>
      <w:r>
        <w:t>.</w:t>
      </w:r>
    </w:p>
    <w:p w14:paraId="09D5EA08" w14:textId="77777777" w:rsidR="00C12A54" w:rsidRDefault="008F6C8A" w:rsidP="00C83030">
      <w:pPr>
        <w:pStyle w:val="NormalWeb"/>
        <w:numPr>
          <w:ilvl w:val="0"/>
          <w:numId w:val="650"/>
        </w:numPr>
      </w:pPr>
      <w:r>
        <w:rPr>
          <w:rStyle w:val="Strong"/>
        </w:rPr>
        <w:t>Romans 12:1–2</w:t>
      </w:r>
      <w:r>
        <w:t xml:space="preserve"> – Present your bodies as living sacrifices.</w:t>
      </w:r>
    </w:p>
    <w:p w14:paraId="6E7FE8FB" w14:textId="77777777" w:rsidR="00C12A54" w:rsidRDefault="008F6C8A" w:rsidP="00C83030">
      <w:pPr>
        <w:pStyle w:val="NormalWeb"/>
        <w:numPr>
          <w:ilvl w:val="0"/>
          <w:numId w:val="650"/>
        </w:numPr>
      </w:pPr>
      <w:r>
        <w:rPr>
          <w:rStyle w:val="Strong"/>
        </w:rPr>
        <w:t>Colossians 3:17</w:t>
      </w:r>
      <w:r>
        <w:t xml:space="preserve"> – Do everything in the name of the Lord Jesus.</w:t>
      </w:r>
    </w:p>
    <w:p w14:paraId="3C19C83D" w14:textId="77777777" w:rsidR="00C12A54" w:rsidRDefault="008F6C8A" w:rsidP="00C83030">
      <w:pPr>
        <w:pStyle w:val="NormalWeb"/>
        <w:numPr>
          <w:ilvl w:val="0"/>
          <w:numId w:val="650"/>
        </w:numPr>
      </w:pPr>
      <w:r>
        <w:rPr>
          <w:rStyle w:val="Strong"/>
        </w:rPr>
        <w:t>1 Corinthians 10:31</w:t>
      </w:r>
      <w:r>
        <w:t xml:space="preserve"> – Whatever you do, do it all for the glory of God.</w:t>
      </w:r>
    </w:p>
    <w:p w14:paraId="4423AB18" w14:textId="77777777" w:rsidR="00C12A54" w:rsidRDefault="008F6C8A">
      <w:pPr>
        <w:pStyle w:val="NormalWeb"/>
      </w:pPr>
      <w:r>
        <w:t xml:space="preserve">Every act — working, studying, serving, giving, or resting — can be </w:t>
      </w:r>
      <w:r>
        <w:rPr>
          <w:rStyle w:val="Strong"/>
        </w:rPr>
        <w:t>worship</w:t>
      </w:r>
      <w:r>
        <w:t xml:space="preserve"> when done for God’s glory.</w:t>
      </w:r>
    </w:p>
    <w:p w14:paraId="276796E1" w14:textId="77777777" w:rsidR="00C12A54" w:rsidRDefault="00000000">
      <w:r>
        <w:pict w14:anchorId="4A6DF665">
          <v:rect id="_x0000_i1620" style="width:0;height:1.5pt" o:hralign="center" o:hrstd="t" o:hr="t" fillcolor="#a0a0a0" stroked="f"/>
        </w:pict>
      </w:r>
    </w:p>
    <w:p w14:paraId="4C140370" w14:textId="77777777" w:rsidR="00C12A54" w:rsidRDefault="008F6C8A">
      <w:pPr>
        <w:pStyle w:val="Heading3"/>
      </w:pPr>
      <w:r>
        <w:rPr>
          <w:rStyle w:val="Strong"/>
          <w:b/>
          <w:bCs/>
        </w:rPr>
        <w:t>12. The Corporate Dimension of Worship</w:t>
      </w:r>
    </w:p>
    <w:p w14:paraId="36D4C764" w14:textId="77777777" w:rsidR="00C12A54" w:rsidRDefault="008F6C8A">
      <w:pPr>
        <w:pStyle w:val="NormalWeb"/>
      </w:pPr>
      <w:r>
        <w:t xml:space="preserve">Worship is both </w:t>
      </w:r>
      <w:r>
        <w:rPr>
          <w:rStyle w:val="Strong"/>
        </w:rPr>
        <w:t>personal</w:t>
      </w:r>
      <w:r>
        <w:t xml:space="preserve"> and </w:t>
      </w:r>
      <w:r>
        <w:rPr>
          <w:rStyle w:val="Strong"/>
        </w:rPr>
        <w:t>communal</w:t>
      </w:r>
      <w:r>
        <w:t>.</w:t>
      </w:r>
    </w:p>
    <w:p w14:paraId="1BF209CB" w14:textId="77777777" w:rsidR="00C12A54" w:rsidRDefault="008F6C8A" w:rsidP="00C83030">
      <w:pPr>
        <w:pStyle w:val="NormalWeb"/>
        <w:numPr>
          <w:ilvl w:val="0"/>
          <w:numId w:val="651"/>
        </w:numPr>
      </w:pPr>
      <w:r>
        <w:rPr>
          <w:rStyle w:val="Strong"/>
        </w:rPr>
        <w:t>Hebrews 10:25</w:t>
      </w:r>
      <w:r>
        <w:t xml:space="preserve"> – “Do not neglect meeting together.”</w:t>
      </w:r>
    </w:p>
    <w:p w14:paraId="2F6E68A5" w14:textId="77777777" w:rsidR="00C12A54" w:rsidRDefault="008F6C8A" w:rsidP="00C83030">
      <w:pPr>
        <w:pStyle w:val="NormalWeb"/>
        <w:numPr>
          <w:ilvl w:val="0"/>
          <w:numId w:val="651"/>
        </w:numPr>
      </w:pPr>
      <w:r>
        <w:rPr>
          <w:rStyle w:val="Strong"/>
        </w:rPr>
        <w:t>Acts 2:42–47</w:t>
      </w:r>
      <w:r>
        <w:t xml:space="preserve"> – Early Christians worshiped together in unity, breaking bread and praising God.</w:t>
      </w:r>
    </w:p>
    <w:p w14:paraId="39B148C0" w14:textId="77777777" w:rsidR="00C12A54" w:rsidRDefault="008F6C8A">
      <w:pPr>
        <w:pStyle w:val="NormalWeb"/>
      </w:pPr>
      <w:r>
        <w:t>Corporate worship strengthens:</w:t>
      </w:r>
    </w:p>
    <w:p w14:paraId="6140BA2D" w14:textId="77777777" w:rsidR="00C12A54" w:rsidRDefault="008F6C8A" w:rsidP="00C83030">
      <w:pPr>
        <w:pStyle w:val="NormalWeb"/>
        <w:numPr>
          <w:ilvl w:val="0"/>
          <w:numId w:val="652"/>
        </w:numPr>
      </w:pPr>
      <w:r>
        <w:rPr>
          <w:rStyle w:val="Strong"/>
        </w:rPr>
        <w:t>Unity</w:t>
      </w:r>
      <w:r>
        <w:t xml:space="preserve"> – We declare together that Christ is Lord.</w:t>
      </w:r>
    </w:p>
    <w:p w14:paraId="0B3334AE" w14:textId="77777777" w:rsidR="00C12A54" w:rsidRDefault="008F6C8A" w:rsidP="00C83030">
      <w:pPr>
        <w:pStyle w:val="NormalWeb"/>
        <w:numPr>
          <w:ilvl w:val="0"/>
          <w:numId w:val="652"/>
        </w:numPr>
      </w:pPr>
      <w:r>
        <w:rPr>
          <w:rStyle w:val="Strong"/>
        </w:rPr>
        <w:t>Encouragement</w:t>
      </w:r>
      <w:r>
        <w:t xml:space="preserve"> – We inspire one another in faith.</w:t>
      </w:r>
    </w:p>
    <w:p w14:paraId="4678B301" w14:textId="77777777" w:rsidR="00C12A54" w:rsidRDefault="008F6C8A" w:rsidP="00C83030">
      <w:pPr>
        <w:pStyle w:val="NormalWeb"/>
        <w:numPr>
          <w:ilvl w:val="0"/>
          <w:numId w:val="652"/>
        </w:numPr>
      </w:pPr>
      <w:r>
        <w:rPr>
          <w:rStyle w:val="Strong"/>
        </w:rPr>
        <w:t>Witness</w:t>
      </w:r>
      <w:r>
        <w:t xml:space="preserve"> – The gathered church displays God’s glory to the world.</w:t>
      </w:r>
    </w:p>
    <w:p w14:paraId="1F780542" w14:textId="77777777" w:rsidR="00C12A54" w:rsidRDefault="00000000">
      <w:r>
        <w:pict w14:anchorId="5FA3F33C">
          <v:rect id="_x0000_i1621" style="width:0;height:1.5pt" o:hralign="center" o:hrstd="t" o:hr="t" fillcolor="#a0a0a0" stroked="f"/>
        </w:pict>
      </w:r>
    </w:p>
    <w:p w14:paraId="5A6E6AEC" w14:textId="77777777" w:rsidR="00C12A54" w:rsidRDefault="008F6C8A">
      <w:pPr>
        <w:pStyle w:val="Heading3"/>
      </w:pPr>
      <w:r>
        <w:rPr>
          <w:rStyle w:val="Strong"/>
          <w:b/>
          <w:bCs/>
        </w:rPr>
        <w:t>13. The Transformative Power of Worship</w:t>
      </w:r>
    </w:p>
    <w:p w14:paraId="5908D78B" w14:textId="77777777" w:rsidR="00C12A54" w:rsidRDefault="008F6C8A">
      <w:pPr>
        <w:pStyle w:val="NormalWeb"/>
      </w:pPr>
      <w:r>
        <w:t xml:space="preserve">When worship is genuine, </w:t>
      </w:r>
      <w:r>
        <w:rPr>
          <w:rStyle w:val="Strong"/>
        </w:rPr>
        <w:t>it changes the worshiper</w:t>
      </w:r>
      <w:r>
        <w:t>:</w:t>
      </w:r>
    </w:p>
    <w:p w14:paraId="4341DA58" w14:textId="77777777" w:rsidR="00C12A54" w:rsidRDefault="008F6C8A" w:rsidP="00C83030">
      <w:pPr>
        <w:pStyle w:val="NormalWeb"/>
        <w:numPr>
          <w:ilvl w:val="0"/>
          <w:numId w:val="653"/>
        </w:numPr>
      </w:pPr>
      <w:r>
        <w:t xml:space="preserve">Isaiah was </w:t>
      </w:r>
      <w:r>
        <w:rPr>
          <w:rStyle w:val="Strong"/>
        </w:rPr>
        <w:t>cleansed and commissioned</w:t>
      </w:r>
      <w:r>
        <w:t xml:space="preserve"> (Isaiah 6:1–8).</w:t>
      </w:r>
    </w:p>
    <w:p w14:paraId="50623C8E" w14:textId="77777777" w:rsidR="00C12A54" w:rsidRDefault="008F6C8A" w:rsidP="00C83030">
      <w:pPr>
        <w:pStyle w:val="NormalWeb"/>
        <w:numPr>
          <w:ilvl w:val="0"/>
          <w:numId w:val="653"/>
        </w:numPr>
      </w:pPr>
      <w:r>
        <w:t xml:space="preserve">Paul and Silas found </w:t>
      </w:r>
      <w:r>
        <w:rPr>
          <w:rStyle w:val="Strong"/>
        </w:rPr>
        <w:t>freedom and joy</w:t>
      </w:r>
      <w:r>
        <w:t xml:space="preserve"> in prison (Acts 16:25–26).</w:t>
      </w:r>
    </w:p>
    <w:p w14:paraId="63BA0493" w14:textId="77777777" w:rsidR="00C12A54" w:rsidRDefault="008F6C8A" w:rsidP="00C83030">
      <w:pPr>
        <w:pStyle w:val="NormalWeb"/>
        <w:numPr>
          <w:ilvl w:val="0"/>
          <w:numId w:val="653"/>
        </w:numPr>
      </w:pPr>
      <w:r>
        <w:t xml:space="preserve">The early church was </w:t>
      </w:r>
      <w:r>
        <w:rPr>
          <w:rStyle w:val="Strong"/>
        </w:rPr>
        <w:t>filled with the Spirit</w:t>
      </w:r>
      <w:r>
        <w:t xml:space="preserve"> (Acts 4:31).</w:t>
      </w:r>
    </w:p>
    <w:p w14:paraId="724E784E" w14:textId="77777777" w:rsidR="00C12A54" w:rsidRDefault="008F6C8A">
      <w:pPr>
        <w:pStyle w:val="NormalWeb"/>
      </w:pPr>
      <w:r>
        <w:t>True worship always leads to transformation — in heart, attitude, and mission.</w:t>
      </w:r>
    </w:p>
    <w:p w14:paraId="476A40AC" w14:textId="77777777" w:rsidR="00C12A54" w:rsidRDefault="00000000">
      <w:r>
        <w:pict w14:anchorId="053B10D6">
          <v:rect id="_x0000_i1622" style="width:0;height:1.5pt" o:hralign="center" o:hrstd="t" o:hr="t" fillcolor="#a0a0a0" stroked="f"/>
        </w:pict>
      </w:r>
    </w:p>
    <w:p w14:paraId="523FD588" w14:textId="77777777" w:rsidR="00C12A54" w:rsidRDefault="008F6C8A">
      <w:pPr>
        <w:pStyle w:val="Heading3"/>
      </w:pPr>
      <w:r>
        <w:rPr>
          <w:rStyle w:val="Strong"/>
          <w:b/>
          <w:bCs/>
        </w:rPr>
        <w:t>14. The Eternal Dimension of Worship</w:t>
      </w:r>
    </w:p>
    <w:p w14:paraId="75EFB472" w14:textId="77777777" w:rsidR="00C12A54" w:rsidRDefault="008F6C8A">
      <w:pPr>
        <w:pStyle w:val="NormalWeb"/>
      </w:pPr>
      <w:r>
        <w:t xml:space="preserve">Worship will </w:t>
      </w:r>
      <w:r>
        <w:rPr>
          <w:rStyle w:val="Strong"/>
        </w:rPr>
        <w:t>never end</w:t>
      </w:r>
      <w:r>
        <w:t>.</w:t>
      </w:r>
      <w:r>
        <w:br/>
        <w:t>It continues eternally in heaven, where all creation praises God.</w:t>
      </w:r>
    </w:p>
    <w:p w14:paraId="07EA64CA" w14:textId="77777777" w:rsidR="00C12A54" w:rsidRDefault="008F6C8A" w:rsidP="00C83030">
      <w:pPr>
        <w:pStyle w:val="NormalWeb"/>
        <w:numPr>
          <w:ilvl w:val="0"/>
          <w:numId w:val="654"/>
        </w:numPr>
      </w:pPr>
      <w:r>
        <w:rPr>
          <w:rStyle w:val="Strong"/>
        </w:rPr>
        <w:lastRenderedPageBreak/>
        <w:t>Revelation 4:8–11</w:t>
      </w:r>
      <w:r>
        <w:t xml:space="preserve"> – “Holy, holy, holy, is the Lord God Almighty.”</w:t>
      </w:r>
    </w:p>
    <w:p w14:paraId="46295819" w14:textId="77777777" w:rsidR="00C12A54" w:rsidRDefault="008F6C8A" w:rsidP="00C83030">
      <w:pPr>
        <w:pStyle w:val="NormalWeb"/>
        <w:numPr>
          <w:ilvl w:val="0"/>
          <w:numId w:val="654"/>
        </w:numPr>
      </w:pPr>
      <w:r>
        <w:rPr>
          <w:rStyle w:val="Strong"/>
        </w:rPr>
        <w:t>Revelation 7:9–12</w:t>
      </w:r>
      <w:r>
        <w:t xml:space="preserve"> – Every nation worships the Lamb.</w:t>
      </w:r>
    </w:p>
    <w:p w14:paraId="3B259232" w14:textId="77777777" w:rsidR="00C12A54" w:rsidRDefault="008F6C8A">
      <w:pPr>
        <w:pStyle w:val="NormalWeb"/>
      </w:pPr>
      <w:r>
        <w:t xml:space="preserve">Our earthly worship is a </w:t>
      </w:r>
      <w:r>
        <w:rPr>
          <w:rStyle w:val="Strong"/>
        </w:rPr>
        <w:t>foretaste of heavenly worship</w:t>
      </w:r>
      <w:r>
        <w:t xml:space="preserve"> — the eternal joy of glorifying God forever.</w:t>
      </w:r>
    </w:p>
    <w:p w14:paraId="2B665D36" w14:textId="77777777" w:rsidR="00C12A54" w:rsidRDefault="00000000">
      <w:r>
        <w:pict w14:anchorId="01984AF1">
          <v:rect id="_x0000_i1623" style="width:0;height:1.5pt" o:hralign="center" o:hrstd="t" o:hr="t" fillcolor="#a0a0a0" stroked="f"/>
        </w:pict>
      </w:r>
    </w:p>
    <w:p w14:paraId="11129A51" w14:textId="77777777" w:rsidR="00C12A54" w:rsidRDefault="008F6C8A">
      <w:pPr>
        <w:pStyle w:val="Heading3"/>
      </w:pPr>
      <w:r>
        <w:rPr>
          <w:rStyle w:val="Strong"/>
          <w:b/>
          <w:bCs/>
        </w:rPr>
        <w:t>15.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5196"/>
      </w:tblGrid>
      <w:tr w:rsidR="00C12A54" w14:paraId="70C2E0E5" w14:textId="77777777">
        <w:trPr>
          <w:tblHeader/>
          <w:tblCellSpacing w:w="15" w:type="dxa"/>
        </w:trPr>
        <w:tc>
          <w:tcPr>
            <w:tcW w:w="0" w:type="auto"/>
            <w:vAlign w:val="center"/>
          </w:tcPr>
          <w:p w14:paraId="11B6C3A9" w14:textId="77777777" w:rsidR="00C12A54" w:rsidRDefault="008F6C8A">
            <w:pPr>
              <w:jc w:val="center"/>
              <w:rPr>
                <w:b/>
                <w:bCs/>
              </w:rPr>
            </w:pPr>
            <w:r>
              <w:rPr>
                <w:rStyle w:val="Strong"/>
              </w:rPr>
              <w:t>Theme</w:t>
            </w:r>
          </w:p>
        </w:tc>
        <w:tc>
          <w:tcPr>
            <w:tcW w:w="0" w:type="auto"/>
            <w:vAlign w:val="center"/>
          </w:tcPr>
          <w:p w14:paraId="2B7CE0A5" w14:textId="77777777" w:rsidR="00C12A54" w:rsidRDefault="008F6C8A">
            <w:pPr>
              <w:jc w:val="center"/>
              <w:rPr>
                <w:b/>
                <w:bCs/>
              </w:rPr>
            </w:pPr>
            <w:r>
              <w:rPr>
                <w:rStyle w:val="Strong"/>
              </w:rPr>
              <w:t>Description</w:t>
            </w:r>
          </w:p>
        </w:tc>
      </w:tr>
      <w:tr w:rsidR="00C12A54" w14:paraId="672F0B39" w14:textId="77777777">
        <w:trPr>
          <w:tblCellSpacing w:w="15" w:type="dxa"/>
        </w:trPr>
        <w:tc>
          <w:tcPr>
            <w:tcW w:w="0" w:type="auto"/>
            <w:vAlign w:val="center"/>
          </w:tcPr>
          <w:p w14:paraId="7F3AB1EA" w14:textId="77777777" w:rsidR="00C12A54" w:rsidRDefault="008F6C8A">
            <w:r>
              <w:rPr>
                <w:rStyle w:val="Strong"/>
              </w:rPr>
              <w:t>Object</w:t>
            </w:r>
          </w:p>
        </w:tc>
        <w:tc>
          <w:tcPr>
            <w:tcW w:w="0" w:type="auto"/>
            <w:vAlign w:val="center"/>
          </w:tcPr>
          <w:p w14:paraId="09C8609D" w14:textId="77777777" w:rsidR="00C12A54" w:rsidRDefault="008F6C8A">
            <w:r>
              <w:t>God alone — Father, Son, and Holy Spirit</w:t>
            </w:r>
          </w:p>
        </w:tc>
      </w:tr>
      <w:tr w:rsidR="00C12A54" w14:paraId="03F82ECC" w14:textId="77777777">
        <w:trPr>
          <w:tblCellSpacing w:w="15" w:type="dxa"/>
        </w:trPr>
        <w:tc>
          <w:tcPr>
            <w:tcW w:w="0" w:type="auto"/>
            <w:vAlign w:val="center"/>
          </w:tcPr>
          <w:p w14:paraId="12CE7FA6" w14:textId="77777777" w:rsidR="00C12A54" w:rsidRDefault="008F6C8A">
            <w:r>
              <w:rPr>
                <w:rStyle w:val="Strong"/>
              </w:rPr>
              <w:t>Nature</w:t>
            </w:r>
          </w:p>
        </w:tc>
        <w:tc>
          <w:tcPr>
            <w:tcW w:w="0" w:type="auto"/>
            <w:vAlign w:val="center"/>
          </w:tcPr>
          <w:p w14:paraId="1703B309" w14:textId="77777777" w:rsidR="00C12A54" w:rsidRDefault="008F6C8A">
            <w:r>
              <w:t>Spiritual, truthful, Christ-centered</w:t>
            </w:r>
          </w:p>
        </w:tc>
      </w:tr>
      <w:tr w:rsidR="00C12A54" w14:paraId="1A7CEF88" w14:textId="77777777">
        <w:trPr>
          <w:tblCellSpacing w:w="15" w:type="dxa"/>
        </w:trPr>
        <w:tc>
          <w:tcPr>
            <w:tcW w:w="0" w:type="auto"/>
            <w:vAlign w:val="center"/>
          </w:tcPr>
          <w:p w14:paraId="6328095F" w14:textId="77777777" w:rsidR="00C12A54" w:rsidRDefault="008F6C8A">
            <w:r>
              <w:rPr>
                <w:rStyle w:val="Strong"/>
              </w:rPr>
              <w:t>Purpose</w:t>
            </w:r>
          </w:p>
        </w:tc>
        <w:tc>
          <w:tcPr>
            <w:tcW w:w="0" w:type="auto"/>
            <w:vAlign w:val="center"/>
          </w:tcPr>
          <w:p w14:paraId="11FC635F" w14:textId="77777777" w:rsidR="00C12A54" w:rsidRDefault="008F6C8A">
            <w:r>
              <w:t>To glorify God and transform the worshiper</w:t>
            </w:r>
          </w:p>
        </w:tc>
      </w:tr>
      <w:tr w:rsidR="00C12A54" w14:paraId="25961DA9" w14:textId="77777777">
        <w:trPr>
          <w:tblCellSpacing w:w="15" w:type="dxa"/>
        </w:trPr>
        <w:tc>
          <w:tcPr>
            <w:tcW w:w="0" w:type="auto"/>
            <w:vAlign w:val="center"/>
          </w:tcPr>
          <w:p w14:paraId="45FDFAD7" w14:textId="77777777" w:rsidR="00C12A54" w:rsidRDefault="008F6C8A">
            <w:r>
              <w:rPr>
                <w:rStyle w:val="Strong"/>
              </w:rPr>
              <w:t>Expression</w:t>
            </w:r>
          </w:p>
        </w:tc>
        <w:tc>
          <w:tcPr>
            <w:tcW w:w="0" w:type="auto"/>
            <w:vAlign w:val="center"/>
          </w:tcPr>
          <w:p w14:paraId="3B8CDA0E" w14:textId="77777777" w:rsidR="00C12A54" w:rsidRDefault="008F6C8A">
            <w:r>
              <w:t>Praise, prayer, service, obedience</w:t>
            </w:r>
          </w:p>
        </w:tc>
      </w:tr>
      <w:tr w:rsidR="00C12A54" w14:paraId="2A61B890" w14:textId="77777777">
        <w:trPr>
          <w:tblCellSpacing w:w="15" w:type="dxa"/>
        </w:trPr>
        <w:tc>
          <w:tcPr>
            <w:tcW w:w="0" w:type="auto"/>
            <w:vAlign w:val="center"/>
          </w:tcPr>
          <w:p w14:paraId="0AFC9651" w14:textId="77777777" w:rsidR="00C12A54" w:rsidRDefault="008F6C8A">
            <w:r>
              <w:rPr>
                <w:rStyle w:val="Strong"/>
              </w:rPr>
              <w:t>Result</w:t>
            </w:r>
          </w:p>
        </w:tc>
        <w:tc>
          <w:tcPr>
            <w:tcW w:w="0" w:type="auto"/>
            <w:vAlign w:val="center"/>
          </w:tcPr>
          <w:p w14:paraId="171F6490" w14:textId="77777777" w:rsidR="00C12A54" w:rsidRDefault="008F6C8A">
            <w:r>
              <w:t>Deeper fellowship with God and greater Christlikeness</w:t>
            </w:r>
          </w:p>
        </w:tc>
      </w:tr>
      <w:tr w:rsidR="00C12A54" w14:paraId="3DC16469" w14:textId="77777777">
        <w:trPr>
          <w:tblCellSpacing w:w="15" w:type="dxa"/>
        </w:trPr>
        <w:tc>
          <w:tcPr>
            <w:tcW w:w="0" w:type="auto"/>
            <w:vAlign w:val="center"/>
          </w:tcPr>
          <w:p w14:paraId="01F23466" w14:textId="77777777" w:rsidR="00C12A54" w:rsidRDefault="008F6C8A">
            <w:r>
              <w:rPr>
                <w:rStyle w:val="Strong"/>
              </w:rPr>
              <w:t>Eternal Goal</w:t>
            </w:r>
          </w:p>
        </w:tc>
        <w:tc>
          <w:tcPr>
            <w:tcW w:w="0" w:type="auto"/>
            <w:vAlign w:val="center"/>
          </w:tcPr>
          <w:p w14:paraId="43D0D67D" w14:textId="77777777" w:rsidR="00C12A54" w:rsidRDefault="008F6C8A">
            <w:r>
              <w:t>Worship continues forever in heaven</w:t>
            </w:r>
          </w:p>
        </w:tc>
      </w:tr>
    </w:tbl>
    <w:p w14:paraId="3F35E94F" w14:textId="77777777" w:rsidR="00C12A54" w:rsidRDefault="00000000">
      <w:r>
        <w:pict w14:anchorId="7C4612CD">
          <v:rect id="_x0000_i1624" style="width:0;height:1.5pt" o:hralign="center" o:hrstd="t" o:hr="t" fillcolor="#a0a0a0" stroked="f"/>
        </w:pict>
      </w:r>
    </w:p>
    <w:p w14:paraId="12445B63" w14:textId="77777777" w:rsidR="00C12A54" w:rsidRDefault="008F6C8A">
      <w:pPr>
        <w:pStyle w:val="Heading3"/>
      </w:pPr>
      <w:r>
        <w:rPr>
          <w:rStyle w:val="Strong"/>
          <w:b/>
          <w:bCs/>
        </w:rPr>
        <w:t>16. Conclusion</w:t>
      </w:r>
    </w:p>
    <w:p w14:paraId="637296B7" w14:textId="77777777" w:rsidR="00C12A54" w:rsidRDefault="008F6C8A">
      <w:pPr>
        <w:pStyle w:val="NormalWeb"/>
      </w:pPr>
      <w:r>
        <w:t xml:space="preserve">Worship is the </w:t>
      </w:r>
      <w:r>
        <w:rPr>
          <w:rStyle w:val="Strong"/>
        </w:rPr>
        <w:t>highest calling</w:t>
      </w:r>
      <w:r>
        <w:t xml:space="preserve"> and </w:t>
      </w:r>
      <w:r>
        <w:rPr>
          <w:rStyle w:val="Strong"/>
        </w:rPr>
        <w:t>deepest joy</w:t>
      </w:r>
      <w:r>
        <w:t xml:space="preserve"> of every believer.</w:t>
      </w:r>
      <w:r>
        <w:br/>
        <w:t xml:space="preserve">It is not just an event but a </w:t>
      </w:r>
      <w:r>
        <w:rPr>
          <w:rStyle w:val="Strong"/>
        </w:rPr>
        <w:t>relationship</w:t>
      </w:r>
      <w:r>
        <w:t xml:space="preserve"> — a continual response of love to the God who first loved us.</w:t>
      </w:r>
    </w:p>
    <w:p w14:paraId="3E0CDBB3" w14:textId="77777777" w:rsidR="00C12A54" w:rsidRDefault="008F6C8A">
      <w:pPr>
        <w:pStyle w:val="NormalWeb"/>
      </w:pPr>
      <w:r>
        <w:t>True worship:</w:t>
      </w:r>
    </w:p>
    <w:p w14:paraId="0E55271D" w14:textId="77777777" w:rsidR="00C12A54" w:rsidRDefault="008F6C8A" w:rsidP="00C83030">
      <w:pPr>
        <w:pStyle w:val="NormalWeb"/>
        <w:numPr>
          <w:ilvl w:val="0"/>
          <w:numId w:val="655"/>
        </w:numPr>
      </w:pPr>
      <w:r>
        <w:t xml:space="preserve">Begins with </w:t>
      </w:r>
      <w:r>
        <w:rPr>
          <w:rStyle w:val="Strong"/>
        </w:rPr>
        <w:t>revelation</w:t>
      </w:r>
      <w:r>
        <w:t xml:space="preserve"> of who God is,</w:t>
      </w:r>
    </w:p>
    <w:p w14:paraId="73CA4924" w14:textId="77777777" w:rsidR="00C12A54" w:rsidRDefault="008F6C8A" w:rsidP="00C83030">
      <w:pPr>
        <w:pStyle w:val="NormalWeb"/>
        <w:numPr>
          <w:ilvl w:val="0"/>
          <w:numId w:val="655"/>
        </w:numPr>
      </w:pPr>
      <w:r>
        <w:t xml:space="preserve">Leads to </w:t>
      </w:r>
      <w:r>
        <w:rPr>
          <w:rStyle w:val="Strong"/>
        </w:rPr>
        <w:t>adoration</w:t>
      </w:r>
      <w:r>
        <w:t xml:space="preserve"> and </w:t>
      </w:r>
      <w:r>
        <w:rPr>
          <w:rStyle w:val="Strong"/>
        </w:rPr>
        <w:t>surrender</w:t>
      </w:r>
      <w:r>
        <w:t>,</w:t>
      </w:r>
    </w:p>
    <w:p w14:paraId="3264E077" w14:textId="77777777" w:rsidR="00C12A54" w:rsidRDefault="008F6C8A" w:rsidP="00C83030">
      <w:pPr>
        <w:pStyle w:val="NormalWeb"/>
        <w:numPr>
          <w:ilvl w:val="0"/>
          <w:numId w:val="655"/>
        </w:numPr>
      </w:pPr>
      <w:r>
        <w:t xml:space="preserve">Results in </w:t>
      </w:r>
      <w:r>
        <w:rPr>
          <w:rStyle w:val="Strong"/>
        </w:rPr>
        <w:t>transformation</w:t>
      </w:r>
      <w:r>
        <w:t xml:space="preserve"> and </w:t>
      </w:r>
      <w:r>
        <w:rPr>
          <w:rStyle w:val="Strong"/>
        </w:rPr>
        <w:t>service</w:t>
      </w:r>
      <w:r>
        <w:t>.</w:t>
      </w:r>
    </w:p>
    <w:p w14:paraId="63040EC5" w14:textId="77777777" w:rsidR="00C12A54" w:rsidRDefault="008F6C8A">
      <w:pPr>
        <w:pStyle w:val="NormalWeb"/>
      </w:pPr>
      <w:r>
        <w:t>“You are worthy, O Lord, to receive glory and honor and power,</w:t>
      </w:r>
      <w:r>
        <w:br/>
        <w:t>for You created all things, and by Your will they exist and were created.”</w:t>
      </w:r>
      <w:r>
        <w:br/>
        <w:t xml:space="preserve">— </w:t>
      </w:r>
      <w:r>
        <w:rPr>
          <w:rStyle w:val="Emphasis"/>
        </w:rPr>
        <w:t>Revelation 4:11</w:t>
      </w:r>
    </w:p>
    <w:p w14:paraId="2DB777BB" w14:textId="77777777" w:rsidR="00C12A54" w:rsidRDefault="00C12A54"/>
    <w:p w14:paraId="72790471" w14:textId="77777777" w:rsidR="00C12A54" w:rsidRDefault="008F6C8A">
      <w:r>
        <w:t>2. The Essence of Inward Worship — Week 25 (Due by: 22 December)</w:t>
      </w:r>
    </w:p>
    <w:p w14:paraId="27AC5624" w14:textId="77777777" w:rsidR="00C12A54" w:rsidRDefault="008F6C8A">
      <w:r>
        <w:t>☐ Completed</w:t>
      </w:r>
    </w:p>
    <w:p w14:paraId="19717CEB" w14:textId="77777777" w:rsidR="00C12A54" w:rsidRDefault="008F6C8A">
      <w:r>
        <w:lastRenderedPageBreak/>
        <w:t>Comments:</w:t>
      </w:r>
    </w:p>
    <w:p w14:paraId="31D2150B" w14:textId="77777777" w:rsidR="00C12A54" w:rsidRDefault="008F6C8A">
      <w:pPr>
        <w:pStyle w:val="Heading2"/>
      </w:pPr>
      <w:r>
        <w:rPr>
          <w:rStyle w:val="Strong"/>
          <w:b/>
          <w:bCs/>
        </w:rPr>
        <w:t>The Essence of Inward Worship</w:t>
      </w:r>
    </w:p>
    <w:p w14:paraId="637E2062" w14:textId="77777777" w:rsidR="00C12A54" w:rsidRDefault="00000000">
      <w:r>
        <w:pict w14:anchorId="011F69BB">
          <v:rect id="_x0000_i1625" style="width:0;height:1.5pt" o:hralign="center" o:hrstd="t" o:hr="t" fillcolor="#a0a0a0" stroked="f"/>
        </w:pict>
      </w:r>
    </w:p>
    <w:p w14:paraId="78AD4430" w14:textId="77777777" w:rsidR="00C12A54" w:rsidRDefault="008F6C8A">
      <w:pPr>
        <w:pStyle w:val="Heading3"/>
      </w:pPr>
      <w:r>
        <w:rPr>
          <w:rStyle w:val="Strong"/>
          <w:b/>
          <w:bCs/>
        </w:rPr>
        <w:t>1. Introduction</w:t>
      </w:r>
    </w:p>
    <w:p w14:paraId="2A1DD78E" w14:textId="77777777" w:rsidR="00C12A54" w:rsidRDefault="008F6C8A">
      <w:pPr>
        <w:pStyle w:val="NormalWeb"/>
      </w:pPr>
      <w:r>
        <w:t xml:space="preserve">Worship is not merely an </w:t>
      </w:r>
      <w:r>
        <w:rPr>
          <w:rStyle w:val="Strong"/>
        </w:rPr>
        <w:t>external performance</w:t>
      </w:r>
      <w:r>
        <w:t xml:space="preserve"> — it begins in the </w:t>
      </w:r>
      <w:r>
        <w:rPr>
          <w:rStyle w:val="Strong"/>
        </w:rPr>
        <w:t>heart</w:t>
      </w:r>
      <w:r>
        <w:t>.</w:t>
      </w:r>
      <w:r>
        <w:br/>
        <w:t xml:space="preserve">Inward worship refers to the </w:t>
      </w:r>
      <w:r>
        <w:rPr>
          <w:rStyle w:val="Strong"/>
        </w:rPr>
        <w:t>spiritual and emotional devotion</w:t>
      </w:r>
      <w:r>
        <w:t xml:space="preserve"> that flows from a sincere love and reverence for God.</w:t>
      </w:r>
    </w:p>
    <w:p w14:paraId="55E32EA3" w14:textId="77777777" w:rsidR="00C12A54" w:rsidRDefault="008F6C8A">
      <w:pPr>
        <w:pStyle w:val="NormalWeb"/>
      </w:pPr>
      <w:r>
        <w:t xml:space="preserve">While outward worship includes singing, praying, and serving, inward worship focuses on </w:t>
      </w:r>
      <w:r>
        <w:rPr>
          <w:rStyle w:val="Strong"/>
        </w:rPr>
        <w:t>the inner attitude, faith, and affection</w:t>
      </w:r>
      <w:r>
        <w:t xml:space="preserve"> that give those actions meaning.</w:t>
      </w:r>
    </w:p>
    <w:p w14:paraId="07810B12" w14:textId="77777777" w:rsidR="00C12A54" w:rsidRDefault="008F6C8A">
      <w:pPr>
        <w:pStyle w:val="NormalWeb"/>
      </w:pPr>
      <w:r>
        <w:t>Jesus said,</w:t>
      </w:r>
      <w:r>
        <w:br/>
        <w:t xml:space="preserve">“True worshipers will worship the Father in </w:t>
      </w:r>
      <w:r>
        <w:rPr>
          <w:rStyle w:val="Strong"/>
        </w:rPr>
        <w:t>spirit and truth</w:t>
      </w:r>
      <w:r>
        <w:t>, for they are the kind of worshipers the Father seeks.”</w:t>
      </w:r>
      <w:r>
        <w:br/>
        <w:t xml:space="preserve">— </w:t>
      </w:r>
      <w:r>
        <w:rPr>
          <w:rStyle w:val="Emphasis"/>
          <w:rFonts w:eastAsiaTheme="majorEastAsia"/>
        </w:rPr>
        <w:t>John 4:23–24</w:t>
      </w:r>
    </w:p>
    <w:p w14:paraId="7C925B92" w14:textId="77777777" w:rsidR="00C12A54" w:rsidRDefault="008F6C8A">
      <w:pPr>
        <w:pStyle w:val="NormalWeb"/>
      </w:pPr>
      <w:r>
        <w:t xml:space="preserve">Thus, </w:t>
      </w:r>
      <w:r>
        <w:rPr>
          <w:rStyle w:val="Strong"/>
        </w:rPr>
        <w:t>inward worship</w:t>
      </w:r>
      <w:r>
        <w:t xml:space="preserve"> is the </w:t>
      </w:r>
      <w:r>
        <w:rPr>
          <w:rStyle w:val="Strong"/>
        </w:rPr>
        <w:t>essence</w:t>
      </w:r>
      <w:r>
        <w:t xml:space="preserve"> of all genuine worship — it is what makes our outward expressions acceptable to God.</w:t>
      </w:r>
    </w:p>
    <w:p w14:paraId="15CFEC6C" w14:textId="77777777" w:rsidR="00C12A54" w:rsidRDefault="00000000">
      <w:r>
        <w:pict w14:anchorId="572229F3">
          <v:rect id="_x0000_i1626" style="width:0;height:1.5pt" o:hralign="center" o:hrstd="t" o:hr="t" fillcolor="#a0a0a0" stroked="f"/>
        </w:pict>
      </w:r>
    </w:p>
    <w:p w14:paraId="64ADB2CA" w14:textId="77777777" w:rsidR="00C12A54" w:rsidRDefault="008F6C8A">
      <w:pPr>
        <w:pStyle w:val="Heading3"/>
      </w:pPr>
      <w:r>
        <w:rPr>
          <w:rStyle w:val="Strong"/>
          <w:b/>
          <w:bCs/>
        </w:rPr>
        <w:t>2. Definition</w:t>
      </w:r>
    </w:p>
    <w:p w14:paraId="76B0DB20" w14:textId="77777777" w:rsidR="00C12A54" w:rsidRDefault="008F6C8A">
      <w:pPr>
        <w:pStyle w:val="NormalWeb"/>
      </w:pPr>
      <w:r>
        <w:rPr>
          <w:rStyle w:val="Strong"/>
        </w:rPr>
        <w:t>Inward Worship</w:t>
      </w:r>
      <w:r>
        <w:t xml:space="preserve"> is:</w:t>
      </w:r>
    </w:p>
    <w:p w14:paraId="79D36277" w14:textId="77777777" w:rsidR="00C12A54" w:rsidRDefault="008F6C8A">
      <w:pPr>
        <w:pStyle w:val="NormalWeb"/>
      </w:pPr>
      <w:r>
        <w:t>“The inner devotion of the heart and mind toward God, expressed through love, faith, reverence, gratitude, and surrender to His will.”</w:t>
      </w:r>
    </w:p>
    <w:p w14:paraId="3D757B92" w14:textId="77777777" w:rsidR="00C12A54" w:rsidRDefault="008F6C8A">
      <w:pPr>
        <w:pStyle w:val="NormalWeb"/>
      </w:pPr>
      <w:r>
        <w:t>It involves:</w:t>
      </w:r>
    </w:p>
    <w:p w14:paraId="5F12721E" w14:textId="77777777" w:rsidR="00C12A54" w:rsidRDefault="008F6C8A" w:rsidP="00C83030">
      <w:pPr>
        <w:pStyle w:val="NormalWeb"/>
        <w:numPr>
          <w:ilvl w:val="0"/>
          <w:numId w:val="656"/>
        </w:numPr>
      </w:pPr>
      <w:r>
        <w:rPr>
          <w:rStyle w:val="Strong"/>
        </w:rPr>
        <w:t>The heart</w:t>
      </w:r>
      <w:r>
        <w:t xml:space="preserve"> – seat of love and emotion</w:t>
      </w:r>
    </w:p>
    <w:p w14:paraId="61B0E02F" w14:textId="77777777" w:rsidR="00C12A54" w:rsidRDefault="008F6C8A" w:rsidP="00C83030">
      <w:pPr>
        <w:pStyle w:val="NormalWeb"/>
        <w:numPr>
          <w:ilvl w:val="0"/>
          <w:numId w:val="656"/>
        </w:numPr>
      </w:pPr>
      <w:r>
        <w:rPr>
          <w:rStyle w:val="Strong"/>
        </w:rPr>
        <w:t>The mind</w:t>
      </w:r>
      <w:r>
        <w:t xml:space="preserve"> – place of understanding and truth</w:t>
      </w:r>
    </w:p>
    <w:p w14:paraId="59954B81" w14:textId="77777777" w:rsidR="00C12A54" w:rsidRDefault="008F6C8A" w:rsidP="00C83030">
      <w:pPr>
        <w:pStyle w:val="NormalWeb"/>
        <w:numPr>
          <w:ilvl w:val="0"/>
          <w:numId w:val="656"/>
        </w:numPr>
      </w:pPr>
      <w:r>
        <w:rPr>
          <w:rStyle w:val="Strong"/>
        </w:rPr>
        <w:t>The spirit</w:t>
      </w:r>
      <w:r>
        <w:t xml:space="preserve"> – the deepest part that communes with God</w:t>
      </w:r>
    </w:p>
    <w:p w14:paraId="4F7E8B4C" w14:textId="77777777" w:rsidR="00C12A54" w:rsidRDefault="00000000">
      <w:r>
        <w:pict w14:anchorId="3B105F64">
          <v:rect id="_x0000_i1627" style="width:0;height:1.5pt" o:hralign="center" o:hrstd="t" o:hr="t" fillcolor="#a0a0a0" stroked="f"/>
        </w:pict>
      </w:r>
    </w:p>
    <w:p w14:paraId="44B2D0FB" w14:textId="77777777" w:rsidR="00C12A54" w:rsidRDefault="008F6C8A">
      <w:pPr>
        <w:pStyle w:val="Heading3"/>
      </w:pPr>
      <w:r>
        <w:rPr>
          <w:rStyle w:val="Strong"/>
          <w:b/>
          <w:bCs/>
        </w:rPr>
        <w:t>3. Biblical Foundation</w:t>
      </w:r>
    </w:p>
    <w:p w14:paraId="1B07F604" w14:textId="77777777" w:rsidR="00C12A54" w:rsidRDefault="008F6C8A">
      <w:pPr>
        <w:pStyle w:val="Heading4"/>
      </w:pPr>
      <w:r>
        <w:rPr>
          <w:rStyle w:val="Strong"/>
          <w:b/>
          <w:bCs/>
        </w:rPr>
        <w:t>A. God Desires the Heart</w:t>
      </w:r>
    </w:p>
    <w:p w14:paraId="1B75C036" w14:textId="77777777" w:rsidR="00C12A54" w:rsidRDefault="008F6C8A" w:rsidP="00C83030">
      <w:pPr>
        <w:pStyle w:val="NormalWeb"/>
        <w:numPr>
          <w:ilvl w:val="0"/>
          <w:numId w:val="657"/>
        </w:numPr>
      </w:pPr>
      <w:r>
        <w:rPr>
          <w:rStyle w:val="Strong"/>
        </w:rPr>
        <w:t>1 Samuel 16:7</w:t>
      </w:r>
      <w:r>
        <w:t xml:space="preserve"> – “Man looks at the outward appearance, but the LORD looks at the heart.”</w:t>
      </w:r>
    </w:p>
    <w:p w14:paraId="0F5B9968" w14:textId="77777777" w:rsidR="00C12A54" w:rsidRDefault="008F6C8A" w:rsidP="00C83030">
      <w:pPr>
        <w:pStyle w:val="NormalWeb"/>
        <w:numPr>
          <w:ilvl w:val="0"/>
          <w:numId w:val="657"/>
        </w:numPr>
      </w:pPr>
      <w:r>
        <w:rPr>
          <w:rStyle w:val="Strong"/>
        </w:rPr>
        <w:t>Isaiah 29:13</w:t>
      </w:r>
      <w:r>
        <w:t xml:space="preserve"> – “These people honor Me with their lips, but their hearts are far from Me.”</w:t>
      </w:r>
    </w:p>
    <w:p w14:paraId="4818F0B0" w14:textId="77777777" w:rsidR="00C12A54" w:rsidRDefault="008F6C8A" w:rsidP="00C83030">
      <w:pPr>
        <w:pStyle w:val="NormalWeb"/>
        <w:numPr>
          <w:ilvl w:val="0"/>
          <w:numId w:val="657"/>
        </w:numPr>
      </w:pPr>
      <w:r>
        <w:rPr>
          <w:rStyle w:val="Strong"/>
        </w:rPr>
        <w:lastRenderedPageBreak/>
        <w:t>Matthew 15:8–9</w:t>
      </w:r>
      <w:r>
        <w:t xml:space="preserve"> – Jesus condemns external worship without inner sincerity.</w:t>
      </w:r>
    </w:p>
    <w:p w14:paraId="7FD67BD5" w14:textId="77777777" w:rsidR="00C12A54" w:rsidRDefault="008F6C8A">
      <w:pPr>
        <w:pStyle w:val="Heading4"/>
      </w:pPr>
      <w:r>
        <w:rPr>
          <w:rStyle w:val="Strong"/>
          <w:b/>
          <w:bCs/>
        </w:rPr>
        <w:t>B. Worship in Spirit and Truth</w:t>
      </w:r>
    </w:p>
    <w:p w14:paraId="625989CC" w14:textId="77777777" w:rsidR="00C12A54" w:rsidRDefault="008F6C8A" w:rsidP="00C83030">
      <w:pPr>
        <w:pStyle w:val="NormalWeb"/>
        <w:numPr>
          <w:ilvl w:val="0"/>
          <w:numId w:val="658"/>
        </w:numPr>
      </w:pPr>
      <w:r>
        <w:rPr>
          <w:rStyle w:val="Strong"/>
        </w:rPr>
        <w:t>John 4:23–24</w:t>
      </w:r>
      <w:r>
        <w:t xml:space="preserve"> – True worship is not confined to a place or ritual but flows from the inner spirit in truth.</w:t>
      </w:r>
    </w:p>
    <w:p w14:paraId="200834D9" w14:textId="77777777" w:rsidR="00C12A54" w:rsidRDefault="008F6C8A">
      <w:pPr>
        <w:pStyle w:val="Heading4"/>
      </w:pPr>
      <w:r>
        <w:rPr>
          <w:rStyle w:val="Strong"/>
          <w:b/>
          <w:bCs/>
        </w:rPr>
        <w:t>C. Inner Transformation</w:t>
      </w:r>
    </w:p>
    <w:p w14:paraId="75E02539" w14:textId="77777777" w:rsidR="00C12A54" w:rsidRDefault="008F6C8A" w:rsidP="00C83030">
      <w:pPr>
        <w:pStyle w:val="NormalWeb"/>
        <w:numPr>
          <w:ilvl w:val="0"/>
          <w:numId w:val="659"/>
        </w:numPr>
      </w:pPr>
      <w:r>
        <w:rPr>
          <w:rStyle w:val="Strong"/>
        </w:rPr>
        <w:t>Romans 12:1–2</w:t>
      </w:r>
      <w:r>
        <w:t xml:space="preserve"> – Present your bodies as a living sacrifice… be transformed by the renewing of your mind.</w:t>
      </w:r>
    </w:p>
    <w:p w14:paraId="3300E4FB" w14:textId="77777777" w:rsidR="00C12A54" w:rsidRDefault="008F6C8A" w:rsidP="00C83030">
      <w:pPr>
        <w:pStyle w:val="NormalWeb"/>
        <w:numPr>
          <w:ilvl w:val="0"/>
          <w:numId w:val="659"/>
        </w:numPr>
      </w:pPr>
      <w:r>
        <w:rPr>
          <w:rStyle w:val="Strong"/>
        </w:rPr>
        <w:t>Psalm 51:17</w:t>
      </w:r>
      <w:r>
        <w:t xml:space="preserve"> – “A broken and contrite heart, O God, </w:t>
      </w:r>
      <w:proofErr w:type="gramStart"/>
      <w:r>
        <w:t>You</w:t>
      </w:r>
      <w:proofErr w:type="gramEnd"/>
      <w:r>
        <w:t xml:space="preserve"> will not despise.”</w:t>
      </w:r>
    </w:p>
    <w:p w14:paraId="445D52F7" w14:textId="77777777" w:rsidR="00C12A54" w:rsidRDefault="008F6C8A">
      <w:pPr>
        <w:pStyle w:val="NormalWeb"/>
      </w:pPr>
      <w:r>
        <w:t xml:space="preserve">These passages show that </w:t>
      </w:r>
      <w:r>
        <w:rPr>
          <w:rStyle w:val="Strong"/>
        </w:rPr>
        <w:t>God values inward devotion above outward display</w:t>
      </w:r>
      <w:r>
        <w:t>.</w:t>
      </w:r>
    </w:p>
    <w:p w14:paraId="4B44A925" w14:textId="77777777" w:rsidR="00C12A54" w:rsidRDefault="00000000">
      <w:r>
        <w:pict w14:anchorId="02A0798C">
          <v:rect id="_x0000_i1628" style="width:0;height:1.5pt" o:hralign="center" o:hrstd="t" o:hr="t" fillcolor="#a0a0a0" stroked="f"/>
        </w:pict>
      </w:r>
    </w:p>
    <w:p w14:paraId="2419BAFF" w14:textId="77777777" w:rsidR="00C12A54" w:rsidRDefault="008F6C8A">
      <w:pPr>
        <w:pStyle w:val="Heading3"/>
      </w:pPr>
      <w:r>
        <w:rPr>
          <w:rStyle w:val="Strong"/>
          <w:b/>
          <w:bCs/>
        </w:rPr>
        <w:t>4. The Nature of Inward Worship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5472"/>
        <w:gridCol w:w="1294"/>
      </w:tblGrid>
      <w:tr w:rsidR="00C12A54" w14:paraId="5E99CC34" w14:textId="77777777">
        <w:trPr>
          <w:tblHeader/>
          <w:tblCellSpacing w:w="15" w:type="dxa"/>
        </w:trPr>
        <w:tc>
          <w:tcPr>
            <w:tcW w:w="0" w:type="auto"/>
            <w:vAlign w:val="center"/>
          </w:tcPr>
          <w:p w14:paraId="0A279837" w14:textId="77777777" w:rsidR="00C12A54" w:rsidRDefault="008F6C8A">
            <w:pPr>
              <w:jc w:val="center"/>
              <w:rPr>
                <w:b/>
                <w:bCs/>
              </w:rPr>
            </w:pPr>
            <w:r>
              <w:rPr>
                <w:rStyle w:val="Strong"/>
              </w:rPr>
              <w:t>Aspect</w:t>
            </w:r>
          </w:p>
        </w:tc>
        <w:tc>
          <w:tcPr>
            <w:tcW w:w="0" w:type="auto"/>
            <w:vAlign w:val="center"/>
          </w:tcPr>
          <w:p w14:paraId="2C0725B6" w14:textId="77777777" w:rsidR="00C12A54" w:rsidRDefault="008F6C8A">
            <w:pPr>
              <w:jc w:val="center"/>
              <w:rPr>
                <w:b/>
                <w:bCs/>
              </w:rPr>
            </w:pPr>
            <w:r>
              <w:rPr>
                <w:rStyle w:val="Strong"/>
              </w:rPr>
              <w:t>Description</w:t>
            </w:r>
          </w:p>
        </w:tc>
        <w:tc>
          <w:tcPr>
            <w:tcW w:w="0" w:type="auto"/>
            <w:vAlign w:val="center"/>
          </w:tcPr>
          <w:p w14:paraId="293E85A5" w14:textId="77777777" w:rsidR="00C12A54" w:rsidRDefault="008F6C8A">
            <w:pPr>
              <w:jc w:val="center"/>
              <w:rPr>
                <w:b/>
                <w:bCs/>
              </w:rPr>
            </w:pPr>
            <w:r>
              <w:rPr>
                <w:rStyle w:val="Strong"/>
              </w:rPr>
              <w:t>Scripture</w:t>
            </w:r>
          </w:p>
        </w:tc>
      </w:tr>
      <w:tr w:rsidR="00C12A54" w14:paraId="05F09CF4" w14:textId="77777777">
        <w:trPr>
          <w:tblCellSpacing w:w="15" w:type="dxa"/>
        </w:trPr>
        <w:tc>
          <w:tcPr>
            <w:tcW w:w="0" w:type="auto"/>
            <w:vAlign w:val="center"/>
          </w:tcPr>
          <w:p w14:paraId="4D3BC8BF" w14:textId="77777777" w:rsidR="00C12A54" w:rsidRDefault="008F6C8A">
            <w:r>
              <w:rPr>
                <w:rStyle w:val="Strong"/>
              </w:rPr>
              <w:t>Spiritual</w:t>
            </w:r>
          </w:p>
        </w:tc>
        <w:tc>
          <w:tcPr>
            <w:tcW w:w="0" w:type="auto"/>
            <w:vAlign w:val="center"/>
          </w:tcPr>
          <w:p w14:paraId="099129C5" w14:textId="77777777" w:rsidR="00C12A54" w:rsidRDefault="008F6C8A">
            <w:r>
              <w:t>Engaged by the inner man, led by the Holy Spirit</w:t>
            </w:r>
          </w:p>
        </w:tc>
        <w:tc>
          <w:tcPr>
            <w:tcW w:w="0" w:type="auto"/>
            <w:vAlign w:val="center"/>
          </w:tcPr>
          <w:p w14:paraId="20FC3100" w14:textId="77777777" w:rsidR="00C12A54" w:rsidRDefault="008F6C8A">
            <w:r>
              <w:t>John 4:24</w:t>
            </w:r>
          </w:p>
        </w:tc>
      </w:tr>
      <w:tr w:rsidR="00C12A54" w14:paraId="5060D876" w14:textId="77777777">
        <w:trPr>
          <w:tblCellSpacing w:w="15" w:type="dxa"/>
        </w:trPr>
        <w:tc>
          <w:tcPr>
            <w:tcW w:w="0" w:type="auto"/>
            <w:vAlign w:val="center"/>
          </w:tcPr>
          <w:p w14:paraId="7AC1E8D8" w14:textId="77777777" w:rsidR="00C12A54" w:rsidRDefault="008F6C8A">
            <w:r>
              <w:rPr>
                <w:rStyle w:val="Strong"/>
              </w:rPr>
              <w:t>Truthful</w:t>
            </w:r>
          </w:p>
        </w:tc>
        <w:tc>
          <w:tcPr>
            <w:tcW w:w="0" w:type="auto"/>
            <w:vAlign w:val="center"/>
          </w:tcPr>
          <w:p w14:paraId="7C0EAD1D" w14:textId="77777777" w:rsidR="00C12A54" w:rsidRDefault="008F6C8A">
            <w:r>
              <w:t>Rooted in God’s Word and truth</w:t>
            </w:r>
          </w:p>
        </w:tc>
        <w:tc>
          <w:tcPr>
            <w:tcW w:w="0" w:type="auto"/>
            <w:vAlign w:val="center"/>
          </w:tcPr>
          <w:p w14:paraId="5A141B1C" w14:textId="77777777" w:rsidR="00C12A54" w:rsidRDefault="008F6C8A">
            <w:r>
              <w:t>John 17:17</w:t>
            </w:r>
          </w:p>
        </w:tc>
      </w:tr>
      <w:tr w:rsidR="00C12A54" w14:paraId="0008B69B" w14:textId="77777777">
        <w:trPr>
          <w:tblCellSpacing w:w="15" w:type="dxa"/>
        </w:trPr>
        <w:tc>
          <w:tcPr>
            <w:tcW w:w="0" w:type="auto"/>
            <w:vAlign w:val="center"/>
          </w:tcPr>
          <w:p w14:paraId="2E5D1829" w14:textId="77777777" w:rsidR="00C12A54" w:rsidRDefault="008F6C8A">
            <w:r>
              <w:rPr>
                <w:rStyle w:val="Strong"/>
              </w:rPr>
              <w:t>Personal</w:t>
            </w:r>
          </w:p>
        </w:tc>
        <w:tc>
          <w:tcPr>
            <w:tcW w:w="0" w:type="auto"/>
            <w:vAlign w:val="center"/>
          </w:tcPr>
          <w:p w14:paraId="4474A8F2" w14:textId="77777777" w:rsidR="00C12A54" w:rsidRDefault="008F6C8A">
            <w:r>
              <w:t>Involves intimate communion between the believer and God</w:t>
            </w:r>
          </w:p>
        </w:tc>
        <w:tc>
          <w:tcPr>
            <w:tcW w:w="0" w:type="auto"/>
            <w:vAlign w:val="center"/>
          </w:tcPr>
          <w:p w14:paraId="4A8233C4" w14:textId="77777777" w:rsidR="00C12A54" w:rsidRDefault="008F6C8A">
            <w:r>
              <w:t>Psalm 63:1</w:t>
            </w:r>
          </w:p>
        </w:tc>
      </w:tr>
      <w:tr w:rsidR="00C12A54" w14:paraId="7A7EACA5" w14:textId="77777777">
        <w:trPr>
          <w:tblCellSpacing w:w="15" w:type="dxa"/>
        </w:trPr>
        <w:tc>
          <w:tcPr>
            <w:tcW w:w="0" w:type="auto"/>
            <w:vAlign w:val="center"/>
          </w:tcPr>
          <w:p w14:paraId="695207F6" w14:textId="77777777" w:rsidR="00C12A54" w:rsidRDefault="008F6C8A">
            <w:r>
              <w:rPr>
                <w:rStyle w:val="Strong"/>
              </w:rPr>
              <w:t>Sincere</w:t>
            </w:r>
          </w:p>
        </w:tc>
        <w:tc>
          <w:tcPr>
            <w:tcW w:w="0" w:type="auto"/>
            <w:vAlign w:val="center"/>
          </w:tcPr>
          <w:p w14:paraId="0B08564B" w14:textId="77777777" w:rsidR="00C12A54" w:rsidRDefault="008F6C8A">
            <w:r>
              <w:t>Genuine and heartfelt, not for show</w:t>
            </w:r>
          </w:p>
        </w:tc>
        <w:tc>
          <w:tcPr>
            <w:tcW w:w="0" w:type="auto"/>
            <w:vAlign w:val="center"/>
          </w:tcPr>
          <w:p w14:paraId="59E327E7" w14:textId="77777777" w:rsidR="00C12A54" w:rsidRDefault="008F6C8A">
            <w:r>
              <w:t>Matthew 6:6</w:t>
            </w:r>
          </w:p>
        </w:tc>
      </w:tr>
      <w:tr w:rsidR="00C12A54" w14:paraId="45EF1D92" w14:textId="77777777">
        <w:trPr>
          <w:tblCellSpacing w:w="15" w:type="dxa"/>
        </w:trPr>
        <w:tc>
          <w:tcPr>
            <w:tcW w:w="0" w:type="auto"/>
            <w:vAlign w:val="center"/>
          </w:tcPr>
          <w:p w14:paraId="68B22D13" w14:textId="77777777" w:rsidR="00C12A54" w:rsidRDefault="008F6C8A">
            <w:r>
              <w:rPr>
                <w:rStyle w:val="Strong"/>
              </w:rPr>
              <w:t>Transformational</w:t>
            </w:r>
          </w:p>
        </w:tc>
        <w:tc>
          <w:tcPr>
            <w:tcW w:w="0" w:type="auto"/>
            <w:vAlign w:val="center"/>
          </w:tcPr>
          <w:p w14:paraId="16782AEA" w14:textId="77777777" w:rsidR="00C12A54" w:rsidRDefault="008F6C8A">
            <w:r>
              <w:t>Changes attitudes, desires, and behavior</w:t>
            </w:r>
          </w:p>
        </w:tc>
        <w:tc>
          <w:tcPr>
            <w:tcW w:w="0" w:type="auto"/>
            <w:vAlign w:val="center"/>
          </w:tcPr>
          <w:p w14:paraId="1B1313E6" w14:textId="77777777" w:rsidR="00C12A54" w:rsidRDefault="008F6C8A">
            <w:r>
              <w:t>Romans 12:2</w:t>
            </w:r>
          </w:p>
        </w:tc>
      </w:tr>
    </w:tbl>
    <w:p w14:paraId="014E3AAB" w14:textId="77777777" w:rsidR="00C12A54" w:rsidRDefault="00000000">
      <w:r>
        <w:pict w14:anchorId="5E4B3301">
          <v:rect id="_x0000_i1629" style="width:0;height:1.5pt" o:hralign="center" o:hrstd="t" o:hr="t" fillcolor="#a0a0a0" stroked="f"/>
        </w:pict>
      </w:r>
    </w:p>
    <w:p w14:paraId="312D5052" w14:textId="77777777" w:rsidR="00C12A54" w:rsidRDefault="008F6C8A">
      <w:pPr>
        <w:pStyle w:val="Heading3"/>
      </w:pPr>
      <w:r>
        <w:rPr>
          <w:rStyle w:val="Strong"/>
          <w:b/>
          <w:bCs/>
        </w:rPr>
        <w:t>5. Elements of Inward Worship</w:t>
      </w:r>
    </w:p>
    <w:p w14:paraId="326F14FC" w14:textId="77777777" w:rsidR="00C12A54" w:rsidRDefault="008F6C8A" w:rsidP="00C83030">
      <w:pPr>
        <w:pStyle w:val="NormalWeb"/>
        <w:numPr>
          <w:ilvl w:val="0"/>
          <w:numId w:val="660"/>
        </w:numPr>
      </w:pPr>
      <w:r>
        <w:rPr>
          <w:rStyle w:val="Strong"/>
        </w:rPr>
        <w:t>Reverence</w:t>
      </w:r>
      <w:r>
        <w:t xml:space="preserve"> – Recognizing God’s holiness and majesty (Hebrews 12:28–29).</w:t>
      </w:r>
    </w:p>
    <w:p w14:paraId="6A84D98E" w14:textId="77777777" w:rsidR="00C12A54" w:rsidRDefault="008F6C8A" w:rsidP="00C83030">
      <w:pPr>
        <w:pStyle w:val="NormalWeb"/>
        <w:numPr>
          <w:ilvl w:val="0"/>
          <w:numId w:val="660"/>
        </w:numPr>
      </w:pPr>
      <w:r>
        <w:rPr>
          <w:rStyle w:val="Strong"/>
        </w:rPr>
        <w:t>Love</w:t>
      </w:r>
      <w:r>
        <w:t xml:space="preserve"> – Responding to God’s love with devotion and affection (Mark 12:30).</w:t>
      </w:r>
    </w:p>
    <w:p w14:paraId="059B0228" w14:textId="77777777" w:rsidR="00C12A54" w:rsidRDefault="008F6C8A" w:rsidP="00C83030">
      <w:pPr>
        <w:pStyle w:val="NormalWeb"/>
        <w:numPr>
          <w:ilvl w:val="0"/>
          <w:numId w:val="660"/>
        </w:numPr>
      </w:pPr>
      <w:r>
        <w:rPr>
          <w:rStyle w:val="Strong"/>
        </w:rPr>
        <w:t>Faith</w:t>
      </w:r>
      <w:r>
        <w:t xml:space="preserve"> – Trusting in God’s character and promises (Hebrews 11:6).</w:t>
      </w:r>
    </w:p>
    <w:p w14:paraId="26AE60FF" w14:textId="77777777" w:rsidR="00C12A54" w:rsidRDefault="008F6C8A" w:rsidP="00C83030">
      <w:pPr>
        <w:pStyle w:val="NormalWeb"/>
        <w:numPr>
          <w:ilvl w:val="0"/>
          <w:numId w:val="660"/>
        </w:numPr>
      </w:pPr>
      <w:r>
        <w:rPr>
          <w:rStyle w:val="Strong"/>
        </w:rPr>
        <w:t>Gratitude</w:t>
      </w:r>
      <w:r>
        <w:t xml:space="preserve"> – Thankfulness for God’s grace and goodness (1 Thessalonians 5:18).</w:t>
      </w:r>
    </w:p>
    <w:p w14:paraId="0ACBCD6A" w14:textId="77777777" w:rsidR="00C12A54" w:rsidRDefault="008F6C8A" w:rsidP="00C83030">
      <w:pPr>
        <w:pStyle w:val="NormalWeb"/>
        <w:numPr>
          <w:ilvl w:val="0"/>
          <w:numId w:val="660"/>
        </w:numPr>
      </w:pPr>
      <w:r>
        <w:rPr>
          <w:rStyle w:val="Strong"/>
        </w:rPr>
        <w:t>Repentance</w:t>
      </w:r>
      <w:r>
        <w:t xml:space="preserve"> – Turning from sin with a humble heart (Psalm 51:10).</w:t>
      </w:r>
    </w:p>
    <w:p w14:paraId="47940684" w14:textId="77777777" w:rsidR="00C12A54" w:rsidRDefault="008F6C8A" w:rsidP="00C83030">
      <w:pPr>
        <w:pStyle w:val="NormalWeb"/>
        <w:numPr>
          <w:ilvl w:val="0"/>
          <w:numId w:val="660"/>
        </w:numPr>
      </w:pPr>
      <w:r>
        <w:rPr>
          <w:rStyle w:val="Strong"/>
        </w:rPr>
        <w:t>Submission</w:t>
      </w:r>
      <w:r>
        <w:t xml:space="preserve"> – Yielding to God’s will and authority (James 4:7).</w:t>
      </w:r>
    </w:p>
    <w:p w14:paraId="14CAD9D6" w14:textId="77777777" w:rsidR="00C12A54" w:rsidRDefault="008F6C8A" w:rsidP="00C83030">
      <w:pPr>
        <w:pStyle w:val="NormalWeb"/>
        <w:numPr>
          <w:ilvl w:val="0"/>
          <w:numId w:val="660"/>
        </w:numPr>
      </w:pPr>
      <w:r>
        <w:rPr>
          <w:rStyle w:val="Strong"/>
        </w:rPr>
        <w:t>Meditation</w:t>
      </w:r>
      <w:r>
        <w:t xml:space="preserve"> – Reflecting on God’s Word and works (Psalm 1:2).</w:t>
      </w:r>
    </w:p>
    <w:p w14:paraId="45139F17" w14:textId="77777777" w:rsidR="00C12A54" w:rsidRDefault="008F6C8A" w:rsidP="00C83030">
      <w:pPr>
        <w:pStyle w:val="NormalWeb"/>
        <w:numPr>
          <w:ilvl w:val="0"/>
          <w:numId w:val="660"/>
        </w:numPr>
      </w:pPr>
      <w:r>
        <w:rPr>
          <w:rStyle w:val="Strong"/>
        </w:rPr>
        <w:t>Joy</w:t>
      </w:r>
      <w:r>
        <w:t xml:space="preserve"> – Rejoicing in God’s presence (Philippians 4:4).</w:t>
      </w:r>
    </w:p>
    <w:p w14:paraId="1CCAFF9D" w14:textId="77777777" w:rsidR="00C12A54" w:rsidRDefault="008F6C8A">
      <w:pPr>
        <w:pStyle w:val="NormalWeb"/>
      </w:pPr>
      <w:r>
        <w:t xml:space="preserve">These elements form the </w:t>
      </w:r>
      <w:r>
        <w:rPr>
          <w:rStyle w:val="Strong"/>
        </w:rPr>
        <w:t>inner attitude</w:t>
      </w:r>
      <w:r>
        <w:t xml:space="preserve"> that makes outward acts meaningful.</w:t>
      </w:r>
    </w:p>
    <w:p w14:paraId="32BCDDBD" w14:textId="77777777" w:rsidR="00C12A54" w:rsidRDefault="00000000">
      <w:r>
        <w:lastRenderedPageBreak/>
        <w:pict w14:anchorId="7CA12233">
          <v:rect id="_x0000_i1630" style="width:0;height:1.5pt" o:hralign="center" o:hrstd="t" o:hr="t" fillcolor="#a0a0a0" stroked="f"/>
        </w:pict>
      </w:r>
    </w:p>
    <w:p w14:paraId="12935BE0" w14:textId="77777777" w:rsidR="00C12A54" w:rsidRDefault="008F6C8A">
      <w:pPr>
        <w:pStyle w:val="Heading3"/>
      </w:pPr>
      <w:r>
        <w:rPr>
          <w:rStyle w:val="Strong"/>
          <w:b/>
          <w:bCs/>
        </w:rPr>
        <w:t>6. The Difference Between Inward and Outward Worship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4082"/>
        <w:gridCol w:w="2579"/>
      </w:tblGrid>
      <w:tr w:rsidR="00C12A54" w14:paraId="341E0401" w14:textId="77777777">
        <w:trPr>
          <w:tblHeader/>
          <w:tblCellSpacing w:w="15" w:type="dxa"/>
        </w:trPr>
        <w:tc>
          <w:tcPr>
            <w:tcW w:w="0" w:type="auto"/>
            <w:vAlign w:val="center"/>
          </w:tcPr>
          <w:p w14:paraId="3A386D67" w14:textId="77777777" w:rsidR="00C12A54" w:rsidRDefault="008F6C8A">
            <w:pPr>
              <w:jc w:val="center"/>
              <w:rPr>
                <w:b/>
                <w:bCs/>
              </w:rPr>
            </w:pPr>
            <w:r>
              <w:rPr>
                <w:rStyle w:val="Strong"/>
              </w:rPr>
              <w:t>Aspect</w:t>
            </w:r>
          </w:p>
        </w:tc>
        <w:tc>
          <w:tcPr>
            <w:tcW w:w="0" w:type="auto"/>
            <w:vAlign w:val="center"/>
          </w:tcPr>
          <w:p w14:paraId="21C9D7C5" w14:textId="77777777" w:rsidR="00C12A54" w:rsidRDefault="008F6C8A">
            <w:pPr>
              <w:jc w:val="center"/>
              <w:rPr>
                <w:b/>
                <w:bCs/>
              </w:rPr>
            </w:pPr>
            <w:r>
              <w:rPr>
                <w:rStyle w:val="Strong"/>
              </w:rPr>
              <w:t>Inward Worship</w:t>
            </w:r>
          </w:p>
        </w:tc>
        <w:tc>
          <w:tcPr>
            <w:tcW w:w="0" w:type="auto"/>
            <w:vAlign w:val="center"/>
          </w:tcPr>
          <w:p w14:paraId="576761C1" w14:textId="77777777" w:rsidR="00C12A54" w:rsidRDefault="008F6C8A">
            <w:pPr>
              <w:jc w:val="center"/>
              <w:rPr>
                <w:b/>
                <w:bCs/>
              </w:rPr>
            </w:pPr>
            <w:r>
              <w:rPr>
                <w:rStyle w:val="Strong"/>
              </w:rPr>
              <w:t>Outward Worship</w:t>
            </w:r>
          </w:p>
        </w:tc>
      </w:tr>
      <w:tr w:rsidR="00C12A54" w14:paraId="55538AF0" w14:textId="77777777">
        <w:trPr>
          <w:tblCellSpacing w:w="15" w:type="dxa"/>
        </w:trPr>
        <w:tc>
          <w:tcPr>
            <w:tcW w:w="0" w:type="auto"/>
            <w:vAlign w:val="center"/>
          </w:tcPr>
          <w:p w14:paraId="7E8C5A80" w14:textId="77777777" w:rsidR="00C12A54" w:rsidRDefault="008F6C8A">
            <w:r>
              <w:rPr>
                <w:rStyle w:val="Strong"/>
              </w:rPr>
              <w:t>Focus</w:t>
            </w:r>
          </w:p>
        </w:tc>
        <w:tc>
          <w:tcPr>
            <w:tcW w:w="0" w:type="auto"/>
            <w:vAlign w:val="center"/>
          </w:tcPr>
          <w:p w14:paraId="6978CCEB" w14:textId="77777777" w:rsidR="00C12A54" w:rsidRDefault="008F6C8A">
            <w:r>
              <w:t>The heart and spirit</w:t>
            </w:r>
          </w:p>
        </w:tc>
        <w:tc>
          <w:tcPr>
            <w:tcW w:w="0" w:type="auto"/>
            <w:vAlign w:val="center"/>
          </w:tcPr>
          <w:p w14:paraId="5A5A4D47" w14:textId="77777777" w:rsidR="00C12A54" w:rsidRDefault="008F6C8A">
            <w:r>
              <w:t>External actions</w:t>
            </w:r>
          </w:p>
        </w:tc>
      </w:tr>
      <w:tr w:rsidR="00C12A54" w14:paraId="37B75F6B" w14:textId="77777777">
        <w:trPr>
          <w:tblCellSpacing w:w="15" w:type="dxa"/>
        </w:trPr>
        <w:tc>
          <w:tcPr>
            <w:tcW w:w="0" w:type="auto"/>
            <w:vAlign w:val="center"/>
          </w:tcPr>
          <w:p w14:paraId="0105F37B" w14:textId="77777777" w:rsidR="00C12A54" w:rsidRDefault="008F6C8A">
            <w:r>
              <w:rPr>
                <w:rStyle w:val="Strong"/>
              </w:rPr>
              <w:t>Expression</w:t>
            </w:r>
          </w:p>
        </w:tc>
        <w:tc>
          <w:tcPr>
            <w:tcW w:w="0" w:type="auto"/>
            <w:vAlign w:val="center"/>
          </w:tcPr>
          <w:p w14:paraId="5C5A6470" w14:textId="77777777" w:rsidR="00C12A54" w:rsidRDefault="008F6C8A">
            <w:r>
              <w:t>Love, faith, surrender</w:t>
            </w:r>
          </w:p>
        </w:tc>
        <w:tc>
          <w:tcPr>
            <w:tcW w:w="0" w:type="auto"/>
            <w:vAlign w:val="center"/>
          </w:tcPr>
          <w:p w14:paraId="12CC03B8" w14:textId="77777777" w:rsidR="00C12A54" w:rsidRDefault="008F6C8A">
            <w:r>
              <w:t>Singing, praying, serving</w:t>
            </w:r>
          </w:p>
        </w:tc>
      </w:tr>
      <w:tr w:rsidR="00C12A54" w14:paraId="206B0AFA" w14:textId="77777777">
        <w:trPr>
          <w:tblCellSpacing w:w="15" w:type="dxa"/>
        </w:trPr>
        <w:tc>
          <w:tcPr>
            <w:tcW w:w="0" w:type="auto"/>
            <w:vAlign w:val="center"/>
          </w:tcPr>
          <w:p w14:paraId="10D460D8" w14:textId="77777777" w:rsidR="00C12A54" w:rsidRDefault="008F6C8A">
            <w:r>
              <w:rPr>
                <w:rStyle w:val="Strong"/>
              </w:rPr>
              <w:t>Nature</w:t>
            </w:r>
          </w:p>
        </w:tc>
        <w:tc>
          <w:tcPr>
            <w:tcW w:w="0" w:type="auto"/>
            <w:vAlign w:val="center"/>
          </w:tcPr>
          <w:p w14:paraId="3E93F132" w14:textId="77777777" w:rsidR="00C12A54" w:rsidRDefault="008F6C8A">
            <w:r>
              <w:t>Invisible but powerful</w:t>
            </w:r>
          </w:p>
        </w:tc>
        <w:tc>
          <w:tcPr>
            <w:tcW w:w="0" w:type="auto"/>
            <w:vAlign w:val="center"/>
          </w:tcPr>
          <w:p w14:paraId="4C98E3E1" w14:textId="77777777" w:rsidR="00C12A54" w:rsidRDefault="008F6C8A">
            <w:r>
              <w:t>Visible and audible</w:t>
            </w:r>
          </w:p>
        </w:tc>
      </w:tr>
      <w:tr w:rsidR="00C12A54" w14:paraId="38C4C756" w14:textId="77777777">
        <w:trPr>
          <w:tblCellSpacing w:w="15" w:type="dxa"/>
        </w:trPr>
        <w:tc>
          <w:tcPr>
            <w:tcW w:w="0" w:type="auto"/>
            <w:vAlign w:val="center"/>
          </w:tcPr>
          <w:p w14:paraId="4590E34D" w14:textId="77777777" w:rsidR="00C12A54" w:rsidRDefault="008F6C8A">
            <w:r>
              <w:rPr>
                <w:rStyle w:val="Strong"/>
              </w:rPr>
              <w:t>Source</w:t>
            </w:r>
          </w:p>
        </w:tc>
        <w:tc>
          <w:tcPr>
            <w:tcW w:w="0" w:type="auto"/>
            <w:vAlign w:val="center"/>
          </w:tcPr>
          <w:p w14:paraId="626CC994" w14:textId="77777777" w:rsidR="00C12A54" w:rsidRDefault="008F6C8A">
            <w:r>
              <w:t>Flows from personal relationship with God</w:t>
            </w:r>
          </w:p>
        </w:tc>
        <w:tc>
          <w:tcPr>
            <w:tcW w:w="0" w:type="auto"/>
            <w:vAlign w:val="center"/>
          </w:tcPr>
          <w:p w14:paraId="027E0CFC" w14:textId="77777777" w:rsidR="00C12A54" w:rsidRDefault="008F6C8A">
            <w:r>
              <w:t>Can exist without sincerity</w:t>
            </w:r>
          </w:p>
        </w:tc>
      </w:tr>
      <w:tr w:rsidR="00C12A54" w14:paraId="5219BF77" w14:textId="77777777">
        <w:trPr>
          <w:tblCellSpacing w:w="15" w:type="dxa"/>
        </w:trPr>
        <w:tc>
          <w:tcPr>
            <w:tcW w:w="0" w:type="auto"/>
            <w:vAlign w:val="center"/>
          </w:tcPr>
          <w:p w14:paraId="701FF307" w14:textId="77777777" w:rsidR="00C12A54" w:rsidRDefault="008F6C8A">
            <w:r>
              <w:rPr>
                <w:rStyle w:val="Strong"/>
              </w:rPr>
              <w:t>Result</w:t>
            </w:r>
          </w:p>
        </w:tc>
        <w:tc>
          <w:tcPr>
            <w:tcW w:w="0" w:type="auto"/>
            <w:vAlign w:val="center"/>
          </w:tcPr>
          <w:p w14:paraId="14BB3AA6" w14:textId="77777777" w:rsidR="00C12A54" w:rsidRDefault="008F6C8A">
            <w:r>
              <w:t>Inner transformation</w:t>
            </w:r>
          </w:p>
        </w:tc>
        <w:tc>
          <w:tcPr>
            <w:tcW w:w="0" w:type="auto"/>
            <w:vAlign w:val="center"/>
          </w:tcPr>
          <w:p w14:paraId="6DC5A361" w14:textId="77777777" w:rsidR="00C12A54" w:rsidRDefault="008F6C8A">
            <w:r>
              <w:t>Public testimony</w:t>
            </w:r>
          </w:p>
        </w:tc>
      </w:tr>
    </w:tbl>
    <w:p w14:paraId="40D3228E" w14:textId="77777777" w:rsidR="00C12A54" w:rsidRDefault="008F6C8A">
      <w:pPr>
        <w:pStyle w:val="NormalWeb"/>
      </w:pPr>
      <w:r>
        <w:t xml:space="preserve">True worship requires </w:t>
      </w:r>
      <w:r>
        <w:rPr>
          <w:rStyle w:val="Strong"/>
        </w:rPr>
        <w:t>both</w:t>
      </w:r>
      <w:r>
        <w:t xml:space="preserve"> — but inward worship </w:t>
      </w:r>
      <w:r>
        <w:rPr>
          <w:rStyle w:val="Strong"/>
        </w:rPr>
        <w:t>gives life and meaning</w:t>
      </w:r>
      <w:r>
        <w:t xml:space="preserve"> to outward worship.</w:t>
      </w:r>
    </w:p>
    <w:p w14:paraId="7EE171C1" w14:textId="77777777" w:rsidR="00C12A54" w:rsidRDefault="00000000">
      <w:r>
        <w:pict w14:anchorId="7416E5A9">
          <v:rect id="_x0000_i1631" style="width:0;height:1.5pt" o:hralign="center" o:hrstd="t" o:hr="t" fillcolor="#a0a0a0" stroked="f"/>
        </w:pict>
      </w:r>
    </w:p>
    <w:p w14:paraId="29D606F4" w14:textId="77777777" w:rsidR="00C12A54" w:rsidRDefault="008F6C8A">
      <w:pPr>
        <w:pStyle w:val="Heading3"/>
      </w:pPr>
      <w:r>
        <w:rPr>
          <w:rStyle w:val="Strong"/>
          <w:b/>
          <w:bCs/>
        </w:rPr>
        <w:t>7. The Role of the Holy Spirit in Inward Worship</w:t>
      </w:r>
    </w:p>
    <w:p w14:paraId="12D592A3" w14:textId="77777777" w:rsidR="00C12A54" w:rsidRDefault="008F6C8A">
      <w:pPr>
        <w:pStyle w:val="NormalWeb"/>
      </w:pPr>
      <w:r>
        <w:t xml:space="preserve">The </w:t>
      </w:r>
      <w:r>
        <w:rPr>
          <w:rStyle w:val="Strong"/>
        </w:rPr>
        <w:t>Holy Spirit</w:t>
      </w:r>
      <w:r>
        <w:t xml:space="preserve"> enables believers to worship authentically:</w:t>
      </w:r>
    </w:p>
    <w:p w14:paraId="26674272" w14:textId="77777777" w:rsidR="00C12A54" w:rsidRDefault="008F6C8A" w:rsidP="00C83030">
      <w:pPr>
        <w:pStyle w:val="NormalWeb"/>
        <w:numPr>
          <w:ilvl w:val="0"/>
          <w:numId w:val="661"/>
        </w:numPr>
      </w:pPr>
      <w:r>
        <w:rPr>
          <w:rStyle w:val="Strong"/>
        </w:rPr>
        <w:t>He awakens the heart</w:t>
      </w:r>
      <w:r>
        <w:t xml:space="preserve"> to God’s greatness (1 Corinthians 2:10–12).</w:t>
      </w:r>
    </w:p>
    <w:p w14:paraId="626CD0F9" w14:textId="77777777" w:rsidR="00C12A54" w:rsidRDefault="008F6C8A" w:rsidP="00C83030">
      <w:pPr>
        <w:pStyle w:val="NormalWeb"/>
        <w:numPr>
          <w:ilvl w:val="0"/>
          <w:numId w:val="661"/>
        </w:numPr>
      </w:pPr>
      <w:r>
        <w:rPr>
          <w:rStyle w:val="Strong"/>
        </w:rPr>
        <w:t>He fills the believer</w:t>
      </w:r>
      <w:r>
        <w:t xml:space="preserve"> with love, joy, and reverence (Ephesians 5:18–19).</w:t>
      </w:r>
    </w:p>
    <w:p w14:paraId="0399DE31" w14:textId="77777777" w:rsidR="00C12A54" w:rsidRDefault="008F6C8A" w:rsidP="00C83030">
      <w:pPr>
        <w:pStyle w:val="NormalWeb"/>
        <w:numPr>
          <w:ilvl w:val="0"/>
          <w:numId w:val="661"/>
        </w:numPr>
      </w:pPr>
      <w:r>
        <w:rPr>
          <w:rStyle w:val="Strong"/>
        </w:rPr>
        <w:t>He aligns our will</w:t>
      </w:r>
      <w:r>
        <w:t xml:space="preserve"> with God’s (Romans 8:26–27).</w:t>
      </w:r>
    </w:p>
    <w:p w14:paraId="40EDA956" w14:textId="77777777" w:rsidR="00C12A54" w:rsidRDefault="008F6C8A" w:rsidP="00C83030">
      <w:pPr>
        <w:pStyle w:val="NormalWeb"/>
        <w:numPr>
          <w:ilvl w:val="0"/>
          <w:numId w:val="661"/>
        </w:numPr>
      </w:pPr>
      <w:r>
        <w:rPr>
          <w:rStyle w:val="Strong"/>
        </w:rPr>
        <w:t>He transforms character</w:t>
      </w:r>
      <w:r>
        <w:t xml:space="preserve"> to reflect Christ (Galatians 5:22–23).</w:t>
      </w:r>
    </w:p>
    <w:p w14:paraId="7886102C" w14:textId="77777777" w:rsidR="00C12A54" w:rsidRDefault="008F6C8A">
      <w:pPr>
        <w:pStyle w:val="NormalWeb"/>
      </w:pPr>
      <w:r>
        <w:t xml:space="preserve">Without the Spirit, worship is ritualistic; with the Spirit, it becomes </w:t>
      </w:r>
      <w:r>
        <w:rPr>
          <w:rStyle w:val="Strong"/>
        </w:rPr>
        <w:t>a living encounter</w:t>
      </w:r>
      <w:r>
        <w:t xml:space="preserve"> with God.</w:t>
      </w:r>
    </w:p>
    <w:p w14:paraId="4A275036" w14:textId="77777777" w:rsidR="00C12A54" w:rsidRDefault="00000000">
      <w:r>
        <w:pict w14:anchorId="080DF335">
          <v:rect id="_x0000_i1632" style="width:0;height:1.5pt" o:hralign="center" o:hrstd="t" o:hr="t" fillcolor="#a0a0a0" stroked="f"/>
        </w:pict>
      </w:r>
    </w:p>
    <w:p w14:paraId="613CF491" w14:textId="77777777" w:rsidR="00C12A54" w:rsidRDefault="008F6C8A">
      <w:pPr>
        <w:pStyle w:val="Heading3"/>
      </w:pPr>
      <w:r>
        <w:rPr>
          <w:rStyle w:val="Strong"/>
          <w:b/>
          <w:bCs/>
        </w:rPr>
        <w:t>8. Characteristics of True Inward Worship</w:t>
      </w:r>
    </w:p>
    <w:p w14:paraId="7A7F4D6B" w14:textId="77777777" w:rsidR="00C12A54" w:rsidRDefault="008F6C8A" w:rsidP="00C83030">
      <w:pPr>
        <w:pStyle w:val="NormalWeb"/>
        <w:numPr>
          <w:ilvl w:val="0"/>
          <w:numId w:val="662"/>
        </w:numPr>
      </w:pPr>
      <w:r>
        <w:rPr>
          <w:rStyle w:val="Strong"/>
        </w:rPr>
        <w:t>God-centered</w:t>
      </w:r>
      <w:r>
        <w:t xml:space="preserve"> – Focused on who God is, not what we receive.</w:t>
      </w:r>
    </w:p>
    <w:p w14:paraId="00C9ED8C" w14:textId="77777777" w:rsidR="00C12A54" w:rsidRDefault="008F6C8A" w:rsidP="00C83030">
      <w:pPr>
        <w:pStyle w:val="NormalWeb"/>
        <w:numPr>
          <w:ilvl w:val="0"/>
          <w:numId w:val="662"/>
        </w:numPr>
      </w:pPr>
      <w:r>
        <w:rPr>
          <w:rStyle w:val="Strong"/>
        </w:rPr>
        <w:t>Sincere</w:t>
      </w:r>
      <w:r>
        <w:t xml:space="preserve"> – Motivated by genuine love, not duty or tradition.</w:t>
      </w:r>
    </w:p>
    <w:p w14:paraId="5DAAC815" w14:textId="77777777" w:rsidR="00C12A54" w:rsidRDefault="008F6C8A" w:rsidP="00C83030">
      <w:pPr>
        <w:pStyle w:val="NormalWeb"/>
        <w:numPr>
          <w:ilvl w:val="0"/>
          <w:numId w:val="662"/>
        </w:numPr>
      </w:pPr>
      <w:r>
        <w:rPr>
          <w:rStyle w:val="Strong"/>
        </w:rPr>
        <w:t>Humble</w:t>
      </w:r>
      <w:r>
        <w:t xml:space="preserve"> – Acknowledging God’s greatness and our dependence on Him.</w:t>
      </w:r>
    </w:p>
    <w:p w14:paraId="7BCABE9E" w14:textId="77777777" w:rsidR="00C12A54" w:rsidRDefault="008F6C8A" w:rsidP="00C83030">
      <w:pPr>
        <w:pStyle w:val="NormalWeb"/>
        <w:numPr>
          <w:ilvl w:val="0"/>
          <w:numId w:val="662"/>
        </w:numPr>
      </w:pPr>
      <w:r>
        <w:rPr>
          <w:rStyle w:val="Strong"/>
        </w:rPr>
        <w:t>Grateful</w:t>
      </w:r>
      <w:r>
        <w:t xml:space="preserve"> – Overflowing with thanksgiving for His grace.</w:t>
      </w:r>
    </w:p>
    <w:p w14:paraId="2BFFBBC5" w14:textId="77777777" w:rsidR="00C12A54" w:rsidRDefault="008F6C8A" w:rsidP="00C83030">
      <w:pPr>
        <w:pStyle w:val="NormalWeb"/>
        <w:numPr>
          <w:ilvl w:val="0"/>
          <w:numId w:val="662"/>
        </w:numPr>
      </w:pPr>
      <w:r>
        <w:rPr>
          <w:rStyle w:val="Strong"/>
        </w:rPr>
        <w:t>Obedient</w:t>
      </w:r>
      <w:r>
        <w:t xml:space="preserve"> – Expressed through submission and holiness.</w:t>
      </w:r>
    </w:p>
    <w:p w14:paraId="0CD33E86" w14:textId="77777777" w:rsidR="00C12A54" w:rsidRDefault="008F6C8A" w:rsidP="00C83030">
      <w:pPr>
        <w:pStyle w:val="NormalWeb"/>
        <w:numPr>
          <w:ilvl w:val="0"/>
          <w:numId w:val="662"/>
        </w:numPr>
      </w:pPr>
      <w:r>
        <w:rPr>
          <w:rStyle w:val="Strong"/>
        </w:rPr>
        <w:t>Private and Personal</w:t>
      </w:r>
      <w:r>
        <w:t xml:space="preserve"> – Cultivated in the secret place before being expressed publicly.</w:t>
      </w:r>
    </w:p>
    <w:p w14:paraId="1F1258DF" w14:textId="77777777" w:rsidR="00C12A54" w:rsidRDefault="008F6C8A">
      <w:pPr>
        <w:pStyle w:val="NormalWeb"/>
      </w:pPr>
      <w:r>
        <w:t>“Inward worship is not about doing more for God — it’s about being more with God.”</w:t>
      </w:r>
    </w:p>
    <w:p w14:paraId="1DE833B6" w14:textId="77777777" w:rsidR="00C12A54" w:rsidRDefault="00000000">
      <w:r>
        <w:lastRenderedPageBreak/>
        <w:pict w14:anchorId="363AB603">
          <v:rect id="_x0000_i1633" style="width:0;height:1.5pt" o:hralign="center" o:hrstd="t" o:hr="t" fillcolor="#a0a0a0" stroked="f"/>
        </w:pict>
      </w:r>
    </w:p>
    <w:p w14:paraId="701498A4" w14:textId="77777777" w:rsidR="00C12A54" w:rsidRDefault="008F6C8A">
      <w:pPr>
        <w:pStyle w:val="Heading3"/>
      </w:pPr>
      <w:r>
        <w:rPr>
          <w:rStyle w:val="Strong"/>
          <w:b/>
          <w:bCs/>
        </w:rPr>
        <w:t>9. The Fruit of Inward Worship</w:t>
      </w:r>
    </w:p>
    <w:p w14:paraId="6130CF60" w14:textId="77777777" w:rsidR="00C12A54" w:rsidRDefault="008F6C8A">
      <w:pPr>
        <w:pStyle w:val="NormalWeb"/>
      </w:pPr>
      <w:r>
        <w:t>When inward worship is genuine, it produces:</w:t>
      </w:r>
    </w:p>
    <w:p w14:paraId="28908332" w14:textId="77777777" w:rsidR="00C12A54" w:rsidRDefault="008F6C8A" w:rsidP="00C83030">
      <w:pPr>
        <w:pStyle w:val="NormalWeb"/>
        <w:numPr>
          <w:ilvl w:val="0"/>
          <w:numId w:val="663"/>
        </w:numPr>
      </w:pPr>
      <w:r>
        <w:rPr>
          <w:rStyle w:val="Strong"/>
        </w:rPr>
        <w:t>Peace and joy</w:t>
      </w:r>
      <w:r>
        <w:t xml:space="preserve"> (Philippians 4:6–7).</w:t>
      </w:r>
    </w:p>
    <w:p w14:paraId="4B05EF87" w14:textId="77777777" w:rsidR="00C12A54" w:rsidRDefault="008F6C8A" w:rsidP="00C83030">
      <w:pPr>
        <w:pStyle w:val="NormalWeb"/>
        <w:numPr>
          <w:ilvl w:val="0"/>
          <w:numId w:val="663"/>
        </w:numPr>
      </w:pPr>
      <w:r>
        <w:rPr>
          <w:rStyle w:val="Strong"/>
        </w:rPr>
        <w:t>Renewed strength</w:t>
      </w:r>
      <w:r>
        <w:t xml:space="preserve"> (Isaiah 40:31).</w:t>
      </w:r>
    </w:p>
    <w:p w14:paraId="3DC2EA21" w14:textId="77777777" w:rsidR="00C12A54" w:rsidRDefault="008F6C8A" w:rsidP="00C83030">
      <w:pPr>
        <w:pStyle w:val="NormalWeb"/>
        <w:numPr>
          <w:ilvl w:val="0"/>
          <w:numId w:val="663"/>
        </w:numPr>
      </w:pPr>
      <w:r>
        <w:rPr>
          <w:rStyle w:val="Strong"/>
        </w:rPr>
        <w:t>Holiness and obedience</w:t>
      </w:r>
      <w:r>
        <w:t xml:space="preserve"> (1 Peter 1:15–16).</w:t>
      </w:r>
    </w:p>
    <w:p w14:paraId="799CD6E4" w14:textId="77777777" w:rsidR="00C12A54" w:rsidRDefault="008F6C8A" w:rsidP="00C83030">
      <w:pPr>
        <w:pStyle w:val="NormalWeb"/>
        <w:numPr>
          <w:ilvl w:val="0"/>
          <w:numId w:val="663"/>
        </w:numPr>
      </w:pPr>
      <w:r>
        <w:rPr>
          <w:rStyle w:val="Strong"/>
        </w:rPr>
        <w:t>Deep love for others</w:t>
      </w:r>
      <w:r>
        <w:t xml:space="preserve"> (1 John 4:7–12).</w:t>
      </w:r>
    </w:p>
    <w:p w14:paraId="10ECE00B" w14:textId="77777777" w:rsidR="00C12A54" w:rsidRDefault="008F6C8A" w:rsidP="00C83030">
      <w:pPr>
        <w:pStyle w:val="NormalWeb"/>
        <w:numPr>
          <w:ilvl w:val="0"/>
          <w:numId w:val="663"/>
        </w:numPr>
      </w:pPr>
      <w:r>
        <w:rPr>
          <w:rStyle w:val="Strong"/>
        </w:rPr>
        <w:t>Powerful outward witness</w:t>
      </w:r>
      <w:r>
        <w:t xml:space="preserve"> (Matthew 5:16).</w:t>
      </w:r>
    </w:p>
    <w:p w14:paraId="6A5BB92B" w14:textId="77777777" w:rsidR="00C12A54" w:rsidRDefault="008F6C8A">
      <w:pPr>
        <w:pStyle w:val="NormalWeb"/>
      </w:pPr>
      <w:r>
        <w:t xml:space="preserve">Inward worship leads to an </w:t>
      </w:r>
      <w:r>
        <w:rPr>
          <w:rStyle w:val="Strong"/>
        </w:rPr>
        <w:t>outwardly transformed life</w:t>
      </w:r>
      <w:r>
        <w:t>.</w:t>
      </w:r>
    </w:p>
    <w:p w14:paraId="5BDBA925" w14:textId="77777777" w:rsidR="00C12A54" w:rsidRDefault="00000000">
      <w:r>
        <w:pict w14:anchorId="21D46480">
          <v:rect id="_x0000_i1634" style="width:0;height:1.5pt" o:hralign="center" o:hrstd="t" o:hr="t" fillcolor="#a0a0a0" stroked="f"/>
        </w:pict>
      </w:r>
    </w:p>
    <w:p w14:paraId="14F4DA51" w14:textId="77777777" w:rsidR="00C12A54" w:rsidRDefault="008F6C8A">
      <w:pPr>
        <w:pStyle w:val="Heading3"/>
      </w:pPr>
      <w:r>
        <w:rPr>
          <w:rStyle w:val="Strong"/>
          <w:b/>
          <w:bCs/>
        </w:rPr>
        <w:t>10. Hindrances to Inward Worship</w:t>
      </w:r>
    </w:p>
    <w:p w14:paraId="10682228" w14:textId="77777777" w:rsidR="00C12A54" w:rsidRDefault="008F6C8A" w:rsidP="00C83030">
      <w:pPr>
        <w:pStyle w:val="NormalWeb"/>
        <w:numPr>
          <w:ilvl w:val="0"/>
          <w:numId w:val="664"/>
        </w:numPr>
      </w:pPr>
      <w:r>
        <w:rPr>
          <w:rStyle w:val="Strong"/>
        </w:rPr>
        <w:t>Sin and unrepentance</w:t>
      </w:r>
      <w:r>
        <w:t xml:space="preserve"> (Isaiah 59:2).</w:t>
      </w:r>
    </w:p>
    <w:p w14:paraId="05F30C03" w14:textId="77777777" w:rsidR="00C12A54" w:rsidRDefault="008F6C8A" w:rsidP="00C83030">
      <w:pPr>
        <w:pStyle w:val="NormalWeb"/>
        <w:numPr>
          <w:ilvl w:val="0"/>
          <w:numId w:val="664"/>
        </w:numPr>
      </w:pPr>
      <w:r>
        <w:rPr>
          <w:rStyle w:val="Strong"/>
        </w:rPr>
        <w:t>Pride and self-focus</w:t>
      </w:r>
      <w:r>
        <w:t xml:space="preserve"> (Luke 18:9–14).</w:t>
      </w:r>
    </w:p>
    <w:p w14:paraId="58207A66" w14:textId="77777777" w:rsidR="00C12A54" w:rsidRDefault="008F6C8A" w:rsidP="00C83030">
      <w:pPr>
        <w:pStyle w:val="NormalWeb"/>
        <w:numPr>
          <w:ilvl w:val="0"/>
          <w:numId w:val="664"/>
        </w:numPr>
      </w:pPr>
      <w:r>
        <w:rPr>
          <w:rStyle w:val="Strong"/>
        </w:rPr>
        <w:t>Distractions and worldliness</w:t>
      </w:r>
      <w:r>
        <w:t xml:space="preserve"> (1 John 2:15–17).</w:t>
      </w:r>
    </w:p>
    <w:p w14:paraId="71047471" w14:textId="77777777" w:rsidR="00C12A54" w:rsidRDefault="008F6C8A" w:rsidP="00C83030">
      <w:pPr>
        <w:pStyle w:val="NormalWeb"/>
        <w:numPr>
          <w:ilvl w:val="0"/>
          <w:numId w:val="664"/>
        </w:numPr>
      </w:pPr>
      <w:r>
        <w:rPr>
          <w:rStyle w:val="Strong"/>
        </w:rPr>
        <w:t>Formalism</w:t>
      </w:r>
      <w:r>
        <w:t xml:space="preserve"> – Going through motions without heart engagement (Amos 5:21–23).</w:t>
      </w:r>
    </w:p>
    <w:p w14:paraId="52F407A3" w14:textId="77777777" w:rsidR="00C12A54" w:rsidRDefault="008F6C8A" w:rsidP="00C83030">
      <w:pPr>
        <w:pStyle w:val="NormalWeb"/>
        <w:numPr>
          <w:ilvl w:val="0"/>
          <w:numId w:val="664"/>
        </w:numPr>
      </w:pPr>
      <w:r>
        <w:rPr>
          <w:rStyle w:val="Strong"/>
        </w:rPr>
        <w:t>Ignorance of God’s Word</w:t>
      </w:r>
      <w:r>
        <w:t xml:space="preserve"> – Worshiping without truth (John 4:24).</w:t>
      </w:r>
    </w:p>
    <w:p w14:paraId="76D5EA54" w14:textId="77777777" w:rsidR="00C12A54" w:rsidRDefault="008F6C8A">
      <w:pPr>
        <w:pStyle w:val="NormalWeb"/>
      </w:pPr>
      <w:r>
        <w:t>To maintain inward worship, the believer must guard the heart (Proverbs 4:23) and cultivate intimacy with God daily.</w:t>
      </w:r>
    </w:p>
    <w:p w14:paraId="078B8ADC" w14:textId="77777777" w:rsidR="00C12A54" w:rsidRDefault="00000000">
      <w:r>
        <w:pict w14:anchorId="67487C7F">
          <v:rect id="_x0000_i1635" style="width:0;height:1.5pt" o:hralign="center" o:hrstd="t" o:hr="t" fillcolor="#a0a0a0" stroked="f"/>
        </w:pict>
      </w:r>
    </w:p>
    <w:p w14:paraId="0F5AD498" w14:textId="77777777" w:rsidR="00C12A54" w:rsidRDefault="008F6C8A">
      <w:pPr>
        <w:pStyle w:val="Heading3"/>
      </w:pPr>
      <w:r>
        <w:rPr>
          <w:rStyle w:val="Strong"/>
          <w:b/>
          <w:bCs/>
        </w:rPr>
        <w:t>11. Inward Worship in the Life of Biblical Figures</w:t>
      </w:r>
    </w:p>
    <w:p w14:paraId="2A9A8750" w14:textId="77777777" w:rsidR="00C12A54" w:rsidRDefault="008F6C8A" w:rsidP="00C83030">
      <w:pPr>
        <w:pStyle w:val="NormalWeb"/>
        <w:numPr>
          <w:ilvl w:val="0"/>
          <w:numId w:val="665"/>
        </w:numPr>
      </w:pPr>
      <w:r>
        <w:rPr>
          <w:rStyle w:val="Strong"/>
        </w:rPr>
        <w:t>David</w:t>
      </w:r>
      <w:r>
        <w:t xml:space="preserve"> – Worshiped God with a sincere heart of love and repentance (Psalm 51:17).</w:t>
      </w:r>
    </w:p>
    <w:p w14:paraId="0545D578" w14:textId="77777777" w:rsidR="00C12A54" w:rsidRDefault="008F6C8A" w:rsidP="00C83030">
      <w:pPr>
        <w:pStyle w:val="NormalWeb"/>
        <w:numPr>
          <w:ilvl w:val="0"/>
          <w:numId w:val="665"/>
        </w:numPr>
      </w:pPr>
      <w:r>
        <w:rPr>
          <w:rStyle w:val="Strong"/>
        </w:rPr>
        <w:t>Mary of Bethany</w:t>
      </w:r>
      <w:r>
        <w:t xml:space="preserve"> – Sat at Jesus’ feet in adoration (Luke 10:39).</w:t>
      </w:r>
    </w:p>
    <w:p w14:paraId="631B020E" w14:textId="77777777" w:rsidR="00C12A54" w:rsidRDefault="008F6C8A" w:rsidP="00C83030">
      <w:pPr>
        <w:pStyle w:val="NormalWeb"/>
        <w:numPr>
          <w:ilvl w:val="0"/>
          <w:numId w:val="665"/>
        </w:numPr>
      </w:pPr>
      <w:r>
        <w:rPr>
          <w:rStyle w:val="Strong"/>
        </w:rPr>
        <w:t>Paul</w:t>
      </w:r>
      <w:r>
        <w:t xml:space="preserve"> – Rejoiced in prison, worshiping from the heart (Acts 16:25).</w:t>
      </w:r>
    </w:p>
    <w:p w14:paraId="1E2ACC66" w14:textId="77777777" w:rsidR="00C12A54" w:rsidRDefault="008F6C8A" w:rsidP="00C83030">
      <w:pPr>
        <w:pStyle w:val="NormalWeb"/>
        <w:numPr>
          <w:ilvl w:val="0"/>
          <w:numId w:val="665"/>
        </w:numPr>
      </w:pPr>
      <w:r>
        <w:rPr>
          <w:rStyle w:val="Strong"/>
        </w:rPr>
        <w:t>Jesus</w:t>
      </w:r>
      <w:r>
        <w:t xml:space="preserve"> – Modeled perfect inward communion with the Father (John 17).</w:t>
      </w:r>
    </w:p>
    <w:p w14:paraId="6AF01B73" w14:textId="77777777" w:rsidR="00C12A54" w:rsidRDefault="008F6C8A">
      <w:pPr>
        <w:pStyle w:val="NormalWeb"/>
      </w:pPr>
      <w:r>
        <w:t xml:space="preserve">These examples show that inward worship can happen </w:t>
      </w:r>
      <w:r>
        <w:rPr>
          <w:rStyle w:val="Strong"/>
        </w:rPr>
        <w:t>anywhere</w:t>
      </w:r>
      <w:r>
        <w:t xml:space="preserve"> — not just in temples, but in prisons, deserts, and daily life.</w:t>
      </w:r>
    </w:p>
    <w:p w14:paraId="185A060A" w14:textId="77777777" w:rsidR="00C12A54" w:rsidRDefault="00000000">
      <w:r>
        <w:pict w14:anchorId="4BA0B970">
          <v:rect id="_x0000_i1636" style="width:0;height:1.5pt" o:hralign="center" o:hrstd="t" o:hr="t" fillcolor="#a0a0a0" stroked="f"/>
        </w:pict>
      </w:r>
    </w:p>
    <w:p w14:paraId="50A65977" w14:textId="77777777" w:rsidR="00C12A54" w:rsidRDefault="008F6C8A">
      <w:pPr>
        <w:pStyle w:val="Heading3"/>
      </w:pPr>
      <w:r>
        <w:rPr>
          <w:rStyle w:val="Strong"/>
          <w:b/>
          <w:bCs/>
        </w:rPr>
        <w:t>12. Inward Worship as a Way of Life</w:t>
      </w:r>
    </w:p>
    <w:p w14:paraId="18C30E0A" w14:textId="77777777" w:rsidR="00C12A54" w:rsidRDefault="008F6C8A">
      <w:pPr>
        <w:pStyle w:val="NormalWeb"/>
      </w:pPr>
      <w:r>
        <w:t xml:space="preserve">Inward worship is not confined to a church service — it is a </w:t>
      </w:r>
      <w:r>
        <w:rPr>
          <w:rStyle w:val="Strong"/>
        </w:rPr>
        <w:t>continuous posture</w:t>
      </w:r>
      <w:r>
        <w:t xml:space="preserve"> of the heart.</w:t>
      </w:r>
    </w:p>
    <w:p w14:paraId="0DFE4704" w14:textId="77777777" w:rsidR="00C12A54" w:rsidRDefault="008F6C8A" w:rsidP="00C83030">
      <w:pPr>
        <w:pStyle w:val="NormalWeb"/>
        <w:numPr>
          <w:ilvl w:val="0"/>
          <w:numId w:val="666"/>
        </w:numPr>
      </w:pPr>
      <w:r>
        <w:rPr>
          <w:rStyle w:val="Strong"/>
        </w:rPr>
        <w:lastRenderedPageBreak/>
        <w:t>Romans 12:1–2</w:t>
      </w:r>
      <w:r>
        <w:t xml:space="preserve"> – Offer your bodies as living sacrifices.</w:t>
      </w:r>
    </w:p>
    <w:p w14:paraId="6EF70C76" w14:textId="77777777" w:rsidR="00C12A54" w:rsidRDefault="008F6C8A" w:rsidP="00C83030">
      <w:pPr>
        <w:pStyle w:val="NormalWeb"/>
        <w:numPr>
          <w:ilvl w:val="0"/>
          <w:numId w:val="666"/>
        </w:numPr>
      </w:pPr>
      <w:r>
        <w:rPr>
          <w:rStyle w:val="Strong"/>
        </w:rPr>
        <w:t>Colossians 3:17</w:t>
      </w:r>
      <w:r>
        <w:t xml:space="preserve"> – Do everything in the name of the Lord Jesus.</w:t>
      </w:r>
    </w:p>
    <w:p w14:paraId="16A60AEC" w14:textId="77777777" w:rsidR="00C12A54" w:rsidRDefault="008F6C8A" w:rsidP="00C83030">
      <w:pPr>
        <w:pStyle w:val="NormalWeb"/>
        <w:numPr>
          <w:ilvl w:val="0"/>
          <w:numId w:val="666"/>
        </w:numPr>
      </w:pPr>
      <w:r>
        <w:rPr>
          <w:rStyle w:val="Strong"/>
        </w:rPr>
        <w:t>Psalm 34:1</w:t>
      </w:r>
      <w:r>
        <w:t xml:space="preserve"> – “I will bless the Lord at all times.”</w:t>
      </w:r>
    </w:p>
    <w:p w14:paraId="7AFDC38B" w14:textId="77777777" w:rsidR="00C12A54" w:rsidRDefault="008F6C8A">
      <w:pPr>
        <w:pStyle w:val="NormalWeb"/>
      </w:pPr>
      <w:r>
        <w:t xml:space="preserve">Every action — working, resting, serving, or praying — can become an </w:t>
      </w:r>
      <w:r>
        <w:rPr>
          <w:rStyle w:val="Strong"/>
        </w:rPr>
        <w:t>act of inward worship</w:t>
      </w:r>
      <w:r>
        <w:t xml:space="preserve"> when done with love and awareness of God’s presence.</w:t>
      </w:r>
    </w:p>
    <w:p w14:paraId="74439418" w14:textId="77777777" w:rsidR="00C12A54" w:rsidRDefault="00000000">
      <w:r>
        <w:pict w14:anchorId="53A76D1C">
          <v:rect id="_x0000_i1637" style="width:0;height:1.5pt" o:hralign="center" o:hrstd="t" o:hr="t" fillcolor="#a0a0a0" stroked="f"/>
        </w:pict>
      </w:r>
    </w:p>
    <w:p w14:paraId="5F954C6F" w14:textId="77777777" w:rsidR="00C12A54" w:rsidRDefault="008F6C8A">
      <w:pPr>
        <w:pStyle w:val="Heading3"/>
      </w:pPr>
      <w:r>
        <w:rPr>
          <w:rStyle w:val="Strong"/>
          <w:b/>
          <w:bCs/>
        </w:rPr>
        <w:t>13. The Connection Between Inward and Outward Worship</w:t>
      </w:r>
    </w:p>
    <w:p w14:paraId="7DA237EE" w14:textId="77777777" w:rsidR="00C12A54" w:rsidRDefault="008F6C8A">
      <w:pPr>
        <w:pStyle w:val="NormalWeb"/>
      </w:pPr>
      <w:r>
        <w:t xml:space="preserve">Outward worship becomes </w:t>
      </w:r>
      <w:r>
        <w:rPr>
          <w:rStyle w:val="Strong"/>
        </w:rPr>
        <w:t>authentic and powerful</w:t>
      </w:r>
      <w:r>
        <w:t xml:space="preserve"> only when it springs from </w:t>
      </w:r>
      <w:r>
        <w:rPr>
          <w:rStyle w:val="Strong"/>
        </w:rPr>
        <w:t>inward worship</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986"/>
      </w:tblGrid>
      <w:tr w:rsidR="00C12A54" w14:paraId="46411A22" w14:textId="77777777">
        <w:trPr>
          <w:tblHeader/>
          <w:tblCellSpacing w:w="15" w:type="dxa"/>
        </w:trPr>
        <w:tc>
          <w:tcPr>
            <w:tcW w:w="0" w:type="auto"/>
            <w:vAlign w:val="center"/>
          </w:tcPr>
          <w:p w14:paraId="53489E18" w14:textId="77777777" w:rsidR="00C12A54" w:rsidRDefault="008F6C8A">
            <w:pPr>
              <w:jc w:val="center"/>
              <w:rPr>
                <w:b/>
                <w:bCs/>
              </w:rPr>
            </w:pPr>
            <w:r>
              <w:rPr>
                <w:rStyle w:val="Strong"/>
              </w:rPr>
              <w:t>Inward Worship</w:t>
            </w:r>
          </w:p>
        </w:tc>
        <w:tc>
          <w:tcPr>
            <w:tcW w:w="0" w:type="auto"/>
            <w:vAlign w:val="center"/>
          </w:tcPr>
          <w:p w14:paraId="23E5E9A5" w14:textId="77777777" w:rsidR="00C12A54" w:rsidRDefault="008F6C8A">
            <w:pPr>
              <w:jc w:val="center"/>
              <w:rPr>
                <w:b/>
                <w:bCs/>
              </w:rPr>
            </w:pPr>
            <w:r>
              <w:rPr>
                <w:rStyle w:val="Strong"/>
              </w:rPr>
              <w:t>Outward Result</w:t>
            </w:r>
          </w:p>
        </w:tc>
      </w:tr>
      <w:tr w:rsidR="00C12A54" w14:paraId="11BB7494" w14:textId="77777777">
        <w:trPr>
          <w:tblCellSpacing w:w="15" w:type="dxa"/>
        </w:trPr>
        <w:tc>
          <w:tcPr>
            <w:tcW w:w="0" w:type="auto"/>
            <w:vAlign w:val="center"/>
          </w:tcPr>
          <w:p w14:paraId="4A947739" w14:textId="77777777" w:rsidR="00C12A54" w:rsidRDefault="008F6C8A">
            <w:r>
              <w:t>Love for God</w:t>
            </w:r>
          </w:p>
        </w:tc>
        <w:tc>
          <w:tcPr>
            <w:tcW w:w="0" w:type="auto"/>
            <w:vAlign w:val="center"/>
          </w:tcPr>
          <w:p w14:paraId="3CAE9CA0" w14:textId="77777777" w:rsidR="00C12A54" w:rsidRDefault="008F6C8A">
            <w:r>
              <w:t>Compassion toward others</w:t>
            </w:r>
          </w:p>
        </w:tc>
      </w:tr>
      <w:tr w:rsidR="00C12A54" w14:paraId="4215149B" w14:textId="77777777">
        <w:trPr>
          <w:tblCellSpacing w:w="15" w:type="dxa"/>
        </w:trPr>
        <w:tc>
          <w:tcPr>
            <w:tcW w:w="0" w:type="auto"/>
            <w:vAlign w:val="center"/>
          </w:tcPr>
          <w:p w14:paraId="5F740C0F" w14:textId="77777777" w:rsidR="00C12A54" w:rsidRDefault="008F6C8A">
            <w:r>
              <w:t>Gratitude</w:t>
            </w:r>
          </w:p>
        </w:tc>
        <w:tc>
          <w:tcPr>
            <w:tcW w:w="0" w:type="auto"/>
            <w:vAlign w:val="center"/>
          </w:tcPr>
          <w:p w14:paraId="01FF816E" w14:textId="77777777" w:rsidR="00C12A54" w:rsidRDefault="008F6C8A">
            <w:r>
              <w:t>Joyful praise</w:t>
            </w:r>
          </w:p>
        </w:tc>
      </w:tr>
      <w:tr w:rsidR="00C12A54" w14:paraId="7D8E982F" w14:textId="77777777">
        <w:trPr>
          <w:tblCellSpacing w:w="15" w:type="dxa"/>
        </w:trPr>
        <w:tc>
          <w:tcPr>
            <w:tcW w:w="0" w:type="auto"/>
            <w:vAlign w:val="center"/>
          </w:tcPr>
          <w:p w14:paraId="3DC44844" w14:textId="77777777" w:rsidR="00C12A54" w:rsidRDefault="008F6C8A">
            <w:r>
              <w:t>Repentance</w:t>
            </w:r>
          </w:p>
        </w:tc>
        <w:tc>
          <w:tcPr>
            <w:tcW w:w="0" w:type="auto"/>
            <w:vAlign w:val="center"/>
          </w:tcPr>
          <w:p w14:paraId="2E152DE6" w14:textId="77777777" w:rsidR="00C12A54" w:rsidRDefault="008F6C8A">
            <w:r>
              <w:t>Holiness in action</w:t>
            </w:r>
          </w:p>
        </w:tc>
      </w:tr>
      <w:tr w:rsidR="00C12A54" w14:paraId="4AE7362C" w14:textId="77777777">
        <w:trPr>
          <w:tblCellSpacing w:w="15" w:type="dxa"/>
        </w:trPr>
        <w:tc>
          <w:tcPr>
            <w:tcW w:w="0" w:type="auto"/>
            <w:vAlign w:val="center"/>
          </w:tcPr>
          <w:p w14:paraId="627135CA" w14:textId="77777777" w:rsidR="00C12A54" w:rsidRDefault="008F6C8A">
            <w:r>
              <w:t>Faith</w:t>
            </w:r>
          </w:p>
        </w:tc>
        <w:tc>
          <w:tcPr>
            <w:tcW w:w="0" w:type="auto"/>
            <w:vAlign w:val="center"/>
          </w:tcPr>
          <w:p w14:paraId="2C2963D2" w14:textId="77777777" w:rsidR="00C12A54" w:rsidRDefault="008F6C8A">
            <w:r>
              <w:t>Obedient service</w:t>
            </w:r>
          </w:p>
        </w:tc>
      </w:tr>
      <w:tr w:rsidR="00C12A54" w14:paraId="0D9B2DF3" w14:textId="77777777">
        <w:trPr>
          <w:tblCellSpacing w:w="15" w:type="dxa"/>
        </w:trPr>
        <w:tc>
          <w:tcPr>
            <w:tcW w:w="0" w:type="auto"/>
            <w:vAlign w:val="center"/>
          </w:tcPr>
          <w:p w14:paraId="23160962" w14:textId="77777777" w:rsidR="00C12A54" w:rsidRDefault="008F6C8A">
            <w:r>
              <w:t>Surrender</w:t>
            </w:r>
          </w:p>
        </w:tc>
        <w:tc>
          <w:tcPr>
            <w:tcW w:w="0" w:type="auto"/>
            <w:vAlign w:val="center"/>
          </w:tcPr>
          <w:p w14:paraId="1F72AE73" w14:textId="77777777" w:rsidR="00C12A54" w:rsidRDefault="008F6C8A">
            <w:r>
              <w:t>Willingness to follow God’s call</w:t>
            </w:r>
          </w:p>
        </w:tc>
      </w:tr>
    </w:tbl>
    <w:p w14:paraId="153E7149" w14:textId="77777777" w:rsidR="00C12A54" w:rsidRDefault="008F6C8A">
      <w:pPr>
        <w:pStyle w:val="NormalWeb"/>
      </w:pPr>
      <w:r>
        <w:t xml:space="preserve">Thus, the </w:t>
      </w:r>
      <w:r>
        <w:rPr>
          <w:rStyle w:val="Strong"/>
        </w:rPr>
        <w:t>essence</w:t>
      </w:r>
      <w:r>
        <w:t xml:space="preserve"> of all worship begins inside and flows outward.</w:t>
      </w:r>
    </w:p>
    <w:p w14:paraId="178CC53B" w14:textId="77777777" w:rsidR="00C12A54" w:rsidRDefault="00000000">
      <w:r>
        <w:pict w14:anchorId="74BFA33E">
          <v:rect id="_x0000_i1638" style="width:0;height:1.5pt" o:hralign="center" o:hrstd="t" o:hr="t" fillcolor="#a0a0a0" stroked="f"/>
        </w:pict>
      </w:r>
    </w:p>
    <w:p w14:paraId="0E771565" w14:textId="77777777" w:rsidR="00C12A54" w:rsidRDefault="008F6C8A">
      <w:pPr>
        <w:pStyle w:val="Heading3"/>
      </w:pPr>
      <w:r>
        <w:rPr>
          <w:rStyle w:val="Strong"/>
          <w:b/>
          <w:bCs/>
        </w:rPr>
        <w:t>14. The Eternal Dimension of Inward Worship</w:t>
      </w:r>
    </w:p>
    <w:p w14:paraId="097C7692" w14:textId="77777777" w:rsidR="00C12A54" w:rsidRDefault="008F6C8A">
      <w:pPr>
        <w:pStyle w:val="NormalWeb"/>
      </w:pPr>
      <w:r>
        <w:t xml:space="preserve">In heaven, worship will be </w:t>
      </w:r>
      <w:r>
        <w:rPr>
          <w:rStyle w:val="Strong"/>
        </w:rPr>
        <w:t>purely inward and eternal</w:t>
      </w:r>
      <w:r>
        <w:t xml:space="preserve"> — no sin, distraction, or formality, only </w:t>
      </w:r>
      <w:r>
        <w:rPr>
          <w:rStyle w:val="Strong"/>
        </w:rPr>
        <w:t>perfect love and adoration</w:t>
      </w:r>
      <w:r>
        <w:t xml:space="preserve"> before God’s throne.</w:t>
      </w:r>
    </w:p>
    <w:p w14:paraId="06DD7F55" w14:textId="77777777" w:rsidR="00C12A54" w:rsidRDefault="008F6C8A">
      <w:pPr>
        <w:pStyle w:val="NormalWeb"/>
      </w:pPr>
      <w:r>
        <w:t>“They will see His face, and His name will be on their foreheads.”</w:t>
      </w:r>
      <w:r>
        <w:br/>
        <w:t xml:space="preserve">— </w:t>
      </w:r>
      <w:r>
        <w:rPr>
          <w:rStyle w:val="Emphasis"/>
          <w:rFonts w:eastAsiaTheme="majorEastAsia"/>
        </w:rPr>
        <w:t>Revelation 22:4</w:t>
      </w:r>
    </w:p>
    <w:p w14:paraId="7A6A8D82" w14:textId="77777777" w:rsidR="00C12A54" w:rsidRDefault="008F6C8A">
      <w:pPr>
        <w:pStyle w:val="NormalWeb"/>
      </w:pPr>
      <w:r>
        <w:t xml:space="preserve">Inward worship today is a </w:t>
      </w:r>
      <w:r>
        <w:rPr>
          <w:rStyle w:val="Strong"/>
        </w:rPr>
        <w:t>foretaste of that eternal communion</w:t>
      </w:r>
      <w:r>
        <w:t>.</w:t>
      </w:r>
    </w:p>
    <w:p w14:paraId="64C3A5D1" w14:textId="77777777" w:rsidR="00C12A54" w:rsidRDefault="00000000">
      <w:r>
        <w:pict w14:anchorId="3694D67E">
          <v:rect id="_x0000_i1639" style="width:0;height:1.5pt" o:hralign="center" o:hrstd="t" o:hr="t" fillcolor="#a0a0a0" stroked="f"/>
        </w:pict>
      </w:r>
    </w:p>
    <w:p w14:paraId="40BD2ADA" w14:textId="77777777" w:rsidR="00C12A54" w:rsidRDefault="008F6C8A">
      <w:pPr>
        <w:pStyle w:val="Heading3"/>
      </w:pPr>
      <w:r>
        <w:rPr>
          <w:rStyle w:val="Strong"/>
          <w:b/>
          <w:bCs/>
        </w:rPr>
        <w:lastRenderedPageBreak/>
        <w:t>15.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4902"/>
      </w:tblGrid>
      <w:tr w:rsidR="00C12A54" w14:paraId="29EED18D" w14:textId="77777777">
        <w:trPr>
          <w:tblHeader/>
          <w:tblCellSpacing w:w="15" w:type="dxa"/>
        </w:trPr>
        <w:tc>
          <w:tcPr>
            <w:tcW w:w="0" w:type="auto"/>
            <w:vAlign w:val="center"/>
          </w:tcPr>
          <w:p w14:paraId="3421C490" w14:textId="77777777" w:rsidR="00C12A54" w:rsidRDefault="008F6C8A">
            <w:pPr>
              <w:jc w:val="center"/>
              <w:rPr>
                <w:b/>
                <w:bCs/>
              </w:rPr>
            </w:pPr>
            <w:r>
              <w:rPr>
                <w:rStyle w:val="Strong"/>
              </w:rPr>
              <w:t>Theme</w:t>
            </w:r>
          </w:p>
        </w:tc>
        <w:tc>
          <w:tcPr>
            <w:tcW w:w="0" w:type="auto"/>
            <w:vAlign w:val="center"/>
          </w:tcPr>
          <w:p w14:paraId="0E7E9A36" w14:textId="77777777" w:rsidR="00C12A54" w:rsidRDefault="008F6C8A">
            <w:pPr>
              <w:jc w:val="center"/>
              <w:rPr>
                <w:b/>
                <w:bCs/>
              </w:rPr>
            </w:pPr>
            <w:r>
              <w:rPr>
                <w:rStyle w:val="Strong"/>
              </w:rPr>
              <w:t>Description</w:t>
            </w:r>
          </w:p>
        </w:tc>
      </w:tr>
      <w:tr w:rsidR="00C12A54" w14:paraId="2ABB346D" w14:textId="77777777">
        <w:trPr>
          <w:tblCellSpacing w:w="15" w:type="dxa"/>
        </w:trPr>
        <w:tc>
          <w:tcPr>
            <w:tcW w:w="0" w:type="auto"/>
            <w:vAlign w:val="center"/>
          </w:tcPr>
          <w:p w14:paraId="49E9D016" w14:textId="77777777" w:rsidR="00C12A54" w:rsidRDefault="008F6C8A">
            <w:r>
              <w:rPr>
                <w:rStyle w:val="Strong"/>
              </w:rPr>
              <w:t>Definition</w:t>
            </w:r>
          </w:p>
        </w:tc>
        <w:tc>
          <w:tcPr>
            <w:tcW w:w="0" w:type="auto"/>
            <w:vAlign w:val="center"/>
          </w:tcPr>
          <w:p w14:paraId="29E0A8DF" w14:textId="77777777" w:rsidR="00C12A54" w:rsidRDefault="008F6C8A">
            <w:r>
              <w:t>Worship that flows from the heart, mind, and spirit.</w:t>
            </w:r>
          </w:p>
        </w:tc>
      </w:tr>
      <w:tr w:rsidR="00C12A54" w14:paraId="5C5FE9D4" w14:textId="77777777">
        <w:trPr>
          <w:tblCellSpacing w:w="15" w:type="dxa"/>
        </w:trPr>
        <w:tc>
          <w:tcPr>
            <w:tcW w:w="0" w:type="auto"/>
            <w:vAlign w:val="center"/>
          </w:tcPr>
          <w:p w14:paraId="6AD70306" w14:textId="77777777" w:rsidR="00C12A54" w:rsidRDefault="008F6C8A">
            <w:r>
              <w:rPr>
                <w:rStyle w:val="Strong"/>
              </w:rPr>
              <w:t>Focus</w:t>
            </w:r>
          </w:p>
        </w:tc>
        <w:tc>
          <w:tcPr>
            <w:tcW w:w="0" w:type="auto"/>
            <w:vAlign w:val="center"/>
          </w:tcPr>
          <w:p w14:paraId="559BFDAE" w14:textId="77777777" w:rsidR="00C12A54" w:rsidRDefault="008F6C8A">
            <w:r>
              <w:t>Inner devotion to God rather than external ritual.</w:t>
            </w:r>
          </w:p>
        </w:tc>
      </w:tr>
      <w:tr w:rsidR="00C12A54" w14:paraId="72B04762" w14:textId="77777777">
        <w:trPr>
          <w:tblCellSpacing w:w="15" w:type="dxa"/>
        </w:trPr>
        <w:tc>
          <w:tcPr>
            <w:tcW w:w="0" w:type="auto"/>
            <w:vAlign w:val="center"/>
          </w:tcPr>
          <w:p w14:paraId="669A6040" w14:textId="77777777" w:rsidR="00C12A54" w:rsidRDefault="008F6C8A">
            <w:r>
              <w:rPr>
                <w:rStyle w:val="Strong"/>
              </w:rPr>
              <w:t>Nature</w:t>
            </w:r>
          </w:p>
        </w:tc>
        <w:tc>
          <w:tcPr>
            <w:tcW w:w="0" w:type="auto"/>
            <w:vAlign w:val="center"/>
          </w:tcPr>
          <w:p w14:paraId="4B6B6937" w14:textId="77777777" w:rsidR="00C12A54" w:rsidRDefault="008F6C8A">
            <w:r>
              <w:t>Spiritual, sincere, and truth-based.</w:t>
            </w:r>
          </w:p>
        </w:tc>
      </w:tr>
      <w:tr w:rsidR="00C12A54" w14:paraId="0D43883E" w14:textId="77777777">
        <w:trPr>
          <w:tblCellSpacing w:w="15" w:type="dxa"/>
        </w:trPr>
        <w:tc>
          <w:tcPr>
            <w:tcW w:w="0" w:type="auto"/>
            <w:vAlign w:val="center"/>
          </w:tcPr>
          <w:p w14:paraId="6FAF63B9" w14:textId="77777777" w:rsidR="00C12A54" w:rsidRDefault="008F6C8A">
            <w:r>
              <w:rPr>
                <w:rStyle w:val="Strong"/>
              </w:rPr>
              <w:t>Agent</w:t>
            </w:r>
          </w:p>
        </w:tc>
        <w:tc>
          <w:tcPr>
            <w:tcW w:w="0" w:type="auto"/>
            <w:vAlign w:val="center"/>
          </w:tcPr>
          <w:p w14:paraId="3691AA6A" w14:textId="77777777" w:rsidR="00C12A54" w:rsidRDefault="008F6C8A">
            <w:r>
              <w:t>Empowered by the Holy Spirit.</w:t>
            </w:r>
          </w:p>
        </w:tc>
      </w:tr>
      <w:tr w:rsidR="00C12A54" w14:paraId="55E8962D" w14:textId="77777777">
        <w:trPr>
          <w:tblCellSpacing w:w="15" w:type="dxa"/>
        </w:trPr>
        <w:tc>
          <w:tcPr>
            <w:tcW w:w="0" w:type="auto"/>
            <w:vAlign w:val="center"/>
          </w:tcPr>
          <w:p w14:paraId="72CE5CEE" w14:textId="77777777" w:rsidR="00C12A54" w:rsidRDefault="008F6C8A">
            <w:r>
              <w:rPr>
                <w:rStyle w:val="Strong"/>
              </w:rPr>
              <w:t>Result</w:t>
            </w:r>
          </w:p>
        </w:tc>
        <w:tc>
          <w:tcPr>
            <w:tcW w:w="0" w:type="auto"/>
            <w:vAlign w:val="center"/>
          </w:tcPr>
          <w:p w14:paraId="71D00F51" w14:textId="77777777" w:rsidR="00C12A54" w:rsidRDefault="008F6C8A">
            <w:r>
              <w:t>Transformation, peace, obedience, and joy.</w:t>
            </w:r>
          </w:p>
        </w:tc>
      </w:tr>
      <w:tr w:rsidR="00C12A54" w14:paraId="46957D6B" w14:textId="77777777">
        <w:trPr>
          <w:tblCellSpacing w:w="15" w:type="dxa"/>
        </w:trPr>
        <w:tc>
          <w:tcPr>
            <w:tcW w:w="0" w:type="auto"/>
            <w:vAlign w:val="center"/>
          </w:tcPr>
          <w:p w14:paraId="56D63103" w14:textId="77777777" w:rsidR="00C12A54" w:rsidRDefault="008F6C8A">
            <w:r>
              <w:rPr>
                <w:rStyle w:val="Strong"/>
              </w:rPr>
              <w:t>Goal</w:t>
            </w:r>
          </w:p>
        </w:tc>
        <w:tc>
          <w:tcPr>
            <w:tcW w:w="0" w:type="auto"/>
            <w:vAlign w:val="center"/>
          </w:tcPr>
          <w:p w14:paraId="722312CF" w14:textId="77777777" w:rsidR="00C12A54" w:rsidRDefault="008F6C8A">
            <w:r>
              <w:t>Intimate communion with God.</w:t>
            </w:r>
          </w:p>
        </w:tc>
      </w:tr>
    </w:tbl>
    <w:p w14:paraId="6FF95333" w14:textId="77777777" w:rsidR="00C12A54" w:rsidRDefault="00000000">
      <w:r>
        <w:pict w14:anchorId="49A86318">
          <v:rect id="_x0000_i1640" style="width:0;height:1.5pt" o:hralign="center" o:hrstd="t" o:hr="t" fillcolor="#a0a0a0" stroked="f"/>
        </w:pict>
      </w:r>
    </w:p>
    <w:p w14:paraId="4AF9C9DB" w14:textId="77777777" w:rsidR="00C12A54" w:rsidRDefault="008F6C8A">
      <w:pPr>
        <w:pStyle w:val="Heading3"/>
      </w:pPr>
      <w:r>
        <w:rPr>
          <w:rStyle w:val="Strong"/>
          <w:b/>
          <w:bCs/>
        </w:rPr>
        <w:t>16. Conclusion</w:t>
      </w:r>
    </w:p>
    <w:p w14:paraId="6BC1B9FC" w14:textId="77777777" w:rsidR="00C12A54" w:rsidRDefault="008F6C8A">
      <w:pPr>
        <w:pStyle w:val="NormalWeb"/>
      </w:pPr>
      <w:r>
        <w:t xml:space="preserve">The </w:t>
      </w:r>
      <w:r>
        <w:rPr>
          <w:rStyle w:val="Strong"/>
        </w:rPr>
        <w:t>essence of inward worship</w:t>
      </w:r>
      <w:r>
        <w:t xml:space="preserve"> is the </w:t>
      </w:r>
      <w:r>
        <w:rPr>
          <w:rStyle w:val="Strong"/>
        </w:rPr>
        <w:t>heart’s surrender to God</w:t>
      </w:r>
      <w:r>
        <w:t xml:space="preserve"> — a love-filled, Spirit-led devotion that glorifies Him in all things.</w:t>
      </w:r>
      <w:r>
        <w:br/>
        <w:t xml:space="preserve">It is </w:t>
      </w:r>
      <w:r>
        <w:rPr>
          <w:rStyle w:val="Strong"/>
        </w:rPr>
        <w:t>not about performance but presence</w:t>
      </w:r>
      <w:r>
        <w:t xml:space="preserve">, </w:t>
      </w:r>
      <w:r>
        <w:rPr>
          <w:rStyle w:val="Strong"/>
        </w:rPr>
        <w:t>not about form but faith</w:t>
      </w:r>
      <w:r>
        <w:t xml:space="preserve">, </w:t>
      </w:r>
      <w:r>
        <w:rPr>
          <w:rStyle w:val="Strong"/>
        </w:rPr>
        <w:t>not about music but intimacy</w:t>
      </w:r>
      <w:r>
        <w:t>.</w:t>
      </w:r>
    </w:p>
    <w:p w14:paraId="0208FA2D" w14:textId="77777777" w:rsidR="00C12A54" w:rsidRDefault="008F6C8A">
      <w:pPr>
        <w:pStyle w:val="NormalWeb"/>
      </w:pPr>
      <w:r>
        <w:t>True worship:</w:t>
      </w:r>
    </w:p>
    <w:p w14:paraId="2D724D1E" w14:textId="77777777" w:rsidR="00C12A54" w:rsidRDefault="008F6C8A" w:rsidP="00C83030">
      <w:pPr>
        <w:pStyle w:val="NormalWeb"/>
        <w:numPr>
          <w:ilvl w:val="0"/>
          <w:numId w:val="667"/>
        </w:numPr>
      </w:pPr>
      <w:r>
        <w:t xml:space="preserve">Begins in the </w:t>
      </w:r>
      <w:r>
        <w:rPr>
          <w:rStyle w:val="Strong"/>
        </w:rPr>
        <w:t>heart</w:t>
      </w:r>
      <w:r>
        <w:t>,</w:t>
      </w:r>
    </w:p>
    <w:p w14:paraId="1505374B" w14:textId="77777777" w:rsidR="00C12A54" w:rsidRDefault="008F6C8A" w:rsidP="00C83030">
      <w:pPr>
        <w:pStyle w:val="NormalWeb"/>
        <w:numPr>
          <w:ilvl w:val="0"/>
          <w:numId w:val="667"/>
        </w:numPr>
      </w:pPr>
      <w:r>
        <w:t xml:space="preserve">Is guided by the </w:t>
      </w:r>
      <w:r>
        <w:rPr>
          <w:rStyle w:val="Strong"/>
        </w:rPr>
        <w:t>Spirit</w:t>
      </w:r>
      <w:r>
        <w:t>,</w:t>
      </w:r>
    </w:p>
    <w:p w14:paraId="0426F5FE" w14:textId="77777777" w:rsidR="00C12A54" w:rsidRDefault="008F6C8A" w:rsidP="00C83030">
      <w:pPr>
        <w:pStyle w:val="NormalWeb"/>
        <w:numPr>
          <w:ilvl w:val="0"/>
          <w:numId w:val="667"/>
        </w:numPr>
      </w:pPr>
      <w:r>
        <w:t xml:space="preserve">Is grounded in </w:t>
      </w:r>
      <w:r>
        <w:rPr>
          <w:rStyle w:val="Strong"/>
        </w:rPr>
        <w:t>truth</w:t>
      </w:r>
      <w:r>
        <w:t>,</w:t>
      </w:r>
    </w:p>
    <w:p w14:paraId="65B7B829" w14:textId="77777777" w:rsidR="00C12A54" w:rsidRDefault="008F6C8A" w:rsidP="00C83030">
      <w:pPr>
        <w:pStyle w:val="NormalWeb"/>
        <w:numPr>
          <w:ilvl w:val="0"/>
          <w:numId w:val="667"/>
        </w:numPr>
      </w:pPr>
      <w:r>
        <w:t xml:space="preserve">And expresses itself through a </w:t>
      </w:r>
      <w:r>
        <w:rPr>
          <w:rStyle w:val="Strong"/>
        </w:rPr>
        <w:t>transformed life</w:t>
      </w:r>
      <w:r>
        <w:t>.</w:t>
      </w:r>
    </w:p>
    <w:p w14:paraId="5420E126" w14:textId="77777777" w:rsidR="00C12A54" w:rsidRDefault="008F6C8A">
      <w:pPr>
        <w:pStyle w:val="NormalWeb"/>
      </w:pPr>
      <w:r>
        <w:t>“The Father seeks worshipers who will worship Him in spirit and truth.”</w:t>
      </w:r>
      <w:r>
        <w:br/>
        <w:t xml:space="preserve">— </w:t>
      </w:r>
      <w:r>
        <w:rPr>
          <w:rStyle w:val="Emphasis"/>
          <w:rFonts w:eastAsiaTheme="majorEastAsia"/>
        </w:rPr>
        <w:t>John 4:23</w:t>
      </w:r>
    </w:p>
    <w:p w14:paraId="0C6A49FF" w14:textId="77777777" w:rsidR="00C12A54" w:rsidRDefault="008F6C8A">
      <w:pPr>
        <w:pStyle w:val="NormalWeb"/>
      </w:pPr>
      <w:r>
        <w:t xml:space="preserve">Inward worship is therefore the </w:t>
      </w:r>
      <w:r>
        <w:rPr>
          <w:rStyle w:val="Strong"/>
        </w:rPr>
        <w:t>core of a Christ-centered life</w:t>
      </w:r>
      <w:r>
        <w:t xml:space="preserve"> — where every thought, emotion, and desire flows in loving harmony with the will of God.</w:t>
      </w:r>
    </w:p>
    <w:p w14:paraId="64A57149" w14:textId="77777777" w:rsidR="00C12A54" w:rsidRDefault="00C12A54"/>
    <w:p w14:paraId="39F7D975" w14:textId="77777777" w:rsidR="00C12A54" w:rsidRDefault="008F6C8A">
      <w:r>
        <w:t>_________________________________________________________________________________________________________</w:t>
      </w:r>
    </w:p>
    <w:p w14:paraId="745E3278" w14:textId="77777777" w:rsidR="00C12A54" w:rsidRDefault="008F6C8A">
      <w:r>
        <w:t>3. Worship and Joy — Week 26 (Due by: 29 December)</w:t>
      </w:r>
    </w:p>
    <w:p w14:paraId="5CC3250C" w14:textId="77777777" w:rsidR="00C12A54" w:rsidRDefault="008F6C8A">
      <w:r>
        <w:t>☐ Completed</w:t>
      </w:r>
    </w:p>
    <w:p w14:paraId="45711626" w14:textId="77777777" w:rsidR="00C12A54" w:rsidRDefault="008F6C8A">
      <w:r>
        <w:t>Comments:</w:t>
      </w:r>
    </w:p>
    <w:p w14:paraId="1E6B9303" w14:textId="77777777" w:rsidR="00C12A54" w:rsidRDefault="008F6C8A">
      <w:pPr>
        <w:pStyle w:val="Heading3"/>
      </w:pPr>
      <w:r>
        <w:rPr>
          <w:rStyle w:val="Strong"/>
          <w:b/>
          <w:bCs/>
        </w:rPr>
        <w:lastRenderedPageBreak/>
        <w:t>1. Introduction</w:t>
      </w:r>
    </w:p>
    <w:p w14:paraId="1FF3A073" w14:textId="77777777" w:rsidR="00C12A54" w:rsidRDefault="008F6C8A">
      <w:pPr>
        <w:pStyle w:val="NormalWeb"/>
      </w:pPr>
      <w:r>
        <w:rPr>
          <w:rStyle w:val="Strong"/>
        </w:rPr>
        <w:t>Worship and joy</w:t>
      </w:r>
      <w:r>
        <w:t xml:space="preserve"> are deeply connected in the life of a believer.</w:t>
      </w:r>
      <w:r>
        <w:br/>
        <w:t xml:space="preserve">True worship leads to </w:t>
      </w:r>
      <w:r>
        <w:rPr>
          <w:rStyle w:val="Strong"/>
        </w:rPr>
        <w:t>joy</w:t>
      </w:r>
      <w:r>
        <w:t xml:space="preserve">, and genuine joy finds its fullest expression in </w:t>
      </w:r>
      <w:r>
        <w:rPr>
          <w:rStyle w:val="Strong"/>
        </w:rPr>
        <w:t>worship</w:t>
      </w:r>
      <w:r>
        <w:t>.</w:t>
      </w:r>
    </w:p>
    <w:p w14:paraId="605F24C1" w14:textId="77777777" w:rsidR="00C12A54" w:rsidRDefault="008F6C8A">
      <w:pPr>
        <w:pStyle w:val="NormalWeb"/>
      </w:pPr>
      <w:r>
        <w:t xml:space="preserve">Joy is not merely an emotion of happiness but a </w:t>
      </w:r>
      <w:r>
        <w:rPr>
          <w:rStyle w:val="Strong"/>
        </w:rPr>
        <w:t>spiritual delight</w:t>
      </w:r>
      <w:r>
        <w:t xml:space="preserve"> in God’s presence and goodness. It flows from knowing who God is and responding to Him in </w:t>
      </w:r>
      <w:r>
        <w:rPr>
          <w:rStyle w:val="Strong"/>
        </w:rPr>
        <w:t>faith, love, and gratitude</w:t>
      </w:r>
      <w:r>
        <w:t>.</w:t>
      </w:r>
    </w:p>
    <w:p w14:paraId="3D11FD2B" w14:textId="77777777" w:rsidR="00C12A54" w:rsidRDefault="008F6C8A">
      <w:pPr>
        <w:pStyle w:val="NormalWeb"/>
      </w:pPr>
      <w:r>
        <w:t>“In Your presence there is fullness of joy;</w:t>
      </w:r>
      <w:r>
        <w:br/>
        <w:t>at Your right hand are pleasures forevermore.”</w:t>
      </w:r>
      <w:r>
        <w:br/>
        <w:t xml:space="preserve">— </w:t>
      </w:r>
      <w:r>
        <w:rPr>
          <w:rStyle w:val="Emphasis"/>
        </w:rPr>
        <w:t>Psalm 16:11</w:t>
      </w:r>
    </w:p>
    <w:p w14:paraId="762A3A87" w14:textId="77777777" w:rsidR="00C12A54" w:rsidRDefault="008F6C8A">
      <w:pPr>
        <w:pStyle w:val="NormalWeb"/>
      </w:pPr>
      <w:r>
        <w:t xml:space="preserve">Thus, joy is both the </w:t>
      </w:r>
      <w:r>
        <w:rPr>
          <w:rStyle w:val="Strong"/>
        </w:rPr>
        <w:t>result</w:t>
      </w:r>
      <w:r>
        <w:t xml:space="preserve"> and the </w:t>
      </w:r>
      <w:r>
        <w:rPr>
          <w:rStyle w:val="Strong"/>
        </w:rPr>
        <w:t>atmosphere</w:t>
      </w:r>
      <w:r>
        <w:t xml:space="preserve"> of true worship.</w:t>
      </w:r>
    </w:p>
    <w:p w14:paraId="4D143A10" w14:textId="77777777" w:rsidR="00C12A54" w:rsidRDefault="00000000">
      <w:r>
        <w:pict w14:anchorId="7BED8959">
          <v:rect id="_x0000_i1641" style="width:0;height:1.5pt" o:hralign="center" o:hrstd="t" o:hr="t" fillcolor="#a0a0a0" stroked="f"/>
        </w:pict>
      </w:r>
    </w:p>
    <w:p w14:paraId="1C045CBE" w14:textId="77777777" w:rsidR="00C12A54" w:rsidRDefault="008F6C8A">
      <w:pPr>
        <w:pStyle w:val="Heading3"/>
      </w:pPr>
      <w:r>
        <w:rPr>
          <w:rStyle w:val="Strong"/>
          <w:b/>
          <w:bCs/>
        </w:rPr>
        <w:t>2. Definition of Joy in Worship</w:t>
      </w:r>
    </w:p>
    <w:p w14:paraId="6E66B232" w14:textId="77777777" w:rsidR="00C12A54" w:rsidRDefault="008F6C8A">
      <w:pPr>
        <w:pStyle w:val="NormalWeb"/>
      </w:pPr>
      <w:r>
        <w:rPr>
          <w:rStyle w:val="Strong"/>
        </w:rPr>
        <w:t>Joy in worship</w:t>
      </w:r>
      <w:r>
        <w:t xml:space="preserve"> is the deep, abiding gladness that springs from a heart that knows, trusts, and delights in God.</w:t>
      </w:r>
      <w:r>
        <w:br/>
        <w:t>It is not dependent on circumstances but on the unchanging nature of God.</w:t>
      </w:r>
    </w:p>
    <w:p w14:paraId="74CF2BCF" w14:textId="77777777" w:rsidR="00C12A54" w:rsidRDefault="008F6C8A">
      <w:pPr>
        <w:pStyle w:val="NormalWeb"/>
      </w:pPr>
      <w:r>
        <w:t xml:space="preserve">While the world’s joy is temporary and situational, </w:t>
      </w:r>
      <w:r>
        <w:rPr>
          <w:rStyle w:val="Strong"/>
        </w:rPr>
        <w:t>spiritual joy</w:t>
      </w:r>
      <w:r>
        <w:t xml:space="preserve"> is lasting and rooted in the reality of God’s presence.</w:t>
      </w:r>
    </w:p>
    <w:p w14:paraId="4AD0A9F2" w14:textId="77777777" w:rsidR="00C12A54" w:rsidRDefault="008F6C8A">
      <w:pPr>
        <w:pStyle w:val="NormalWeb"/>
      </w:pPr>
      <w:r>
        <w:t xml:space="preserve">“Rejoice in the Lord always; </w:t>
      </w:r>
      <w:proofErr w:type="gramStart"/>
      <w:r>
        <w:t>again</w:t>
      </w:r>
      <w:proofErr w:type="gramEnd"/>
      <w:r>
        <w:t xml:space="preserve"> I say, rejoice.”</w:t>
      </w:r>
      <w:r>
        <w:br/>
        <w:t xml:space="preserve">— </w:t>
      </w:r>
      <w:r>
        <w:rPr>
          <w:rStyle w:val="Emphasis"/>
        </w:rPr>
        <w:t>Philippians 4:4</w:t>
      </w:r>
    </w:p>
    <w:p w14:paraId="42148B98" w14:textId="77777777" w:rsidR="00C12A54" w:rsidRDefault="00000000">
      <w:r>
        <w:pict w14:anchorId="485C94D3">
          <v:rect id="_x0000_i1642" style="width:0;height:1.5pt" o:hralign="center" o:hrstd="t" o:hr="t" fillcolor="#a0a0a0" stroked="f"/>
        </w:pict>
      </w:r>
    </w:p>
    <w:p w14:paraId="293C2887" w14:textId="77777777" w:rsidR="00C12A54" w:rsidRDefault="008F6C8A">
      <w:pPr>
        <w:pStyle w:val="Heading3"/>
      </w:pPr>
      <w:r>
        <w:rPr>
          <w:rStyle w:val="Strong"/>
          <w:b/>
          <w:bCs/>
        </w:rPr>
        <w:t>3. Biblical Foundation of Worship and Joy</w:t>
      </w:r>
    </w:p>
    <w:p w14:paraId="03EB8283" w14:textId="77777777" w:rsidR="00C12A54" w:rsidRDefault="008F6C8A">
      <w:pPr>
        <w:pStyle w:val="Heading4"/>
      </w:pPr>
      <w:r>
        <w:rPr>
          <w:rStyle w:val="Strong"/>
          <w:b/>
          <w:bCs/>
        </w:rPr>
        <w:t>A. Joy Is Central to Worship</w:t>
      </w:r>
    </w:p>
    <w:p w14:paraId="7CFA894B" w14:textId="77777777" w:rsidR="00C12A54" w:rsidRDefault="008F6C8A" w:rsidP="00C83030">
      <w:pPr>
        <w:pStyle w:val="NormalWeb"/>
        <w:numPr>
          <w:ilvl w:val="0"/>
          <w:numId w:val="668"/>
        </w:numPr>
      </w:pPr>
      <w:r>
        <w:t xml:space="preserve">The Psalms repeatedly connect </w:t>
      </w:r>
      <w:r>
        <w:rPr>
          <w:rStyle w:val="Strong"/>
        </w:rPr>
        <w:t>joy</w:t>
      </w:r>
      <w:r>
        <w:t xml:space="preserve"> with </w:t>
      </w:r>
      <w:r>
        <w:rPr>
          <w:rStyle w:val="Strong"/>
        </w:rPr>
        <w:t>praise</w:t>
      </w:r>
      <w:r>
        <w:t xml:space="preserve"> and </w:t>
      </w:r>
      <w:r>
        <w:rPr>
          <w:rStyle w:val="Strong"/>
        </w:rPr>
        <w:t>thanksgiving</w:t>
      </w:r>
      <w:r>
        <w:t>.</w:t>
      </w:r>
    </w:p>
    <w:p w14:paraId="3271FACF" w14:textId="77777777" w:rsidR="00C12A54" w:rsidRDefault="008F6C8A" w:rsidP="00C83030">
      <w:pPr>
        <w:pStyle w:val="NormalWeb"/>
        <w:numPr>
          <w:ilvl w:val="1"/>
          <w:numId w:val="668"/>
        </w:numPr>
      </w:pPr>
      <w:r>
        <w:rPr>
          <w:rStyle w:val="Emphasis"/>
        </w:rPr>
        <w:t>“Make a joyful noise to the Lord, all the earth! Serve the Lord with gladness!”</w:t>
      </w:r>
      <w:r>
        <w:t xml:space="preserve"> — </w:t>
      </w:r>
      <w:r>
        <w:rPr>
          <w:rStyle w:val="Emphasis"/>
        </w:rPr>
        <w:t>Psalm 100:1–2</w:t>
      </w:r>
    </w:p>
    <w:p w14:paraId="59AF94B7" w14:textId="77777777" w:rsidR="00C12A54" w:rsidRDefault="008F6C8A" w:rsidP="00C83030">
      <w:pPr>
        <w:pStyle w:val="NormalWeb"/>
        <w:numPr>
          <w:ilvl w:val="1"/>
          <w:numId w:val="668"/>
        </w:numPr>
      </w:pPr>
      <w:r>
        <w:rPr>
          <w:rStyle w:val="Emphasis"/>
        </w:rPr>
        <w:t>“Let the righteous be glad; let them rejoice before God.”</w:t>
      </w:r>
      <w:r>
        <w:t xml:space="preserve"> — </w:t>
      </w:r>
      <w:r>
        <w:rPr>
          <w:rStyle w:val="Emphasis"/>
        </w:rPr>
        <w:t>Psalm 68:3</w:t>
      </w:r>
    </w:p>
    <w:p w14:paraId="3FE90F31" w14:textId="77777777" w:rsidR="00C12A54" w:rsidRDefault="008F6C8A">
      <w:pPr>
        <w:pStyle w:val="Heading4"/>
      </w:pPr>
      <w:r>
        <w:rPr>
          <w:rStyle w:val="Strong"/>
          <w:b/>
          <w:bCs/>
        </w:rPr>
        <w:t>B. Joy Comes from God’s Presence</w:t>
      </w:r>
    </w:p>
    <w:p w14:paraId="6AF8950D" w14:textId="77777777" w:rsidR="00C12A54" w:rsidRDefault="008F6C8A" w:rsidP="00C83030">
      <w:pPr>
        <w:pStyle w:val="NormalWeb"/>
        <w:numPr>
          <w:ilvl w:val="0"/>
          <w:numId w:val="669"/>
        </w:numPr>
      </w:pPr>
      <w:r>
        <w:t xml:space="preserve">Joy arises from </w:t>
      </w:r>
      <w:r>
        <w:rPr>
          <w:rStyle w:val="Strong"/>
        </w:rPr>
        <w:t>fellowship</w:t>
      </w:r>
      <w:r>
        <w:t xml:space="preserve"> with God.</w:t>
      </w:r>
    </w:p>
    <w:p w14:paraId="5D7B1426" w14:textId="77777777" w:rsidR="00C12A54" w:rsidRDefault="008F6C8A" w:rsidP="00C83030">
      <w:pPr>
        <w:pStyle w:val="NormalWeb"/>
        <w:numPr>
          <w:ilvl w:val="1"/>
          <w:numId w:val="669"/>
        </w:numPr>
      </w:pPr>
      <w:r>
        <w:rPr>
          <w:rStyle w:val="Emphasis"/>
        </w:rPr>
        <w:t>Psalm 21:6</w:t>
      </w:r>
      <w:r>
        <w:t xml:space="preserve"> – “You make him glad with the joy of Your presence.”</w:t>
      </w:r>
    </w:p>
    <w:p w14:paraId="55C0DC88" w14:textId="77777777" w:rsidR="00C12A54" w:rsidRDefault="008F6C8A" w:rsidP="00C83030">
      <w:pPr>
        <w:pStyle w:val="NormalWeb"/>
        <w:numPr>
          <w:ilvl w:val="1"/>
          <w:numId w:val="669"/>
        </w:numPr>
      </w:pPr>
      <w:r>
        <w:rPr>
          <w:rStyle w:val="Emphasis"/>
        </w:rPr>
        <w:t>John 15:11</w:t>
      </w:r>
      <w:r>
        <w:t xml:space="preserve"> – Jesus said, “That My joy may be in you, and that your joy may be full.”</w:t>
      </w:r>
    </w:p>
    <w:p w14:paraId="62D9285E" w14:textId="77777777" w:rsidR="00C12A54" w:rsidRDefault="008F6C8A">
      <w:pPr>
        <w:pStyle w:val="Heading4"/>
      </w:pPr>
      <w:r>
        <w:rPr>
          <w:rStyle w:val="Strong"/>
          <w:b/>
          <w:bCs/>
        </w:rPr>
        <w:lastRenderedPageBreak/>
        <w:t>C. Joy Is a Work of the Holy Spirit</w:t>
      </w:r>
    </w:p>
    <w:p w14:paraId="3FEE8B9E" w14:textId="77777777" w:rsidR="00C12A54" w:rsidRDefault="008F6C8A" w:rsidP="00C83030">
      <w:pPr>
        <w:pStyle w:val="NormalWeb"/>
        <w:numPr>
          <w:ilvl w:val="0"/>
          <w:numId w:val="670"/>
        </w:numPr>
      </w:pPr>
      <w:r>
        <w:t xml:space="preserve">True worshipers are </w:t>
      </w:r>
      <w:r>
        <w:rPr>
          <w:rStyle w:val="Strong"/>
        </w:rPr>
        <w:t>Spirit-filled</w:t>
      </w:r>
      <w:r>
        <w:t xml:space="preserve">, and joy is a </w:t>
      </w:r>
      <w:r>
        <w:rPr>
          <w:rStyle w:val="Strong"/>
        </w:rPr>
        <w:t>fruit of the Spirit</w:t>
      </w:r>
      <w:r>
        <w:t>.</w:t>
      </w:r>
    </w:p>
    <w:p w14:paraId="3D6F14B3" w14:textId="77777777" w:rsidR="00C12A54" w:rsidRDefault="008F6C8A" w:rsidP="00C83030">
      <w:pPr>
        <w:pStyle w:val="NormalWeb"/>
        <w:numPr>
          <w:ilvl w:val="1"/>
          <w:numId w:val="670"/>
        </w:numPr>
      </w:pPr>
      <w:r>
        <w:rPr>
          <w:rStyle w:val="Emphasis"/>
        </w:rPr>
        <w:t>Galatians 5:22</w:t>
      </w:r>
      <w:r>
        <w:t xml:space="preserve"> – “The fruit of the Spirit is love, joy, peace…”</w:t>
      </w:r>
    </w:p>
    <w:p w14:paraId="6979EADF" w14:textId="77777777" w:rsidR="00C12A54" w:rsidRDefault="008F6C8A" w:rsidP="00C83030">
      <w:pPr>
        <w:pStyle w:val="NormalWeb"/>
        <w:numPr>
          <w:ilvl w:val="1"/>
          <w:numId w:val="670"/>
        </w:numPr>
      </w:pPr>
      <w:r>
        <w:rPr>
          <w:rStyle w:val="Emphasis"/>
        </w:rPr>
        <w:t>Romans 14:17</w:t>
      </w:r>
      <w:r>
        <w:t xml:space="preserve"> – “The kingdom of God is righteousness, peace, and joy in the Holy Spirit.”</w:t>
      </w:r>
    </w:p>
    <w:p w14:paraId="053450AC" w14:textId="77777777" w:rsidR="00C12A54" w:rsidRDefault="00000000">
      <w:r>
        <w:pict w14:anchorId="3011DD6D">
          <v:rect id="_x0000_i1643" style="width:0;height:1.5pt" o:hralign="center" o:hrstd="t" o:hr="t" fillcolor="#a0a0a0" stroked="f"/>
        </w:pict>
      </w:r>
    </w:p>
    <w:p w14:paraId="430779ED" w14:textId="77777777" w:rsidR="00C12A54" w:rsidRDefault="008F6C8A">
      <w:pPr>
        <w:pStyle w:val="Heading3"/>
      </w:pPr>
      <w:r>
        <w:rPr>
          <w:rStyle w:val="Strong"/>
          <w:b/>
          <w:bCs/>
        </w:rPr>
        <w:t>4. The Relationship Between Worship and Joy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2911"/>
        <w:gridCol w:w="2999"/>
      </w:tblGrid>
      <w:tr w:rsidR="00C12A54" w14:paraId="2149E192" w14:textId="77777777">
        <w:trPr>
          <w:tblHeader/>
          <w:tblCellSpacing w:w="15" w:type="dxa"/>
        </w:trPr>
        <w:tc>
          <w:tcPr>
            <w:tcW w:w="0" w:type="auto"/>
            <w:vAlign w:val="center"/>
          </w:tcPr>
          <w:p w14:paraId="10DD4FB8" w14:textId="77777777" w:rsidR="00C12A54" w:rsidRDefault="008F6C8A">
            <w:pPr>
              <w:jc w:val="center"/>
              <w:rPr>
                <w:b/>
                <w:bCs/>
              </w:rPr>
            </w:pPr>
            <w:r>
              <w:rPr>
                <w:rStyle w:val="Strong"/>
              </w:rPr>
              <w:t>Worship</w:t>
            </w:r>
          </w:p>
        </w:tc>
        <w:tc>
          <w:tcPr>
            <w:tcW w:w="0" w:type="auto"/>
            <w:vAlign w:val="center"/>
          </w:tcPr>
          <w:p w14:paraId="1547F86C" w14:textId="77777777" w:rsidR="00C12A54" w:rsidRDefault="008F6C8A">
            <w:pPr>
              <w:jc w:val="center"/>
              <w:rPr>
                <w:b/>
                <w:bCs/>
              </w:rPr>
            </w:pPr>
            <w:r>
              <w:rPr>
                <w:rStyle w:val="Strong"/>
              </w:rPr>
              <w:t>Joy</w:t>
            </w:r>
          </w:p>
        </w:tc>
        <w:tc>
          <w:tcPr>
            <w:tcW w:w="0" w:type="auto"/>
            <w:vAlign w:val="center"/>
          </w:tcPr>
          <w:p w14:paraId="05121204" w14:textId="77777777" w:rsidR="00C12A54" w:rsidRDefault="008F6C8A">
            <w:pPr>
              <w:jc w:val="center"/>
              <w:rPr>
                <w:b/>
                <w:bCs/>
              </w:rPr>
            </w:pPr>
            <w:r>
              <w:rPr>
                <w:rStyle w:val="Strong"/>
              </w:rPr>
              <w:t>Connection</w:t>
            </w:r>
          </w:p>
        </w:tc>
      </w:tr>
      <w:tr w:rsidR="00C12A54" w14:paraId="550DFF66" w14:textId="77777777">
        <w:trPr>
          <w:tblCellSpacing w:w="15" w:type="dxa"/>
        </w:trPr>
        <w:tc>
          <w:tcPr>
            <w:tcW w:w="0" w:type="auto"/>
            <w:vAlign w:val="center"/>
          </w:tcPr>
          <w:p w14:paraId="2A5F67C5" w14:textId="77777777" w:rsidR="00C12A54" w:rsidRDefault="008F6C8A">
            <w:r>
              <w:t>Focuses on God’s greatness</w:t>
            </w:r>
          </w:p>
        </w:tc>
        <w:tc>
          <w:tcPr>
            <w:tcW w:w="0" w:type="auto"/>
            <w:vAlign w:val="center"/>
          </w:tcPr>
          <w:p w14:paraId="291CC038" w14:textId="77777777" w:rsidR="00C12A54" w:rsidRDefault="008F6C8A">
            <w:r>
              <w:t>Flows from God’s goodness</w:t>
            </w:r>
          </w:p>
        </w:tc>
        <w:tc>
          <w:tcPr>
            <w:tcW w:w="0" w:type="auto"/>
            <w:vAlign w:val="center"/>
          </w:tcPr>
          <w:p w14:paraId="4F06DB0A" w14:textId="77777777" w:rsidR="00C12A54" w:rsidRDefault="008F6C8A">
            <w:r>
              <w:t>Joy grows as we behold God’s beauty</w:t>
            </w:r>
          </w:p>
        </w:tc>
      </w:tr>
      <w:tr w:rsidR="00C12A54" w14:paraId="39193766" w14:textId="77777777">
        <w:trPr>
          <w:tblCellSpacing w:w="15" w:type="dxa"/>
        </w:trPr>
        <w:tc>
          <w:tcPr>
            <w:tcW w:w="0" w:type="auto"/>
            <w:vAlign w:val="center"/>
          </w:tcPr>
          <w:p w14:paraId="150BD40F" w14:textId="77777777" w:rsidR="00C12A54" w:rsidRDefault="008F6C8A">
            <w:r>
              <w:t>Expresses love, gratitude, and awe</w:t>
            </w:r>
          </w:p>
        </w:tc>
        <w:tc>
          <w:tcPr>
            <w:tcW w:w="0" w:type="auto"/>
            <w:vAlign w:val="center"/>
          </w:tcPr>
          <w:p w14:paraId="01D2FB6D" w14:textId="77777777" w:rsidR="00C12A54" w:rsidRDefault="008F6C8A">
            <w:r>
              <w:t>Responds with gladness and delight</w:t>
            </w:r>
          </w:p>
        </w:tc>
        <w:tc>
          <w:tcPr>
            <w:tcW w:w="0" w:type="auto"/>
            <w:vAlign w:val="center"/>
          </w:tcPr>
          <w:p w14:paraId="16042C03" w14:textId="77777777" w:rsidR="00C12A54" w:rsidRDefault="008F6C8A">
            <w:r>
              <w:t>Joy gives energy to worship</w:t>
            </w:r>
          </w:p>
        </w:tc>
      </w:tr>
      <w:tr w:rsidR="00C12A54" w14:paraId="348FECE8" w14:textId="77777777">
        <w:trPr>
          <w:tblCellSpacing w:w="15" w:type="dxa"/>
        </w:trPr>
        <w:tc>
          <w:tcPr>
            <w:tcW w:w="0" w:type="auto"/>
            <w:vAlign w:val="center"/>
          </w:tcPr>
          <w:p w14:paraId="176F1967" w14:textId="77777777" w:rsidR="00C12A54" w:rsidRDefault="008F6C8A">
            <w:r>
              <w:t>Begins in the heart</w:t>
            </w:r>
          </w:p>
        </w:tc>
        <w:tc>
          <w:tcPr>
            <w:tcW w:w="0" w:type="auto"/>
            <w:vAlign w:val="center"/>
          </w:tcPr>
          <w:p w14:paraId="1C2E33A0" w14:textId="77777777" w:rsidR="00C12A54" w:rsidRDefault="008F6C8A">
            <w:r>
              <w:t>Radiates through emotion and action</w:t>
            </w:r>
          </w:p>
        </w:tc>
        <w:tc>
          <w:tcPr>
            <w:tcW w:w="0" w:type="auto"/>
            <w:vAlign w:val="center"/>
          </w:tcPr>
          <w:p w14:paraId="337F453C" w14:textId="77777777" w:rsidR="00C12A54" w:rsidRDefault="008F6C8A">
            <w:r>
              <w:t>Worship deepens when joy is present</w:t>
            </w:r>
          </w:p>
        </w:tc>
      </w:tr>
      <w:tr w:rsidR="00C12A54" w14:paraId="181AC4CF" w14:textId="77777777">
        <w:trPr>
          <w:tblCellSpacing w:w="15" w:type="dxa"/>
        </w:trPr>
        <w:tc>
          <w:tcPr>
            <w:tcW w:w="0" w:type="auto"/>
            <w:vAlign w:val="center"/>
          </w:tcPr>
          <w:p w14:paraId="10805F85" w14:textId="77777777" w:rsidR="00C12A54" w:rsidRDefault="008F6C8A">
            <w:r>
              <w:t>Centers on truth</w:t>
            </w:r>
          </w:p>
        </w:tc>
        <w:tc>
          <w:tcPr>
            <w:tcW w:w="0" w:type="auto"/>
            <w:vAlign w:val="center"/>
          </w:tcPr>
          <w:p w14:paraId="27DD1FA0" w14:textId="77777777" w:rsidR="00C12A54" w:rsidRDefault="008F6C8A">
            <w:r>
              <w:t>Celebrates the truth</w:t>
            </w:r>
          </w:p>
        </w:tc>
        <w:tc>
          <w:tcPr>
            <w:tcW w:w="0" w:type="auto"/>
            <w:vAlign w:val="center"/>
          </w:tcPr>
          <w:p w14:paraId="6912FA57" w14:textId="77777777" w:rsidR="00C12A54" w:rsidRDefault="008F6C8A">
            <w:r>
              <w:t>Truth fuels joy in God</w:t>
            </w:r>
          </w:p>
        </w:tc>
      </w:tr>
    </w:tbl>
    <w:p w14:paraId="55FCED93" w14:textId="77777777" w:rsidR="00C12A54" w:rsidRDefault="008F6C8A">
      <w:pPr>
        <w:pStyle w:val="NormalWeb"/>
      </w:pPr>
      <w:r>
        <w:t xml:space="preserve">In essence, </w:t>
      </w:r>
      <w:r>
        <w:rPr>
          <w:rStyle w:val="Strong"/>
        </w:rPr>
        <w:t>worship produces joy</w:t>
      </w:r>
      <w:r>
        <w:t xml:space="preserve">, and </w:t>
      </w:r>
      <w:r>
        <w:rPr>
          <w:rStyle w:val="Strong"/>
        </w:rPr>
        <w:t>joy sustains worship</w:t>
      </w:r>
      <w:r>
        <w:t>.</w:t>
      </w:r>
      <w:r>
        <w:br/>
        <w:t>The two are inseparable parts of a vibrant relationship with God.</w:t>
      </w:r>
    </w:p>
    <w:p w14:paraId="6332F8F7" w14:textId="77777777" w:rsidR="00C12A54" w:rsidRDefault="00000000">
      <w:r>
        <w:pict w14:anchorId="7263982F">
          <v:rect id="_x0000_i1644" style="width:0;height:1.5pt" o:hralign="center" o:hrstd="t" o:hr="t" fillcolor="#a0a0a0" stroked="f"/>
        </w:pict>
      </w:r>
    </w:p>
    <w:p w14:paraId="35861065" w14:textId="77777777" w:rsidR="00C12A54" w:rsidRDefault="008F6C8A">
      <w:pPr>
        <w:pStyle w:val="Heading3"/>
      </w:pPr>
      <w:r>
        <w:rPr>
          <w:rStyle w:val="Strong"/>
          <w:b/>
          <w:bCs/>
        </w:rPr>
        <w:t>5. The Source of Joy in Worship</w:t>
      </w:r>
    </w:p>
    <w:p w14:paraId="732FC569" w14:textId="77777777" w:rsidR="00C12A54" w:rsidRDefault="008F6C8A" w:rsidP="00C83030">
      <w:pPr>
        <w:pStyle w:val="NormalWeb"/>
        <w:numPr>
          <w:ilvl w:val="0"/>
          <w:numId w:val="671"/>
        </w:numPr>
      </w:pPr>
      <w:r>
        <w:rPr>
          <w:rStyle w:val="Strong"/>
        </w:rPr>
        <w:t>God’s Presence</w:t>
      </w:r>
      <w:r>
        <w:t xml:space="preserve"> – Joy comes from experiencing the nearness of God (Psalm 16:11).</w:t>
      </w:r>
    </w:p>
    <w:p w14:paraId="0AB53B5E" w14:textId="77777777" w:rsidR="00C12A54" w:rsidRDefault="008F6C8A" w:rsidP="00C83030">
      <w:pPr>
        <w:pStyle w:val="NormalWeb"/>
        <w:numPr>
          <w:ilvl w:val="0"/>
          <w:numId w:val="671"/>
        </w:numPr>
      </w:pPr>
      <w:r>
        <w:rPr>
          <w:rStyle w:val="Strong"/>
        </w:rPr>
        <w:t>Salvation</w:t>
      </w:r>
      <w:r>
        <w:t xml:space="preserve"> – Joy springs from knowing we are redeemed (Isaiah 12:3; Luke 1:47).</w:t>
      </w:r>
    </w:p>
    <w:p w14:paraId="65B3401D" w14:textId="77777777" w:rsidR="00C12A54" w:rsidRDefault="008F6C8A" w:rsidP="00C83030">
      <w:pPr>
        <w:pStyle w:val="NormalWeb"/>
        <w:numPr>
          <w:ilvl w:val="0"/>
          <w:numId w:val="671"/>
        </w:numPr>
      </w:pPr>
      <w:r>
        <w:rPr>
          <w:rStyle w:val="Strong"/>
        </w:rPr>
        <w:t>God’s Word</w:t>
      </w:r>
      <w:r>
        <w:t xml:space="preserve"> – Scripture fills the heart with delight (Jeremiah 15:16).</w:t>
      </w:r>
    </w:p>
    <w:p w14:paraId="28AF96DE" w14:textId="77777777" w:rsidR="00C12A54" w:rsidRDefault="008F6C8A" w:rsidP="00C83030">
      <w:pPr>
        <w:pStyle w:val="NormalWeb"/>
        <w:numPr>
          <w:ilvl w:val="0"/>
          <w:numId w:val="671"/>
        </w:numPr>
      </w:pPr>
      <w:r>
        <w:rPr>
          <w:rStyle w:val="Strong"/>
        </w:rPr>
        <w:t>Fellowship of Believers</w:t>
      </w:r>
      <w:r>
        <w:t xml:space="preserve"> – Worshiping together brings mutual encouragement (Psalm 133:1).</w:t>
      </w:r>
    </w:p>
    <w:p w14:paraId="733B7F90" w14:textId="77777777" w:rsidR="00C12A54" w:rsidRDefault="008F6C8A" w:rsidP="00C83030">
      <w:pPr>
        <w:pStyle w:val="NormalWeb"/>
        <w:numPr>
          <w:ilvl w:val="0"/>
          <w:numId w:val="671"/>
        </w:numPr>
      </w:pPr>
      <w:r>
        <w:rPr>
          <w:rStyle w:val="Strong"/>
        </w:rPr>
        <w:t>Hope of Glory</w:t>
      </w:r>
      <w:r>
        <w:t xml:space="preserve"> – Anticipating eternal life strengthens joy in worship (Romans 5:2).</w:t>
      </w:r>
    </w:p>
    <w:p w14:paraId="4C99AB00" w14:textId="77777777" w:rsidR="00C12A54" w:rsidRDefault="00000000">
      <w:r>
        <w:pict w14:anchorId="27FA2A19">
          <v:rect id="_x0000_i1645" style="width:0;height:1.5pt" o:hralign="center" o:hrstd="t" o:hr="t" fillcolor="#a0a0a0" stroked="f"/>
        </w:pict>
      </w:r>
    </w:p>
    <w:p w14:paraId="3E420A39" w14:textId="77777777" w:rsidR="00C12A54" w:rsidRDefault="008F6C8A">
      <w:pPr>
        <w:pStyle w:val="Heading3"/>
      </w:pPr>
      <w:r>
        <w:rPr>
          <w:rStyle w:val="Strong"/>
          <w:b/>
          <w:bCs/>
        </w:rPr>
        <w:t>6. Expressions of Joy in Worship</w:t>
      </w:r>
    </w:p>
    <w:p w14:paraId="068F03C7" w14:textId="77777777" w:rsidR="00C12A54" w:rsidRDefault="008F6C8A">
      <w:pPr>
        <w:pStyle w:val="NormalWeb"/>
      </w:pPr>
      <w:r>
        <w:t xml:space="preserve">Joy in worship can be expressed both </w:t>
      </w:r>
      <w:r>
        <w:rPr>
          <w:rStyle w:val="Strong"/>
        </w:rPr>
        <w:t>inwardly</w:t>
      </w:r>
      <w:r>
        <w:t xml:space="preserve"> and </w:t>
      </w:r>
      <w:r>
        <w:rPr>
          <w:rStyle w:val="Strong"/>
        </w:rPr>
        <w:t>outwardly</w:t>
      </w:r>
      <w:r>
        <w:t>:</w:t>
      </w:r>
    </w:p>
    <w:p w14:paraId="37909F51" w14:textId="77777777" w:rsidR="00C12A54" w:rsidRDefault="008F6C8A">
      <w:pPr>
        <w:pStyle w:val="Heading4"/>
      </w:pPr>
      <w:r>
        <w:rPr>
          <w:rStyle w:val="Strong"/>
          <w:b/>
          <w:bCs/>
        </w:rPr>
        <w:lastRenderedPageBreak/>
        <w:t>A. Inward Expressions</w:t>
      </w:r>
    </w:p>
    <w:p w14:paraId="423CBED7" w14:textId="77777777" w:rsidR="00C12A54" w:rsidRDefault="008F6C8A" w:rsidP="00C83030">
      <w:pPr>
        <w:pStyle w:val="NormalWeb"/>
        <w:numPr>
          <w:ilvl w:val="0"/>
          <w:numId w:val="672"/>
        </w:numPr>
      </w:pPr>
      <w:r>
        <w:t>Quiet gratitude and peace (Psalm 62:1)</w:t>
      </w:r>
    </w:p>
    <w:p w14:paraId="2F7224D5" w14:textId="77777777" w:rsidR="00C12A54" w:rsidRDefault="008F6C8A" w:rsidP="00C83030">
      <w:pPr>
        <w:pStyle w:val="NormalWeb"/>
        <w:numPr>
          <w:ilvl w:val="0"/>
          <w:numId w:val="672"/>
        </w:numPr>
      </w:pPr>
      <w:r>
        <w:t>Deep satisfaction in God’s love (Psalm 63:5)</w:t>
      </w:r>
    </w:p>
    <w:p w14:paraId="48FBDA57" w14:textId="77777777" w:rsidR="00C12A54" w:rsidRDefault="008F6C8A" w:rsidP="00C83030">
      <w:pPr>
        <w:pStyle w:val="NormalWeb"/>
        <w:numPr>
          <w:ilvl w:val="0"/>
          <w:numId w:val="672"/>
        </w:numPr>
      </w:pPr>
      <w:r>
        <w:t>Confidence and rest in God’s promises (Habakkuk 3:17–18)</w:t>
      </w:r>
    </w:p>
    <w:p w14:paraId="00F42914" w14:textId="77777777" w:rsidR="00C12A54" w:rsidRDefault="008F6C8A">
      <w:pPr>
        <w:pStyle w:val="Heading4"/>
      </w:pPr>
      <w:r>
        <w:rPr>
          <w:rStyle w:val="Strong"/>
          <w:b/>
          <w:bCs/>
        </w:rPr>
        <w:t>B. Outward Expressions</w:t>
      </w:r>
    </w:p>
    <w:p w14:paraId="31D8A634" w14:textId="77777777" w:rsidR="00C12A54" w:rsidRDefault="008F6C8A" w:rsidP="00C83030">
      <w:pPr>
        <w:pStyle w:val="NormalWeb"/>
        <w:numPr>
          <w:ilvl w:val="0"/>
          <w:numId w:val="673"/>
        </w:numPr>
      </w:pPr>
      <w:r>
        <w:t>Singing and shouting praises (Psalm 95:1–2)</w:t>
      </w:r>
    </w:p>
    <w:p w14:paraId="5F6CECBC" w14:textId="77777777" w:rsidR="00C12A54" w:rsidRDefault="008F6C8A" w:rsidP="00C83030">
      <w:pPr>
        <w:pStyle w:val="NormalWeb"/>
        <w:numPr>
          <w:ilvl w:val="0"/>
          <w:numId w:val="673"/>
        </w:numPr>
      </w:pPr>
      <w:r>
        <w:t>Dancing or clapping hands in celebration (Psalm 149:3)</w:t>
      </w:r>
    </w:p>
    <w:p w14:paraId="70C2D773" w14:textId="77777777" w:rsidR="00C12A54" w:rsidRDefault="008F6C8A" w:rsidP="00C83030">
      <w:pPr>
        <w:pStyle w:val="NormalWeb"/>
        <w:numPr>
          <w:ilvl w:val="0"/>
          <w:numId w:val="673"/>
        </w:numPr>
      </w:pPr>
      <w:r>
        <w:t>Acts of service and generosity (2 Corinthians 9:7)</w:t>
      </w:r>
    </w:p>
    <w:p w14:paraId="7DD0558D" w14:textId="77777777" w:rsidR="00C12A54" w:rsidRDefault="008F6C8A" w:rsidP="00C83030">
      <w:pPr>
        <w:pStyle w:val="NormalWeb"/>
        <w:numPr>
          <w:ilvl w:val="0"/>
          <w:numId w:val="673"/>
        </w:numPr>
      </w:pPr>
      <w:r>
        <w:t>Thanksgiving and testimony (Psalm 107:22)</w:t>
      </w:r>
    </w:p>
    <w:p w14:paraId="3C6F0F50" w14:textId="77777777" w:rsidR="00C12A54" w:rsidRDefault="008F6C8A">
      <w:pPr>
        <w:pStyle w:val="NormalWeb"/>
      </w:pPr>
      <w:r>
        <w:t xml:space="preserve">Joy is not limited to one form of expression; it naturally </w:t>
      </w:r>
      <w:r>
        <w:rPr>
          <w:rStyle w:val="Strong"/>
        </w:rPr>
        <w:t>overflows</w:t>
      </w:r>
      <w:r>
        <w:t xml:space="preserve"> into worshipful action.</w:t>
      </w:r>
    </w:p>
    <w:p w14:paraId="0BAB4B1B" w14:textId="77777777" w:rsidR="00C12A54" w:rsidRDefault="00000000">
      <w:r>
        <w:pict w14:anchorId="3F63B84B">
          <v:rect id="_x0000_i1646" style="width:0;height:1.5pt" o:hralign="center" o:hrstd="t" o:hr="t" fillcolor="#a0a0a0" stroked="f"/>
        </w:pict>
      </w:r>
    </w:p>
    <w:p w14:paraId="456CF285" w14:textId="77777777" w:rsidR="00C12A54" w:rsidRDefault="008F6C8A">
      <w:pPr>
        <w:pStyle w:val="Heading3"/>
      </w:pPr>
      <w:r>
        <w:rPr>
          <w:rStyle w:val="Strong"/>
          <w:b/>
          <w:bCs/>
        </w:rPr>
        <w:t>7. Joy in the Midst of Suffering</w:t>
      </w:r>
    </w:p>
    <w:p w14:paraId="7FA0BC7E" w14:textId="77777777" w:rsidR="00C12A54" w:rsidRDefault="008F6C8A">
      <w:pPr>
        <w:pStyle w:val="NormalWeb"/>
      </w:pPr>
      <w:r>
        <w:t xml:space="preserve">A unique mark of Christian worship is the ability to </w:t>
      </w:r>
      <w:r>
        <w:rPr>
          <w:rStyle w:val="Strong"/>
        </w:rPr>
        <w:t>rejoice even in trials</w:t>
      </w:r>
      <w:r>
        <w:t>.</w:t>
      </w:r>
    </w:p>
    <w:p w14:paraId="546C285B" w14:textId="77777777" w:rsidR="00C12A54" w:rsidRDefault="008F6C8A" w:rsidP="00C83030">
      <w:pPr>
        <w:pStyle w:val="NormalWeb"/>
        <w:numPr>
          <w:ilvl w:val="0"/>
          <w:numId w:val="674"/>
        </w:numPr>
      </w:pPr>
      <w:r>
        <w:rPr>
          <w:rStyle w:val="Emphasis"/>
        </w:rPr>
        <w:t>Acts 16:25</w:t>
      </w:r>
      <w:r>
        <w:t xml:space="preserve"> – Paul and Silas sang hymns in prison.</w:t>
      </w:r>
    </w:p>
    <w:p w14:paraId="54550B31" w14:textId="77777777" w:rsidR="00C12A54" w:rsidRDefault="008F6C8A" w:rsidP="00C83030">
      <w:pPr>
        <w:pStyle w:val="NormalWeb"/>
        <w:numPr>
          <w:ilvl w:val="0"/>
          <w:numId w:val="674"/>
        </w:numPr>
      </w:pPr>
      <w:r>
        <w:rPr>
          <w:rStyle w:val="Emphasis"/>
        </w:rPr>
        <w:t>Habakkuk 3:18</w:t>
      </w:r>
      <w:r>
        <w:t xml:space="preserve"> – “Yet I will rejoice in the Lord, I will joy in the God of my salvation.”</w:t>
      </w:r>
    </w:p>
    <w:p w14:paraId="5D9B325D" w14:textId="77777777" w:rsidR="00C12A54" w:rsidRDefault="008F6C8A" w:rsidP="00C83030">
      <w:pPr>
        <w:pStyle w:val="NormalWeb"/>
        <w:numPr>
          <w:ilvl w:val="0"/>
          <w:numId w:val="674"/>
        </w:numPr>
      </w:pPr>
      <w:r>
        <w:rPr>
          <w:rStyle w:val="Emphasis"/>
        </w:rPr>
        <w:t>James 1:2</w:t>
      </w:r>
      <w:r>
        <w:t xml:space="preserve"> – “Count it all joy when you fall into various trials.”</w:t>
      </w:r>
    </w:p>
    <w:p w14:paraId="25E7F247" w14:textId="77777777" w:rsidR="00C12A54" w:rsidRDefault="008F6C8A">
      <w:pPr>
        <w:pStyle w:val="NormalWeb"/>
      </w:pPr>
      <w:r>
        <w:t xml:space="preserve">This shows that </w:t>
      </w:r>
      <w:r>
        <w:rPr>
          <w:rStyle w:val="Strong"/>
        </w:rPr>
        <w:t>joy in worship is not circumstantial</w:t>
      </w:r>
      <w:r>
        <w:t xml:space="preserve"> but spiritual — it flows from faith in God’s goodness and sovereignty.</w:t>
      </w:r>
    </w:p>
    <w:p w14:paraId="4E465520" w14:textId="77777777" w:rsidR="00C12A54" w:rsidRDefault="00000000">
      <w:r>
        <w:pict w14:anchorId="0CCD1171">
          <v:rect id="_x0000_i1647" style="width:0;height:1.5pt" o:hralign="center" o:hrstd="t" o:hr="t" fillcolor="#a0a0a0" stroked="f"/>
        </w:pict>
      </w:r>
    </w:p>
    <w:p w14:paraId="7B3C8377" w14:textId="77777777" w:rsidR="00C12A54" w:rsidRDefault="008F6C8A">
      <w:pPr>
        <w:pStyle w:val="Heading3"/>
      </w:pPr>
      <w:r>
        <w:rPr>
          <w:rStyle w:val="Strong"/>
          <w:b/>
          <w:bCs/>
        </w:rPr>
        <w:t>8. The Role of the Holy Spirit in Joyful Worship</w:t>
      </w:r>
    </w:p>
    <w:p w14:paraId="5B8C5A13" w14:textId="77777777" w:rsidR="00C12A54" w:rsidRDefault="008F6C8A">
      <w:pPr>
        <w:pStyle w:val="NormalWeb"/>
      </w:pPr>
      <w:r>
        <w:t xml:space="preserve">The </w:t>
      </w:r>
      <w:r>
        <w:rPr>
          <w:rStyle w:val="Strong"/>
        </w:rPr>
        <w:t>Holy Spirit</w:t>
      </w:r>
      <w:r>
        <w:t xml:space="preserve"> fills believers with joy as they worship:</w:t>
      </w:r>
    </w:p>
    <w:p w14:paraId="32686FD5" w14:textId="77777777" w:rsidR="00C12A54" w:rsidRDefault="008F6C8A" w:rsidP="00C83030">
      <w:pPr>
        <w:pStyle w:val="NormalWeb"/>
        <w:numPr>
          <w:ilvl w:val="0"/>
          <w:numId w:val="675"/>
        </w:numPr>
      </w:pPr>
      <w:r>
        <w:rPr>
          <w:rStyle w:val="Strong"/>
        </w:rPr>
        <w:t>Empowers praise</w:t>
      </w:r>
      <w:r>
        <w:t xml:space="preserve"> (Ephesians 5:18–19)</w:t>
      </w:r>
    </w:p>
    <w:p w14:paraId="6B970B8D" w14:textId="77777777" w:rsidR="00C12A54" w:rsidRDefault="008F6C8A" w:rsidP="00C83030">
      <w:pPr>
        <w:pStyle w:val="NormalWeb"/>
        <w:numPr>
          <w:ilvl w:val="0"/>
          <w:numId w:val="675"/>
        </w:numPr>
      </w:pPr>
      <w:r>
        <w:rPr>
          <w:rStyle w:val="Strong"/>
        </w:rPr>
        <w:t>Reveals God’s glory</w:t>
      </w:r>
      <w:r>
        <w:t xml:space="preserve"> (2 Corinthians 3:18)</w:t>
      </w:r>
    </w:p>
    <w:p w14:paraId="1CA323E0" w14:textId="77777777" w:rsidR="00C12A54" w:rsidRDefault="008F6C8A" w:rsidP="00C83030">
      <w:pPr>
        <w:pStyle w:val="NormalWeb"/>
        <w:numPr>
          <w:ilvl w:val="0"/>
          <w:numId w:val="675"/>
        </w:numPr>
      </w:pPr>
      <w:r>
        <w:rPr>
          <w:rStyle w:val="Strong"/>
        </w:rPr>
        <w:t>Produces spiritual joy</w:t>
      </w:r>
      <w:r>
        <w:t xml:space="preserve"> (Romans 15:13)</w:t>
      </w:r>
    </w:p>
    <w:p w14:paraId="39A40165" w14:textId="77777777" w:rsidR="00C12A54" w:rsidRDefault="008F6C8A" w:rsidP="00C83030">
      <w:pPr>
        <w:pStyle w:val="NormalWeb"/>
        <w:numPr>
          <w:ilvl w:val="0"/>
          <w:numId w:val="675"/>
        </w:numPr>
      </w:pPr>
      <w:r>
        <w:rPr>
          <w:rStyle w:val="Strong"/>
        </w:rPr>
        <w:t>Transforms sorrow into joy</w:t>
      </w:r>
      <w:r>
        <w:t xml:space="preserve"> (John 16:20–22)</w:t>
      </w:r>
    </w:p>
    <w:p w14:paraId="63D6624C" w14:textId="77777777" w:rsidR="00C12A54" w:rsidRDefault="008F6C8A">
      <w:pPr>
        <w:pStyle w:val="NormalWeb"/>
      </w:pPr>
      <w:r>
        <w:t>When the Spirit is active, worship becomes vibrant, heartfelt, and full of life.</w:t>
      </w:r>
    </w:p>
    <w:p w14:paraId="3285D8F3" w14:textId="77777777" w:rsidR="00C12A54" w:rsidRDefault="00000000">
      <w:r>
        <w:pict w14:anchorId="17E9C60F">
          <v:rect id="_x0000_i1648" style="width:0;height:1.5pt" o:hralign="center" o:hrstd="t" o:hr="t" fillcolor="#a0a0a0" stroked="f"/>
        </w:pict>
      </w:r>
    </w:p>
    <w:p w14:paraId="53E0A5DD" w14:textId="77777777" w:rsidR="00C12A54" w:rsidRDefault="008F6C8A">
      <w:pPr>
        <w:pStyle w:val="Heading3"/>
      </w:pPr>
      <w:r>
        <w:rPr>
          <w:rStyle w:val="Strong"/>
          <w:b/>
          <w:bCs/>
        </w:rPr>
        <w:lastRenderedPageBreak/>
        <w:t>9. Joy as a Witness of Worship</w:t>
      </w:r>
    </w:p>
    <w:p w14:paraId="6C47E2FA" w14:textId="77777777" w:rsidR="00C12A54" w:rsidRDefault="008F6C8A">
      <w:pPr>
        <w:pStyle w:val="NormalWeb"/>
      </w:pPr>
      <w:r>
        <w:t xml:space="preserve">A joyful worshiper reflects the </w:t>
      </w:r>
      <w:r>
        <w:rPr>
          <w:rStyle w:val="Strong"/>
        </w:rPr>
        <w:t>glory and goodness of God</w:t>
      </w:r>
      <w:r>
        <w:t xml:space="preserve"> to others.</w:t>
      </w:r>
      <w:r>
        <w:br/>
        <w:t>Joy attracts others to the faith because it displays the reality of God’s presence.</w:t>
      </w:r>
    </w:p>
    <w:p w14:paraId="1CDB8CE7" w14:textId="77777777" w:rsidR="00C12A54" w:rsidRDefault="008F6C8A">
      <w:pPr>
        <w:pStyle w:val="NormalWeb"/>
      </w:pPr>
      <w:r>
        <w:t xml:space="preserve">“The joy of the Lord is your strength.” — </w:t>
      </w:r>
      <w:r>
        <w:rPr>
          <w:rStyle w:val="Emphasis"/>
        </w:rPr>
        <w:t>Nehemiah 8:10</w:t>
      </w:r>
    </w:p>
    <w:p w14:paraId="2DB94BF7" w14:textId="77777777" w:rsidR="00C12A54" w:rsidRDefault="008F6C8A">
      <w:pPr>
        <w:pStyle w:val="NormalWeb"/>
      </w:pPr>
      <w:r>
        <w:t>Joy strengthens the believer and draws the world to the hope found in Christ.</w:t>
      </w:r>
    </w:p>
    <w:p w14:paraId="38A41899" w14:textId="77777777" w:rsidR="00C12A54" w:rsidRDefault="00000000">
      <w:r>
        <w:pict w14:anchorId="79C46765">
          <v:rect id="_x0000_i1649" style="width:0;height:1.5pt" o:hralign="center" o:hrstd="t" o:hr="t" fillcolor="#a0a0a0" stroked="f"/>
        </w:pict>
      </w:r>
    </w:p>
    <w:p w14:paraId="0A508592" w14:textId="77777777" w:rsidR="00C12A54" w:rsidRDefault="008F6C8A">
      <w:pPr>
        <w:pStyle w:val="Heading3"/>
      </w:pPr>
      <w:r>
        <w:rPr>
          <w:rStyle w:val="Strong"/>
          <w:b/>
          <w:bCs/>
        </w:rPr>
        <w:t>10. Hindrances to Joyful Worship</w:t>
      </w:r>
    </w:p>
    <w:p w14:paraId="4E20D94D" w14:textId="77777777" w:rsidR="00C12A54" w:rsidRDefault="008F6C8A" w:rsidP="00C83030">
      <w:pPr>
        <w:pStyle w:val="NormalWeb"/>
        <w:numPr>
          <w:ilvl w:val="0"/>
          <w:numId w:val="676"/>
        </w:numPr>
      </w:pPr>
      <w:r>
        <w:rPr>
          <w:rStyle w:val="Strong"/>
        </w:rPr>
        <w:t>Unconfessed sin</w:t>
      </w:r>
      <w:r>
        <w:t xml:space="preserve"> – separates us from God’s presence (Psalm 51:12).</w:t>
      </w:r>
    </w:p>
    <w:p w14:paraId="5D3D3FB4" w14:textId="77777777" w:rsidR="00C12A54" w:rsidRDefault="008F6C8A" w:rsidP="00C83030">
      <w:pPr>
        <w:pStyle w:val="NormalWeb"/>
        <w:numPr>
          <w:ilvl w:val="0"/>
          <w:numId w:val="676"/>
        </w:numPr>
      </w:pPr>
      <w:r>
        <w:rPr>
          <w:rStyle w:val="Strong"/>
        </w:rPr>
        <w:t>Fear and anxiety</w:t>
      </w:r>
      <w:r>
        <w:t xml:space="preserve"> – rob the heart of peace (Philippians 4:6–7).</w:t>
      </w:r>
    </w:p>
    <w:p w14:paraId="11C1C957" w14:textId="77777777" w:rsidR="00C12A54" w:rsidRDefault="008F6C8A" w:rsidP="00C83030">
      <w:pPr>
        <w:pStyle w:val="NormalWeb"/>
        <w:numPr>
          <w:ilvl w:val="0"/>
          <w:numId w:val="676"/>
        </w:numPr>
      </w:pPr>
      <w:r>
        <w:rPr>
          <w:rStyle w:val="Strong"/>
        </w:rPr>
        <w:t>Self-focus</w:t>
      </w:r>
      <w:r>
        <w:t xml:space="preserve"> – shifts attention away from God (Luke 18:9–14).</w:t>
      </w:r>
    </w:p>
    <w:p w14:paraId="5255C620" w14:textId="77777777" w:rsidR="00C12A54" w:rsidRDefault="008F6C8A" w:rsidP="00C83030">
      <w:pPr>
        <w:pStyle w:val="NormalWeb"/>
        <w:numPr>
          <w:ilvl w:val="0"/>
          <w:numId w:val="676"/>
        </w:numPr>
      </w:pPr>
      <w:r>
        <w:rPr>
          <w:rStyle w:val="Strong"/>
        </w:rPr>
        <w:t>Formalism or routine</w:t>
      </w:r>
      <w:r>
        <w:t xml:space="preserve"> – turns worship into a lifeless habit (Matthew 15:8).</w:t>
      </w:r>
    </w:p>
    <w:p w14:paraId="3F9EAA51" w14:textId="77777777" w:rsidR="00C12A54" w:rsidRDefault="008F6C8A" w:rsidP="00C83030">
      <w:pPr>
        <w:pStyle w:val="NormalWeb"/>
        <w:numPr>
          <w:ilvl w:val="0"/>
          <w:numId w:val="676"/>
        </w:numPr>
      </w:pPr>
      <w:r>
        <w:rPr>
          <w:rStyle w:val="Strong"/>
        </w:rPr>
        <w:t>Ingratitude</w:t>
      </w:r>
      <w:r>
        <w:t xml:space="preserve"> – dulls awareness of God’s blessings (1 Thessalonians 5:18).</w:t>
      </w:r>
    </w:p>
    <w:p w14:paraId="44F8C675" w14:textId="77777777" w:rsidR="00C12A54" w:rsidRDefault="008F6C8A">
      <w:pPr>
        <w:pStyle w:val="NormalWeb"/>
      </w:pPr>
      <w:r>
        <w:t xml:space="preserve">True joy is restored when the believer </w:t>
      </w:r>
      <w:r>
        <w:rPr>
          <w:rStyle w:val="Strong"/>
        </w:rPr>
        <w:t>repents, refocuses, and rejoices in God again</w:t>
      </w:r>
      <w:r>
        <w:t>.</w:t>
      </w:r>
    </w:p>
    <w:p w14:paraId="16E258F6" w14:textId="77777777" w:rsidR="00C12A54" w:rsidRDefault="00000000">
      <w:r>
        <w:pict w14:anchorId="219AEC1D">
          <v:rect id="_x0000_i1650" style="width:0;height:1.5pt" o:hralign="center" o:hrstd="t" o:hr="t" fillcolor="#a0a0a0" stroked="f"/>
        </w:pict>
      </w:r>
    </w:p>
    <w:p w14:paraId="047BA2C6" w14:textId="77777777" w:rsidR="00C12A54" w:rsidRDefault="008F6C8A">
      <w:pPr>
        <w:pStyle w:val="Heading3"/>
      </w:pPr>
      <w:r>
        <w:rPr>
          <w:rStyle w:val="Strong"/>
          <w:b/>
          <w:bCs/>
        </w:rPr>
        <w:t>11. Examples of Joyful Worship in Scripture</w:t>
      </w:r>
    </w:p>
    <w:p w14:paraId="16202B66" w14:textId="77777777" w:rsidR="00C12A54" w:rsidRDefault="008F6C8A" w:rsidP="00C83030">
      <w:pPr>
        <w:pStyle w:val="NormalWeb"/>
        <w:numPr>
          <w:ilvl w:val="0"/>
          <w:numId w:val="677"/>
        </w:numPr>
      </w:pPr>
      <w:r>
        <w:rPr>
          <w:rStyle w:val="Strong"/>
        </w:rPr>
        <w:t>David</w:t>
      </w:r>
      <w:r>
        <w:t xml:space="preserve"> – Danced before the Lord with all his might (2 Samuel 6:14).</w:t>
      </w:r>
    </w:p>
    <w:p w14:paraId="6B2D94A2" w14:textId="77777777" w:rsidR="00C12A54" w:rsidRDefault="008F6C8A" w:rsidP="00C83030">
      <w:pPr>
        <w:pStyle w:val="NormalWeb"/>
        <w:numPr>
          <w:ilvl w:val="0"/>
          <w:numId w:val="677"/>
        </w:numPr>
      </w:pPr>
      <w:r>
        <w:rPr>
          <w:rStyle w:val="Strong"/>
        </w:rPr>
        <w:t>Mary</w:t>
      </w:r>
      <w:r>
        <w:t xml:space="preserve"> – Rejoiced in God her Savior (Luke 1:46–47).</w:t>
      </w:r>
    </w:p>
    <w:p w14:paraId="4EAC0DFA" w14:textId="77777777" w:rsidR="00C12A54" w:rsidRDefault="008F6C8A" w:rsidP="00C83030">
      <w:pPr>
        <w:pStyle w:val="NormalWeb"/>
        <w:numPr>
          <w:ilvl w:val="0"/>
          <w:numId w:val="677"/>
        </w:numPr>
      </w:pPr>
      <w:r>
        <w:rPr>
          <w:rStyle w:val="Strong"/>
        </w:rPr>
        <w:t>The Early Church</w:t>
      </w:r>
      <w:r>
        <w:t xml:space="preserve"> – Ate and worshiped with glad hearts (Acts 2:46–47).</w:t>
      </w:r>
    </w:p>
    <w:p w14:paraId="39A104DD" w14:textId="77777777" w:rsidR="00C12A54" w:rsidRDefault="008F6C8A" w:rsidP="00C83030">
      <w:pPr>
        <w:pStyle w:val="NormalWeb"/>
        <w:numPr>
          <w:ilvl w:val="0"/>
          <w:numId w:val="677"/>
        </w:numPr>
      </w:pPr>
      <w:r>
        <w:rPr>
          <w:rStyle w:val="Strong"/>
        </w:rPr>
        <w:t>Paul and Silas</w:t>
      </w:r>
      <w:r>
        <w:t xml:space="preserve"> – Sang praises in prison (Acts 16:25).</w:t>
      </w:r>
    </w:p>
    <w:p w14:paraId="71447257" w14:textId="77777777" w:rsidR="00C12A54" w:rsidRDefault="008F6C8A" w:rsidP="00C83030">
      <w:pPr>
        <w:pStyle w:val="NormalWeb"/>
        <w:numPr>
          <w:ilvl w:val="0"/>
          <w:numId w:val="677"/>
        </w:numPr>
      </w:pPr>
      <w:r>
        <w:rPr>
          <w:rStyle w:val="Strong"/>
        </w:rPr>
        <w:t>The Heavenly Host</w:t>
      </w:r>
      <w:r>
        <w:t xml:space="preserve"> – Rejoice continually before God’s throne (Revelation 19:6–7).</w:t>
      </w:r>
    </w:p>
    <w:p w14:paraId="69E36E90" w14:textId="77777777" w:rsidR="00C12A54" w:rsidRDefault="008F6C8A">
      <w:pPr>
        <w:pStyle w:val="NormalWeb"/>
      </w:pPr>
      <w:r>
        <w:t xml:space="preserve">These examples show that </w:t>
      </w:r>
      <w:r>
        <w:rPr>
          <w:rStyle w:val="Strong"/>
        </w:rPr>
        <w:t>joyful worship is the mark of a heart alive to God</w:t>
      </w:r>
      <w:r>
        <w:t>.</w:t>
      </w:r>
    </w:p>
    <w:p w14:paraId="551566FF" w14:textId="77777777" w:rsidR="00C12A54" w:rsidRDefault="00000000">
      <w:r>
        <w:pict w14:anchorId="2D79ADF1">
          <v:rect id="_x0000_i1651" style="width:0;height:1.5pt" o:hralign="center" o:hrstd="t" o:hr="t" fillcolor="#a0a0a0" stroked="f"/>
        </w:pict>
      </w:r>
    </w:p>
    <w:p w14:paraId="311D38ED" w14:textId="77777777" w:rsidR="00C12A54" w:rsidRDefault="008F6C8A">
      <w:pPr>
        <w:pStyle w:val="Heading3"/>
      </w:pPr>
      <w:r>
        <w:rPr>
          <w:rStyle w:val="Strong"/>
          <w:b/>
          <w:bCs/>
        </w:rPr>
        <w:t>12. The Eternal Joy of Worship</w:t>
      </w:r>
    </w:p>
    <w:p w14:paraId="491DB257" w14:textId="77777777" w:rsidR="00C12A54" w:rsidRDefault="008F6C8A">
      <w:pPr>
        <w:pStyle w:val="NormalWeb"/>
      </w:pPr>
      <w:r>
        <w:t xml:space="preserve">Heaven will be filled with </w:t>
      </w:r>
      <w:r>
        <w:rPr>
          <w:rStyle w:val="Strong"/>
        </w:rPr>
        <w:t>unceasing worship and everlasting joy</w:t>
      </w:r>
      <w:r>
        <w:t>:</w:t>
      </w:r>
    </w:p>
    <w:p w14:paraId="134F9012" w14:textId="77777777" w:rsidR="00C12A54" w:rsidRDefault="008F6C8A">
      <w:pPr>
        <w:pStyle w:val="NormalWeb"/>
      </w:pPr>
      <w:r>
        <w:t xml:space="preserve">“You will make them joyful in My house of prayer.” — </w:t>
      </w:r>
      <w:r>
        <w:rPr>
          <w:rStyle w:val="Emphasis"/>
        </w:rPr>
        <w:t>Isaiah 56:7</w:t>
      </w:r>
      <w:r>
        <w:br/>
        <w:t xml:space="preserve">“Let us rejoice and be glad and give Him glory.” — </w:t>
      </w:r>
      <w:r>
        <w:rPr>
          <w:rStyle w:val="Emphasis"/>
        </w:rPr>
        <w:t>Revelation 19:7</w:t>
      </w:r>
    </w:p>
    <w:p w14:paraId="6E56BB8F" w14:textId="77777777" w:rsidR="00C12A54" w:rsidRDefault="008F6C8A">
      <w:pPr>
        <w:pStyle w:val="NormalWeb"/>
      </w:pPr>
      <w:r>
        <w:t xml:space="preserve">The joy believers experience in worship now is a </w:t>
      </w:r>
      <w:r>
        <w:rPr>
          <w:rStyle w:val="Strong"/>
        </w:rPr>
        <w:t>foretaste of eternal joy</w:t>
      </w:r>
      <w:r>
        <w:t xml:space="preserve"> in the presence of God forever.</w:t>
      </w:r>
    </w:p>
    <w:p w14:paraId="10663F8F" w14:textId="77777777" w:rsidR="00C12A54" w:rsidRDefault="00000000">
      <w:r>
        <w:lastRenderedPageBreak/>
        <w:pict w14:anchorId="22AFE0CB">
          <v:rect id="_x0000_i1652" style="width:0;height:1.5pt" o:hralign="center" o:hrstd="t" o:hr="t" fillcolor="#a0a0a0" stroked="f"/>
        </w:pict>
      </w:r>
    </w:p>
    <w:p w14:paraId="3DA105ED" w14:textId="77777777" w:rsidR="00C12A54" w:rsidRDefault="008F6C8A">
      <w:pPr>
        <w:pStyle w:val="Heading3"/>
      </w:pPr>
      <w:r>
        <w:rPr>
          <w:rStyle w:val="Strong"/>
          <w:b/>
          <w:bCs/>
        </w:rPr>
        <w:t>13.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4121"/>
      </w:tblGrid>
      <w:tr w:rsidR="00C12A54" w14:paraId="5994BDC8" w14:textId="77777777">
        <w:trPr>
          <w:tblHeader/>
          <w:tblCellSpacing w:w="15" w:type="dxa"/>
        </w:trPr>
        <w:tc>
          <w:tcPr>
            <w:tcW w:w="0" w:type="auto"/>
            <w:vAlign w:val="center"/>
          </w:tcPr>
          <w:p w14:paraId="656D18AE" w14:textId="77777777" w:rsidR="00C12A54" w:rsidRDefault="008F6C8A">
            <w:pPr>
              <w:jc w:val="center"/>
              <w:rPr>
                <w:b/>
                <w:bCs/>
              </w:rPr>
            </w:pPr>
            <w:r>
              <w:rPr>
                <w:rStyle w:val="Strong"/>
              </w:rPr>
              <w:t>Theme</w:t>
            </w:r>
          </w:p>
        </w:tc>
        <w:tc>
          <w:tcPr>
            <w:tcW w:w="0" w:type="auto"/>
            <w:vAlign w:val="center"/>
          </w:tcPr>
          <w:p w14:paraId="2558C545" w14:textId="77777777" w:rsidR="00C12A54" w:rsidRDefault="008F6C8A">
            <w:pPr>
              <w:jc w:val="center"/>
              <w:rPr>
                <w:b/>
                <w:bCs/>
              </w:rPr>
            </w:pPr>
            <w:r>
              <w:rPr>
                <w:rStyle w:val="Strong"/>
              </w:rPr>
              <w:t>Description</w:t>
            </w:r>
          </w:p>
        </w:tc>
      </w:tr>
      <w:tr w:rsidR="00C12A54" w14:paraId="4A6509FB" w14:textId="77777777">
        <w:trPr>
          <w:tblCellSpacing w:w="15" w:type="dxa"/>
        </w:trPr>
        <w:tc>
          <w:tcPr>
            <w:tcW w:w="0" w:type="auto"/>
            <w:vAlign w:val="center"/>
          </w:tcPr>
          <w:p w14:paraId="3A419A11" w14:textId="77777777" w:rsidR="00C12A54" w:rsidRDefault="008F6C8A">
            <w:r>
              <w:rPr>
                <w:rStyle w:val="Strong"/>
              </w:rPr>
              <w:t>Nature of Joy</w:t>
            </w:r>
          </w:p>
        </w:tc>
        <w:tc>
          <w:tcPr>
            <w:tcW w:w="0" w:type="auto"/>
            <w:vAlign w:val="center"/>
          </w:tcPr>
          <w:p w14:paraId="01C0540C" w14:textId="77777777" w:rsidR="00C12A54" w:rsidRDefault="008F6C8A">
            <w:r>
              <w:t>Spiritual gladness rooted in God’s presence</w:t>
            </w:r>
          </w:p>
        </w:tc>
      </w:tr>
      <w:tr w:rsidR="00C12A54" w14:paraId="786BA7B3" w14:textId="77777777">
        <w:trPr>
          <w:tblCellSpacing w:w="15" w:type="dxa"/>
        </w:trPr>
        <w:tc>
          <w:tcPr>
            <w:tcW w:w="0" w:type="auto"/>
            <w:vAlign w:val="center"/>
          </w:tcPr>
          <w:p w14:paraId="213CAFD0" w14:textId="77777777" w:rsidR="00C12A54" w:rsidRDefault="008F6C8A">
            <w:r>
              <w:rPr>
                <w:rStyle w:val="Strong"/>
              </w:rPr>
              <w:t>Source</w:t>
            </w:r>
          </w:p>
        </w:tc>
        <w:tc>
          <w:tcPr>
            <w:tcW w:w="0" w:type="auto"/>
            <w:vAlign w:val="center"/>
          </w:tcPr>
          <w:p w14:paraId="30318FF0" w14:textId="77777777" w:rsidR="00C12A54" w:rsidRDefault="008F6C8A">
            <w:r>
              <w:t>God, through the Holy Spirit</w:t>
            </w:r>
          </w:p>
        </w:tc>
      </w:tr>
      <w:tr w:rsidR="00C12A54" w14:paraId="68841B17" w14:textId="77777777">
        <w:trPr>
          <w:tblCellSpacing w:w="15" w:type="dxa"/>
        </w:trPr>
        <w:tc>
          <w:tcPr>
            <w:tcW w:w="0" w:type="auto"/>
            <w:vAlign w:val="center"/>
          </w:tcPr>
          <w:p w14:paraId="550D8319" w14:textId="77777777" w:rsidR="00C12A54" w:rsidRDefault="008F6C8A">
            <w:r>
              <w:rPr>
                <w:rStyle w:val="Strong"/>
              </w:rPr>
              <w:t>Expression</w:t>
            </w:r>
          </w:p>
        </w:tc>
        <w:tc>
          <w:tcPr>
            <w:tcW w:w="0" w:type="auto"/>
            <w:vAlign w:val="center"/>
          </w:tcPr>
          <w:p w14:paraId="026B46B4" w14:textId="77777777" w:rsidR="00C12A54" w:rsidRDefault="008F6C8A">
            <w:r>
              <w:t>Praise, singing, gratitude, obedience</w:t>
            </w:r>
          </w:p>
        </w:tc>
      </w:tr>
      <w:tr w:rsidR="00C12A54" w14:paraId="30109AD8" w14:textId="77777777">
        <w:trPr>
          <w:tblCellSpacing w:w="15" w:type="dxa"/>
        </w:trPr>
        <w:tc>
          <w:tcPr>
            <w:tcW w:w="0" w:type="auto"/>
            <w:vAlign w:val="center"/>
          </w:tcPr>
          <w:p w14:paraId="2F1027F0" w14:textId="77777777" w:rsidR="00C12A54" w:rsidRDefault="008F6C8A">
            <w:r>
              <w:rPr>
                <w:rStyle w:val="Strong"/>
              </w:rPr>
              <w:t>Result</w:t>
            </w:r>
          </w:p>
        </w:tc>
        <w:tc>
          <w:tcPr>
            <w:tcW w:w="0" w:type="auto"/>
            <w:vAlign w:val="center"/>
          </w:tcPr>
          <w:p w14:paraId="19D8DFDB" w14:textId="77777777" w:rsidR="00C12A54" w:rsidRDefault="008F6C8A">
            <w:r>
              <w:t>Strength, peace, and intimacy with God</w:t>
            </w:r>
          </w:p>
        </w:tc>
      </w:tr>
      <w:tr w:rsidR="00C12A54" w14:paraId="78048EAB" w14:textId="77777777">
        <w:trPr>
          <w:tblCellSpacing w:w="15" w:type="dxa"/>
        </w:trPr>
        <w:tc>
          <w:tcPr>
            <w:tcW w:w="0" w:type="auto"/>
            <w:vAlign w:val="center"/>
          </w:tcPr>
          <w:p w14:paraId="0811127C" w14:textId="77777777" w:rsidR="00C12A54" w:rsidRDefault="008F6C8A">
            <w:r>
              <w:rPr>
                <w:rStyle w:val="Strong"/>
              </w:rPr>
              <w:t>Eternal Aspect</w:t>
            </w:r>
          </w:p>
        </w:tc>
        <w:tc>
          <w:tcPr>
            <w:tcW w:w="0" w:type="auto"/>
            <w:vAlign w:val="center"/>
          </w:tcPr>
          <w:p w14:paraId="11FED380" w14:textId="77777777" w:rsidR="00C12A54" w:rsidRDefault="008F6C8A">
            <w:r>
              <w:t>Everlasting joy in God’s presence</w:t>
            </w:r>
          </w:p>
        </w:tc>
      </w:tr>
    </w:tbl>
    <w:p w14:paraId="61E226A9" w14:textId="77777777" w:rsidR="00C12A54" w:rsidRDefault="00000000">
      <w:r>
        <w:pict w14:anchorId="5B4B0FE1">
          <v:rect id="_x0000_i1653" style="width:0;height:1.5pt" o:hralign="center" o:hrstd="t" o:hr="t" fillcolor="#a0a0a0" stroked="f"/>
        </w:pict>
      </w:r>
    </w:p>
    <w:p w14:paraId="3BF21B01" w14:textId="77777777" w:rsidR="00C12A54" w:rsidRDefault="008F6C8A">
      <w:pPr>
        <w:pStyle w:val="Heading3"/>
      </w:pPr>
      <w:r>
        <w:rPr>
          <w:rStyle w:val="Strong"/>
          <w:b/>
          <w:bCs/>
        </w:rPr>
        <w:t>14. Conclusion</w:t>
      </w:r>
    </w:p>
    <w:p w14:paraId="5202C7A2" w14:textId="77777777" w:rsidR="00C12A54" w:rsidRDefault="008F6C8A">
      <w:pPr>
        <w:pStyle w:val="NormalWeb"/>
      </w:pPr>
      <w:r>
        <w:rPr>
          <w:rStyle w:val="Strong"/>
        </w:rPr>
        <w:t>Worship and joy</w:t>
      </w:r>
      <w:r>
        <w:t xml:space="preserve"> are inseparable companions.</w:t>
      </w:r>
      <w:r>
        <w:br/>
        <w:t xml:space="preserve">True worship produces deep, lasting joy because it centers on </w:t>
      </w:r>
      <w:r>
        <w:rPr>
          <w:rStyle w:val="Strong"/>
        </w:rPr>
        <w:t>who God is</w:t>
      </w:r>
      <w:r>
        <w:t xml:space="preserve"> and </w:t>
      </w:r>
      <w:r>
        <w:rPr>
          <w:rStyle w:val="Strong"/>
        </w:rPr>
        <w:t>what He has done</w:t>
      </w:r>
      <w:r>
        <w:t>.</w:t>
      </w:r>
      <w:r>
        <w:br/>
        <w:t>This joy strengthens believers, transforms worship, and glorifies God.</w:t>
      </w:r>
    </w:p>
    <w:p w14:paraId="4FB17CA0" w14:textId="77777777" w:rsidR="00C12A54" w:rsidRDefault="008F6C8A">
      <w:pPr>
        <w:pStyle w:val="NormalWeb"/>
      </w:pPr>
      <w:r>
        <w:t xml:space="preserve">“Rejoice in the Lord always.” — </w:t>
      </w:r>
      <w:r>
        <w:rPr>
          <w:rStyle w:val="Emphasis"/>
        </w:rPr>
        <w:t>Philippians 4:4</w:t>
      </w:r>
      <w:r>
        <w:br/>
        <w:t xml:space="preserve">“The joy of the Lord is your strength.” — </w:t>
      </w:r>
      <w:r>
        <w:rPr>
          <w:rStyle w:val="Emphasis"/>
        </w:rPr>
        <w:t>Nehemiah 8:10</w:t>
      </w:r>
    </w:p>
    <w:p w14:paraId="6706D9BE" w14:textId="77777777" w:rsidR="00C12A54" w:rsidRDefault="008F6C8A">
      <w:pPr>
        <w:pStyle w:val="NormalWeb"/>
      </w:pPr>
      <w:r>
        <w:t xml:space="preserve">When our hearts delight in God, worship becomes a </w:t>
      </w:r>
      <w:r>
        <w:rPr>
          <w:rStyle w:val="Strong"/>
        </w:rPr>
        <w:t>celebration rather than a duty</w:t>
      </w:r>
      <w:r>
        <w:t xml:space="preserve"> — a </w:t>
      </w:r>
      <w:r>
        <w:rPr>
          <w:rStyle w:val="Strong"/>
        </w:rPr>
        <w:t>joyful response</w:t>
      </w:r>
      <w:r>
        <w:t xml:space="preserve"> to His infinite love and grace.</w:t>
      </w:r>
    </w:p>
    <w:p w14:paraId="0CDC4324" w14:textId="77777777" w:rsidR="00C12A54" w:rsidRDefault="00C12A54"/>
    <w:p w14:paraId="79086BE1" w14:textId="77777777" w:rsidR="00C12A54" w:rsidRDefault="008F6C8A">
      <w:r>
        <w:t>_________________________________________________________________________________________________________</w:t>
      </w:r>
    </w:p>
    <w:p w14:paraId="531F9298" w14:textId="77777777" w:rsidR="00C12A54" w:rsidRDefault="00C12A54"/>
    <w:p w14:paraId="7D47B4CC" w14:textId="77777777" w:rsidR="00C12A54" w:rsidRDefault="00C12A54"/>
    <w:p w14:paraId="42EFDF4F" w14:textId="77777777" w:rsidR="00C12A54" w:rsidRDefault="00C12A54"/>
    <w:p w14:paraId="0756B471" w14:textId="77777777" w:rsidR="00C12A54" w:rsidRDefault="008F6C8A">
      <w:r>
        <w:t>4. Implications of the Inward Essence of Worship — Week 26 (Due by: 29 December)</w:t>
      </w:r>
    </w:p>
    <w:p w14:paraId="24550541" w14:textId="77777777" w:rsidR="00C12A54" w:rsidRDefault="008F6C8A">
      <w:r>
        <w:t>Comments:</w:t>
      </w:r>
    </w:p>
    <w:p w14:paraId="6CB75CE9" w14:textId="77777777" w:rsidR="00C12A54" w:rsidRDefault="008F6C8A">
      <w:pPr>
        <w:pStyle w:val="Heading3"/>
      </w:pPr>
      <w:r>
        <w:rPr>
          <w:rStyle w:val="Strong"/>
          <w:b/>
          <w:bCs/>
        </w:rPr>
        <w:lastRenderedPageBreak/>
        <w:t>1. Introduction</w:t>
      </w:r>
    </w:p>
    <w:p w14:paraId="51744FBA" w14:textId="77777777" w:rsidR="00C12A54" w:rsidRDefault="008F6C8A">
      <w:pPr>
        <w:pStyle w:val="NormalWeb"/>
      </w:pPr>
      <w:r>
        <w:t xml:space="preserve">The </w:t>
      </w:r>
      <w:r>
        <w:rPr>
          <w:rStyle w:val="Strong"/>
        </w:rPr>
        <w:t>inward essence of worship</w:t>
      </w:r>
      <w:r>
        <w:t xml:space="preserve"> refers to the </w:t>
      </w:r>
      <w:r>
        <w:rPr>
          <w:rStyle w:val="Strong"/>
        </w:rPr>
        <w:t>heart’s genuine devotion, love, and surrender</w:t>
      </w:r>
      <w:r>
        <w:t xml:space="preserve"> to God. It is the </w:t>
      </w:r>
      <w:r>
        <w:rPr>
          <w:rStyle w:val="Strong"/>
        </w:rPr>
        <w:t>spiritual core</w:t>
      </w:r>
      <w:r>
        <w:t xml:space="preserve"> of all true worship — the part that God most values.</w:t>
      </w:r>
    </w:p>
    <w:p w14:paraId="762380C9" w14:textId="77777777" w:rsidR="00C12A54" w:rsidRDefault="008F6C8A">
      <w:pPr>
        <w:pStyle w:val="NormalWeb"/>
      </w:pPr>
      <w:r>
        <w:t xml:space="preserve">Outward acts like singing, praying, or giving have meaning only when they flow from an </w:t>
      </w:r>
      <w:r>
        <w:rPr>
          <w:rStyle w:val="Strong"/>
        </w:rPr>
        <w:t>inner life transformed by the Holy Spirit</w:t>
      </w:r>
      <w:r>
        <w:t>.</w:t>
      </w:r>
    </w:p>
    <w:p w14:paraId="4B10A6A4" w14:textId="77777777" w:rsidR="00C12A54" w:rsidRDefault="008F6C8A">
      <w:pPr>
        <w:pStyle w:val="NormalWeb"/>
      </w:pPr>
      <w:r>
        <w:t>Jesus said,</w:t>
      </w:r>
      <w:r>
        <w:br/>
        <w:t xml:space="preserve">“True worshipers will worship the Father in </w:t>
      </w:r>
      <w:r>
        <w:rPr>
          <w:rStyle w:val="Strong"/>
        </w:rPr>
        <w:t>spirit and in truth</w:t>
      </w:r>
      <w:r>
        <w:t>, for the Father seeks such to worship Him.”</w:t>
      </w:r>
      <w:r>
        <w:br/>
        <w:t xml:space="preserve">— </w:t>
      </w:r>
      <w:r>
        <w:rPr>
          <w:rStyle w:val="Emphasis"/>
        </w:rPr>
        <w:t>John 4:23–24</w:t>
      </w:r>
    </w:p>
    <w:p w14:paraId="58D5B2B9" w14:textId="77777777" w:rsidR="00C12A54" w:rsidRDefault="008F6C8A">
      <w:pPr>
        <w:pStyle w:val="NormalWeb"/>
      </w:pPr>
      <w:r>
        <w:t xml:space="preserve">When worship begins in the heart, it transforms every aspect of the believer’s life and relationship with God. These transformations are the </w:t>
      </w:r>
      <w:r>
        <w:rPr>
          <w:rStyle w:val="Strong"/>
        </w:rPr>
        <w:t>implications</w:t>
      </w:r>
      <w:r>
        <w:t xml:space="preserve"> of true inward worship.</w:t>
      </w:r>
    </w:p>
    <w:p w14:paraId="1936588C" w14:textId="77777777" w:rsidR="00C12A54" w:rsidRDefault="00000000">
      <w:r>
        <w:pict w14:anchorId="0F9EA495">
          <v:rect id="_x0000_i1654" style="width:0;height:1.5pt" o:hralign="center" o:hrstd="t" o:hr="t" fillcolor="#a0a0a0" stroked="f"/>
        </w:pict>
      </w:r>
    </w:p>
    <w:p w14:paraId="54EFB791" w14:textId="77777777" w:rsidR="00C12A54" w:rsidRDefault="008F6C8A">
      <w:pPr>
        <w:pStyle w:val="Heading3"/>
      </w:pPr>
      <w:r>
        <w:rPr>
          <w:rStyle w:val="Strong"/>
          <w:b/>
          <w:bCs/>
        </w:rPr>
        <w:t>2. The Meaning of “Inward Essence”</w:t>
      </w:r>
    </w:p>
    <w:p w14:paraId="0B62252C" w14:textId="77777777" w:rsidR="00C12A54" w:rsidRDefault="008F6C8A">
      <w:pPr>
        <w:pStyle w:val="NormalWeb"/>
      </w:pPr>
      <w:r>
        <w:t xml:space="preserve">The </w:t>
      </w:r>
      <w:r>
        <w:rPr>
          <w:rStyle w:val="Strong"/>
        </w:rPr>
        <w:t>inward essence</w:t>
      </w:r>
      <w:r>
        <w:t xml:space="preserve"> of worship means:</w:t>
      </w:r>
    </w:p>
    <w:p w14:paraId="4F38C740" w14:textId="77777777" w:rsidR="00C12A54" w:rsidRDefault="008F6C8A" w:rsidP="00C83030">
      <w:pPr>
        <w:pStyle w:val="NormalWeb"/>
        <w:numPr>
          <w:ilvl w:val="0"/>
          <w:numId w:val="678"/>
        </w:numPr>
      </w:pPr>
      <w:r>
        <w:t xml:space="preserve">Loving God with the </w:t>
      </w:r>
      <w:r>
        <w:rPr>
          <w:rStyle w:val="Strong"/>
        </w:rPr>
        <w:t>whole heart, soul, mind, and strength</w:t>
      </w:r>
      <w:r>
        <w:t xml:space="preserve"> (Mark 12:30).</w:t>
      </w:r>
    </w:p>
    <w:p w14:paraId="5040B9EA" w14:textId="77777777" w:rsidR="00C12A54" w:rsidRDefault="008F6C8A" w:rsidP="00C83030">
      <w:pPr>
        <w:pStyle w:val="NormalWeb"/>
        <w:numPr>
          <w:ilvl w:val="0"/>
          <w:numId w:val="678"/>
        </w:numPr>
      </w:pPr>
      <w:r>
        <w:t xml:space="preserve">A </w:t>
      </w:r>
      <w:r>
        <w:rPr>
          <w:rStyle w:val="Strong"/>
        </w:rPr>
        <w:t>spiritual posture</w:t>
      </w:r>
      <w:r>
        <w:t xml:space="preserve"> of humility, faith, gratitude, and obedience.</w:t>
      </w:r>
    </w:p>
    <w:p w14:paraId="5E2933C7" w14:textId="77777777" w:rsidR="00C12A54" w:rsidRDefault="008F6C8A" w:rsidP="00C83030">
      <w:pPr>
        <w:pStyle w:val="NormalWeb"/>
        <w:numPr>
          <w:ilvl w:val="0"/>
          <w:numId w:val="678"/>
        </w:numPr>
      </w:pPr>
      <w:r>
        <w:t xml:space="preserve">A focus on </w:t>
      </w:r>
      <w:r>
        <w:rPr>
          <w:rStyle w:val="Strong"/>
        </w:rPr>
        <w:t>God’s worthiness</w:t>
      </w:r>
      <w:r>
        <w:t>, not on human performance or emotion.</w:t>
      </w:r>
    </w:p>
    <w:p w14:paraId="6DB4371A" w14:textId="77777777" w:rsidR="00C12A54" w:rsidRDefault="008F6C8A" w:rsidP="00C83030">
      <w:pPr>
        <w:pStyle w:val="NormalWeb"/>
        <w:numPr>
          <w:ilvl w:val="0"/>
          <w:numId w:val="678"/>
        </w:numPr>
      </w:pPr>
      <w:r>
        <w:t xml:space="preserve">Worship that flows from </w:t>
      </w:r>
      <w:r>
        <w:rPr>
          <w:rStyle w:val="Strong"/>
        </w:rPr>
        <w:t>relationship</w:t>
      </w:r>
      <w:r>
        <w:t>, not ritual.</w:t>
      </w:r>
    </w:p>
    <w:p w14:paraId="35B2CA2C" w14:textId="77777777" w:rsidR="00C12A54" w:rsidRDefault="008F6C8A">
      <w:pPr>
        <w:pStyle w:val="NormalWeb"/>
      </w:pPr>
      <w:r>
        <w:t xml:space="preserve">Inward worship is about </w:t>
      </w:r>
      <w:r>
        <w:rPr>
          <w:rStyle w:val="Strong"/>
        </w:rPr>
        <w:t>being</w:t>
      </w:r>
      <w:r>
        <w:t xml:space="preserve">, not just </w:t>
      </w:r>
      <w:r>
        <w:rPr>
          <w:rStyle w:val="Strong"/>
        </w:rPr>
        <w:t>doing</w:t>
      </w:r>
      <w:r>
        <w:t xml:space="preserve"> — it is the </w:t>
      </w:r>
      <w:r>
        <w:rPr>
          <w:rStyle w:val="Strong"/>
        </w:rPr>
        <w:t>condition of the heart before God</w:t>
      </w:r>
      <w:r>
        <w:t>.</w:t>
      </w:r>
    </w:p>
    <w:p w14:paraId="2702B8DA" w14:textId="77777777" w:rsidR="00C12A54" w:rsidRDefault="00000000">
      <w:r>
        <w:pict w14:anchorId="328EB7F0">
          <v:rect id="_x0000_i1655" style="width:0;height:1.5pt" o:hralign="center" o:hrstd="t" o:hr="t" fillcolor="#a0a0a0" stroked="f"/>
        </w:pict>
      </w:r>
    </w:p>
    <w:p w14:paraId="2E7A45E2" w14:textId="77777777" w:rsidR="00C12A54" w:rsidRDefault="008F6C8A">
      <w:pPr>
        <w:pStyle w:val="Heading3"/>
      </w:pPr>
      <w:r>
        <w:rPr>
          <w:rStyle w:val="Strong"/>
          <w:b/>
          <w:bCs/>
        </w:rPr>
        <w:t>3. Key Implications of the Inward Essence of Worship</w:t>
      </w:r>
    </w:p>
    <w:p w14:paraId="23D7BBE8" w14:textId="77777777" w:rsidR="00C12A54" w:rsidRDefault="008F6C8A">
      <w:pPr>
        <w:pStyle w:val="NormalWeb"/>
      </w:pPr>
      <w:r>
        <w:t>When believers understand and practice inward worship, several profound implications follow.</w:t>
      </w:r>
    </w:p>
    <w:p w14:paraId="26506DBA" w14:textId="77777777" w:rsidR="00C12A54" w:rsidRDefault="00000000">
      <w:r>
        <w:pict w14:anchorId="16677868">
          <v:rect id="_x0000_i1656" style="width:0;height:1.5pt" o:hralign="center" o:hrstd="t" o:hr="t" fillcolor="#a0a0a0" stroked="f"/>
        </w:pict>
      </w:r>
    </w:p>
    <w:p w14:paraId="768E461E" w14:textId="77777777" w:rsidR="00C12A54" w:rsidRDefault="008F6C8A">
      <w:pPr>
        <w:pStyle w:val="Heading3"/>
      </w:pPr>
      <w:r>
        <w:rPr>
          <w:rStyle w:val="Strong"/>
          <w:b/>
          <w:bCs/>
        </w:rPr>
        <w:t>I. Worship Becomes God-Centered, Not Man-Centered</w:t>
      </w:r>
    </w:p>
    <w:p w14:paraId="4B24ED07" w14:textId="77777777" w:rsidR="00C12A54" w:rsidRDefault="008F6C8A">
      <w:pPr>
        <w:pStyle w:val="NormalWeb"/>
      </w:pPr>
      <w:r>
        <w:t xml:space="preserve">Inward worship shifts the focus from </w:t>
      </w:r>
      <w:r>
        <w:rPr>
          <w:rStyle w:val="Strong"/>
        </w:rPr>
        <w:t>human activity</w:t>
      </w:r>
      <w:r>
        <w:t xml:space="preserve"> to </w:t>
      </w:r>
      <w:r>
        <w:rPr>
          <w:rStyle w:val="Strong"/>
        </w:rPr>
        <w:t>divine reality</w:t>
      </w:r>
      <w:r>
        <w:t>.</w:t>
      </w:r>
    </w:p>
    <w:p w14:paraId="62A5F065" w14:textId="77777777" w:rsidR="00C12A54" w:rsidRDefault="008F6C8A" w:rsidP="00C83030">
      <w:pPr>
        <w:pStyle w:val="NormalWeb"/>
        <w:numPr>
          <w:ilvl w:val="0"/>
          <w:numId w:val="679"/>
        </w:numPr>
      </w:pPr>
      <w:r>
        <w:lastRenderedPageBreak/>
        <w:t xml:space="preserve">Worship is no longer about music style, location, or ritual but about </w:t>
      </w:r>
      <w:r>
        <w:rPr>
          <w:rStyle w:val="Strong"/>
        </w:rPr>
        <w:t>God’s presence and character</w:t>
      </w:r>
      <w:r>
        <w:t>.</w:t>
      </w:r>
    </w:p>
    <w:p w14:paraId="13043E24" w14:textId="77777777" w:rsidR="00C12A54" w:rsidRDefault="008F6C8A" w:rsidP="00C83030">
      <w:pPr>
        <w:pStyle w:val="NormalWeb"/>
        <w:numPr>
          <w:ilvl w:val="0"/>
          <w:numId w:val="679"/>
        </w:numPr>
      </w:pPr>
      <w:r>
        <w:t xml:space="preserve">The worshiper’s heart seeks to </w:t>
      </w:r>
      <w:r>
        <w:rPr>
          <w:rStyle w:val="Strong"/>
        </w:rPr>
        <w:t>please God</w:t>
      </w:r>
      <w:r>
        <w:t>, not impress people.</w:t>
      </w:r>
    </w:p>
    <w:p w14:paraId="24D0B0B0" w14:textId="77777777" w:rsidR="00C12A54" w:rsidRDefault="008F6C8A">
      <w:pPr>
        <w:pStyle w:val="NormalWeb"/>
      </w:pPr>
      <w:r>
        <w:t>“Not to us, O Lord, not to us, but to Your name give glory.”</w:t>
      </w:r>
      <w:r>
        <w:br/>
        <w:t xml:space="preserve">— </w:t>
      </w:r>
      <w:r>
        <w:rPr>
          <w:rStyle w:val="Emphasis"/>
        </w:rPr>
        <w:t>Psalm 115:1</w:t>
      </w:r>
    </w:p>
    <w:p w14:paraId="75171FF5" w14:textId="77777777" w:rsidR="00C12A54" w:rsidRDefault="008F6C8A">
      <w:pPr>
        <w:pStyle w:val="NormalWeb"/>
      </w:pPr>
      <w:r>
        <w:rPr>
          <w:rStyle w:val="Strong"/>
        </w:rPr>
        <w:t>Implication:</w:t>
      </w:r>
      <w:r>
        <w:t xml:space="preserve"> Worship becomes an act of adoration and surrender to God’s glory alone.</w:t>
      </w:r>
    </w:p>
    <w:p w14:paraId="1331F9E9" w14:textId="77777777" w:rsidR="00C12A54" w:rsidRDefault="00000000">
      <w:r>
        <w:pict w14:anchorId="6C4F0DE4">
          <v:rect id="_x0000_i1657" style="width:0;height:1.5pt" o:hralign="center" o:hrstd="t" o:hr="t" fillcolor="#a0a0a0" stroked="f"/>
        </w:pict>
      </w:r>
    </w:p>
    <w:p w14:paraId="7F4D1584" w14:textId="77777777" w:rsidR="00C12A54" w:rsidRDefault="008F6C8A">
      <w:pPr>
        <w:pStyle w:val="Heading3"/>
      </w:pPr>
      <w:r>
        <w:rPr>
          <w:rStyle w:val="Strong"/>
          <w:b/>
          <w:bCs/>
        </w:rPr>
        <w:t>II. Worship Transforms the Worshiper</w:t>
      </w:r>
    </w:p>
    <w:p w14:paraId="4B3F59CB" w14:textId="77777777" w:rsidR="00C12A54" w:rsidRDefault="008F6C8A">
      <w:pPr>
        <w:pStyle w:val="NormalWeb"/>
      </w:pPr>
      <w:r>
        <w:t xml:space="preserve">When worship begins in the heart, it brings </w:t>
      </w:r>
      <w:r>
        <w:rPr>
          <w:rStyle w:val="Strong"/>
        </w:rPr>
        <w:t>spiritual transformation</w:t>
      </w:r>
      <w:r>
        <w:t>.</w:t>
      </w:r>
    </w:p>
    <w:p w14:paraId="5864AFDD" w14:textId="77777777" w:rsidR="00C12A54" w:rsidRDefault="008F6C8A" w:rsidP="00C83030">
      <w:pPr>
        <w:pStyle w:val="NormalWeb"/>
        <w:numPr>
          <w:ilvl w:val="0"/>
          <w:numId w:val="680"/>
        </w:numPr>
      </w:pPr>
      <w:r>
        <w:t>The believer’s thoughts, emotions, and desires are reshaped by God’s truth.</w:t>
      </w:r>
    </w:p>
    <w:p w14:paraId="29BB9970" w14:textId="77777777" w:rsidR="00C12A54" w:rsidRDefault="008F6C8A" w:rsidP="00C83030">
      <w:pPr>
        <w:pStyle w:val="NormalWeb"/>
        <w:numPr>
          <w:ilvl w:val="0"/>
          <w:numId w:val="680"/>
        </w:numPr>
      </w:pPr>
      <w:r>
        <w:t xml:space="preserve">Worship becomes a means of </w:t>
      </w:r>
      <w:r>
        <w:rPr>
          <w:rStyle w:val="Strong"/>
        </w:rPr>
        <w:t>sanctification</w:t>
      </w:r>
      <w:r>
        <w:t>, conforming believers to Christ’s image.</w:t>
      </w:r>
    </w:p>
    <w:p w14:paraId="1CFA2399" w14:textId="77777777" w:rsidR="00C12A54" w:rsidRDefault="008F6C8A">
      <w:pPr>
        <w:pStyle w:val="NormalWeb"/>
      </w:pPr>
      <w:r>
        <w:t>“We all… beholding the glory of the Lord, are being transformed into the same image.”</w:t>
      </w:r>
      <w:r>
        <w:br/>
        <w:t xml:space="preserve">— </w:t>
      </w:r>
      <w:r>
        <w:rPr>
          <w:rStyle w:val="Emphasis"/>
        </w:rPr>
        <w:t>2 Corinthians 3:18</w:t>
      </w:r>
    </w:p>
    <w:p w14:paraId="43346A1E" w14:textId="77777777" w:rsidR="00C12A54" w:rsidRDefault="008F6C8A">
      <w:pPr>
        <w:pStyle w:val="NormalWeb"/>
      </w:pPr>
      <w:r>
        <w:rPr>
          <w:rStyle w:val="Strong"/>
        </w:rPr>
        <w:t>Implication:</w:t>
      </w:r>
      <w:r>
        <w:t xml:space="preserve"> Inward worship renews character, strengthens faith, and cultivates holiness.</w:t>
      </w:r>
    </w:p>
    <w:p w14:paraId="4CD7C9F4" w14:textId="77777777" w:rsidR="00C12A54" w:rsidRDefault="00000000">
      <w:r>
        <w:pict w14:anchorId="0ECE71A4">
          <v:rect id="_x0000_i1658" style="width:0;height:1.5pt" o:hralign="center" o:hrstd="t" o:hr="t" fillcolor="#a0a0a0" stroked="f"/>
        </w:pict>
      </w:r>
    </w:p>
    <w:p w14:paraId="0D6B734E" w14:textId="77777777" w:rsidR="00C12A54" w:rsidRDefault="008F6C8A">
      <w:pPr>
        <w:pStyle w:val="Heading3"/>
      </w:pPr>
      <w:r>
        <w:rPr>
          <w:rStyle w:val="Strong"/>
          <w:b/>
          <w:bCs/>
        </w:rPr>
        <w:t>III. Worship Extends Beyond the Church Service</w:t>
      </w:r>
    </w:p>
    <w:p w14:paraId="6E332CC2" w14:textId="77777777" w:rsidR="00C12A54" w:rsidRDefault="008F6C8A">
      <w:pPr>
        <w:pStyle w:val="NormalWeb"/>
      </w:pPr>
      <w:r>
        <w:t xml:space="preserve">When worship is inward and spiritual, it </w:t>
      </w:r>
      <w:r>
        <w:rPr>
          <w:rStyle w:val="Strong"/>
        </w:rPr>
        <w:t>cannot be confined</w:t>
      </w:r>
      <w:r>
        <w:t xml:space="preserve"> to a time or place.</w:t>
      </w:r>
    </w:p>
    <w:p w14:paraId="3C48FBDF" w14:textId="77777777" w:rsidR="00C12A54" w:rsidRDefault="008F6C8A" w:rsidP="00C83030">
      <w:pPr>
        <w:pStyle w:val="NormalWeb"/>
        <w:numPr>
          <w:ilvl w:val="0"/>
          <w:numId w:val="681"/>
        </w:numPr>
      </w:pPr>
      <w:r>
        <w:t xml:space="preserve">Worship becomes a </w:t>
      </w:r>
      <w:r>
        <w:rPr>
          <w:rStyle w:val="Strong"/>
        </w:rPr>
        <w:t>way of life</w:t>
      </w:r>
      <w:r>
        <w:t>, not just an event.</w:t>
      </w:r>
    </w:p>
    <w:p w14:paraId="56F37B58" w14:textId="77777777" w:rsidR="00C12A54" w:rsidRDefault="008F6C8A" w:rsidP="00C83030">
      <w:pPr>
        <w:pStyle w:val="NormalWeb"/>
        <w:numPr>
          <w:ilvl w:val="0"/>
          <w:numId w:val="681"/>
        </w:numPr>
      </w:pPr>
      <w:r>
        <w:t>Every act—work, study, service, or rest—becomes an offering to God when done in love and obedience.</w:t>
      </w:r>
    </w:p>
    <w:p w14:paraId="55CFB6EF" w14:textId="77777777" w:rsidR="00C12A54" w:rsidRDefault="008F6C8A">
      <w:pPr>
        <w:pStyle w:val="NormalWeb"/>
      </w:pPr>
      <w:r>
        <w:t>“Present your bodies as a living sacrifice, holy and acceptable to God, which is your spiritual worship.”</w:t>
      </w:r>
      <w:r>
        <w:br/>
        <w:t xml:space="preserve">— </w:t>
      </w:r>
      <w:r>
        <w:rPr>
          <w:rStyle w:val="Emphasis"/>
        </w:rPr>
        <w:t>Romans 12:1</w:t>
      </w:r>
    </w:p>
    <w:p w14:paraId="1CA9D21B" w14:textId="77777777" w:rsidR="00C12A54" w:rsidRDefault="008F6C8A">
      <w:pPr>
        <w:pStyle w:val="NormalWeb"/>
      </w:pPr>
      <w:r>
        <w:rPr>
          <w:rStyle w:val="Strong"/>
        </w:rPr>
        <w:t>Implication:</w:t>
      </w:r>
      <w:r>
        <w:t xml:space="preserve"> The believer lives in constant awareness of God’s presence, turning daily life into continuous worship.</w:t>
      </w:r>
    </w:p>
    <w:p w14:paraId="39EE2323" w14:textId="77777777" w:rsidR="00C12A54" w:rsidRDefault="00000000">
      <w:r>
        <w:pict w14:anchorId="43FB685B">
          <v:rect id="_x0000_i1659" style="width:0;height:1.5pt" o:hralign="center" o:hrstd="t" o:hr="t" fillcolor="#a0a0a0" stroked="f"/>
        </w:pict>
      </w:r>
    </w:p>
    <w:p w14:paraId="7FC6BA92" w14:textId="77777777" w:rsidR="00C12A54" w:rsidRDefault="008F6C8A">
      <w:pPr>
        <w:pStyle w:val="Heading3"/>
      </w:pPr>
      <w:r>
        <w:rPr>
          <w:rStyle w:val="Strong"/>
          <w:b/>
          <w:bCs/>
        </w:rPr>
        <w:t>IV. Worship Requires a Pure and Humble Heart</w:t>
      </w:r>
    </w:p>
    <w:p w14:paraId="05F07079" w14:textId="77777777" w:rsidR="00C12A54" w:rsidRDefault="008F6C8A">
      <w:pPr>
        <w:pStyle w:val="NormalWeb"/>
      </w:pPr>
      <w:r>
        <w:t xml:space="preserve">The inward essence of worship demands </w:t>
      </w:r>
      <w:r>
        <w:rPr>
          <w:rStyle w:val="Strong"/>
        </w:rPr>
        <w:t>sincerity and purity</w:t>
      </w:r>
      <w:r>
        <w:t>.</w:t>
      </w:r>
      <w:r>
        <w:br/>
        <w:t xml:space="preserve">External forms of worship are meaningless without a </w:t>
      </w:r>
      <w:r>
        <w:rPr>
          <w:rStyle w:val="Strong"/>
        </w:rPr>
        <w:t>clean heart</w:t>
      </w:r>
      <w:r>
        <w:t xml:space="preserve"> and </w:t>
      </w:r>
      <w:r>
        <w:rPr>
          <w:rStyle w:val="Strong"/>
        </w:rPr>
        <w:t>humble spirit</w:t>
      </w:r>
      <w:r>
        <w:t>.</w:t>
      </w:r>
    </w:p>
    <w:p w14:paraId="74178821" w14:textId="77777777" w:rsidR="00C12A54" w:rsidRDefault="008F6C8A">
      <w:pPr>
        <w:pStyle w:val="NormalWeb"/>
      </w:pPr>
      <w:r>
        <w:lastRenderedPageBreak/>
        <w:t>“This people honors Me with their lips, but their hearts are far from Me.”</w:t>
      </w:r>
      <w:r>
        <w:br/>
        <w:t xml:space="preserve">— </w:t>
      </w:r>
      <w:r>
        <w:rPr>
          <w:rStyle w:val="Emphasis"/>
        </w:rPr>
        <w:t>Matthew 15:8</w:t>
      </w:r>
      <w:r>
        <w:br/>
        <w:t xml:space="preserve">“The sacrifices of God are a broken spirit; a broken and contrite heart, O God, </w:t>
      </w:r>
      <w:proofErr w:type="gramStart"/>
      <w:r>
        <w:t>You</w:t>
      </w:r>
      <w:proofErr w:type="gramEnd"/>
      <w:r>
        <w:t xml:space="preserve"> will not despise.”</w:t>
      </w:r>
      <w:r>
        <w:br/>
        <w:t xml:space="preserve">— </w:t>
      </w:r>
      <w:r>
        <w:rPr>
          <w:rStyle w:val="Emphasis"/>
        </w:rPr>
        <w:t>Psalm 51:17</w:t>
      </w:r>
    </w:p>
    <w:p w14:paraId="45CE4057" w14:textId="77777777" w:rsidR="00C12A54" w:rsidRDefault="008F6C8A">
      <w:pPr>
        <w:pStyle w:val="NormalWeb"/>
      </w:pPr>
      <w:r>
        <w:rPr>
          <w:rStyle w:val="Strong"/>
        </w:rPr>
        <w:t>Implication:</w:t>
      </w:r>
      <w:r>
        <w:t xml:space="preserve"> God is not impressed by outward show but moved by humility and repentance.</w:t>
      </w:r>
    </w:p>
    <w:p w14:paraId="1487283E" w14:textId="77777777" w:rsidR="00C12A54" w:rsidRDefault="00000000">
      <w:r>
        <w:pict w14:anchorId="5DB14B4F">
          <v:rect id="_x0000_i1660" style="width:0;height:1.5pt" o:hralign="center" o:hrstd="t" o:hr="t" fillcolor="#a0a0a0" stroked="f"/>
        </w:pict>
      </w:r>
    </w:p>
    <w:p w14:paraId="201F95D0" w14:textId="77777777" w:rsidR="00C12A54" w:rsidRDefault="008F6C8A">
      <w:pPr>
        <w:pStyle w:val="Heading3"/>
      </w:pPr>
      <w:r>
        <w:rPr>
          <w:rStyle w:val="Strong"/>
          <w:b/>
          <w:bCs/>
        </w:rPr>
        <w:t>V. Worship Deepens Relationship and Intimacy with God</w:t>
      </w:r>
    </w:p>
    <w:p w14:paraId="76C30462" w14:textId="77777777" w:rsidR="00C12A54" w:rsidRDefault="008F6C8A">
      <w:pPr>
        <w:pStyle w:val="NormalWeb"/>
      </w:pPr>
      <w:r>
        <w:t xml:space="preserve">When worship flows from the heart, it draws the believer into </w:t>
      </w:r>
      <w:r>
        <w:rPr>
          <w:rStyle w:val="Strong"/>
        </w:rPr>
        <w:t>intimate fellowship</w:t>
      </w:r>
      <w:r>
        <w:t xml:space="preserve"> with God.</w:t>
      </w:r>
    </w:p>
    <w:p w14:paraId="328C09CE" w14:textId="77777777" w:rsidR="00C12A54" w:rsidRDefault="008F6C8A" w:rsidP="00C83030">
      <w:pPr>
        <w:pStyle w:val="NormalWeb"/>
        <w:numPr>
          <w:ilvl w:val="0"/>
          <w:numId w:val="682"/>
        </w:numPr>
      </w:pPr>
      <w:r>
        <w:t>The worshiper experiences God’s presence, peace, and love in a personal way.</w:t>
      </w:r>
    </w:p>
    <w:p w14:paraId="4160F462" w14:textId="77777777" w:rsidR="00C12A54" w:rsidRDefault="008F6C8A" w:rsidP="00C83030">
      <w:pPr>
        <w:pStyle w:val="NormalWeb"/>
        <w:numPr>
          <w:ilvl w:val="0"/>
          <w:numId w:val="682"/>
        </w:numPr>
      </w:pPr>
      <w:r>
        <w:t xml:space="preserve">Worship becomes a </w:t>
      </w:r>
      <w:r>
        <w:rPr>
          <w:rStyle w:val="Strong"/>
        </w:rPr>
        <w:t>two-way communion</w:t>
      </w:r>
      <w:r>
        <w:t xml:space="preserve"> — God reveals Himself, and the believer responds in awe and devotion.</w:t>
      </w:r>
    </w:p>
    <w:p w14:paraId="3F8C378E" w14:textId="77777777" w:rsidR="00C12A54" w:rsidRDefault="008F6C8A">
      <w:pPr>
        <w:pStyle w:val="NormalWeb"/>
      </w:pPr>
      <w:r>
        <w:t>“Draw near to God, and He will draw near to you.”</w:t>
      </w:r>
      <w:r>
        <w:br/>
        <w:t xml:space="preserve">— </w:t>
      </w:r>
      <w:r>
        <w:rPr>
          <w:rStyle w:val="Emphasis"/>
        </w:rPr>
        <w:t>James 4:8</w:t>
      </w:r>
    </w:p>
    <w:p w14:paraId="013C2845" w14:textId="77777777" w:rsidR="00C12A54" w:rsidRDefault="008F6C8A">
      <w:pPr>
        <w:pStyle w:val="NormalWeb"/>
      </w:pPr>
      <w:r>
        <w:rPr>
          <w:rStyle w:val="Strong"/>
        </w:rPr>
        <w:t>Implication:</w:t>
      </w:r>
      <w:r>
        <w:t xml:space="preserve"> Inward worship nurtures closeness with God and strengthens faith.</w:t>
      </w:r>
    </w:p>
    <w:p w14:paraId="7BE17ED5" w14:textId="77777777" w:rsidR="00C12A54" w:rsidRDefault="00000000">
      <w:r>
        <w:pict w14:anchorId="37565686">
          <v:rect id="_x0000_i1661" style="width:0;height:1.5pt" o:hralign="center" o:hrstd="t" o:hr="t" fillcolor="#a0a0a0" stroked="f"/>
        </w:pict>
      </w:r>
    </w:p>
    <w:p w14:paraId="14CBB22F" w14:textId="77777777" w:rsidR="00C12A54" w:rsidRDefault="008F6C8A">
      <w:pPr>
        <w:pStyle w:val="Heading3"/>
      </w:pPr>
      <w:r>
        <w:rPr>
          <w:rStyle w:val="Strong"/>
          <w:b/>
          <w:bCs/>
        </w:rPr>
        <w:t>VI. Worship Produces Joy and Gratitude</w:t>
      </w:r>
    </w:p>
    <w:p w14:paraId="657F7D61" w14:textId="77777777" w:rsidR="00C12A54" w:rsidRDefault="008F6C8A">
      <w:pPr>
        <w:pStyle w:val="NormalWeb"/>
      </w:pPr>
      <w:r>
        <w:t xml:space="preserve">The inward experience of God’s presence fills the heart with </w:t>
      </w:r>
      <w:r>
        <w:rPr>
          <w:rStyle w:val="Strong"/>
        </w:rPr>
        <w:t>joy</w:t>
      </w:r>
      <w:r>
        <w:t>.</w:t>
      </w:r>
    </w:p>
    <w:p w14:paraId="66F9D6F1" w14:textId="77777777" w:rsidR="00C12A54" w:rsidRDefault="008F6C8A" w:rsidP="00C83030">
      <w:pPr>
        <w:pStyle w:val="NormalWeb"/>
        <w:numPr>
          <w:ilvl w:val="0"/>
          <w:numId w:val="683"/>
        </w:numPr>
      </w:pPr>
      <w:r>
        <w:t>True worship replaces anxiety, fear, and sadness with spiritual gladness and peace.</w:t>
      </w:r>
    </w:p>
    <w:p w14:paraId="19B7BA30" w14:textId="77777777" w:rsidR="00C12A54" w:rsidRDefault="008F6C8A" w:rsidP="00C83030">
      <w:pPr>
        <w:pStyle w:val="NormalWeb"/>
        <w:numPr>
          <w:ilvl w:val="0"/>
          <w:numId w:val="683"/>
        </w:numPr>
      </w:pPr>
      <w:r>
        <w:t>Gratitude becomes a natural expression of the heart that delights in God.</w:t>
      </w:r>
    </w:p>
    <w:p w14:paraId="386E86B9" w14:textId="77777777" w:rsidR="00C12A54" w:rsidRDefault="008F6C8A">
      <w:pPr>
        <w:pStyle w:val="NormalWeb"/>
      </w:pPr>
      <w:r>
        <w:t>“You make known to me the path of life; in Your presence there is fullness of joy.”</w:t>
      </w:r>
      <w:r>
        <w:br/>
        <w:t xml:space="preserve">— </w:t>
      </w:r>
      <w:r>
        <w:rPr>
          <w:rStyle w:val="Emphasis"/>
        </w:rPr>
        <w:t>Psalm 16:11</w:t>
      </w:r>
    </w:p>
    <w:p w14:paraId="03334565" w14:textId="77777777" w:rsidR="00C12A54" w:rsidRDefault="008F6C8A">
      <w:pPr>
        <w:pStyle w:val="NormalWeb"/>
      </w:pPr>
      <w:r>
        <w:rPr>
          <w:rStyle w:val="Strong"/>
        </w:rPr>
        <w:t>Implication:</w:t>
      </w:r>
      <w:r>
        <w:t xml:space="preserve"> Worship becomes a source of strength, healing, and contentment in all circumstances.</w:t>
      </w:r>
    </w:p>
    <w:p w14:paraId="60F9F387" w14:textId="77777777" w:rsidR="00C12A54" w:rsidRDefault="00000000">
      <w:r>
        <w:pict w14:anchorId="6E806A81">
          <v:rect id="_x0000_i1662" style="width:0;height:1.5pt" o:hralign="center" o:hrstd="t" o:hr="t" fillcolor="#a0a0a0" stroked="f"/>
        </w:pict>
      </w:r>
    </w:p>
    <w:p w14:paraId="700078F4" w14:textId="77777777" w:rsidR="00C12A54" w:rsidRDefault="008F6C8A">
      <w:pPr>
        <w:pStyle w:val="Heading3"/>
      </w:pPr>
      <w:r>
        <w:rPr>
          <w:rStyle w:val="Strong"/>
          <w:b/>
          <w:bCs/>
        </w:rPr>
        <w:t>VII. Worship Leads to Obedience</w:t>
      </w:r>
    </w:p>
    <w:p w14:paraId="5D2D2399" w14:textId="77777777" w:rsidR="00C12A54" w:rsidRDefault="008F6C8A">
      <w:pPr>
        <w:pStyle w:val="NormalWeb"/>
      </w:pPr>
      <w:r>
        <w:t xml:space="preserve">True inward worship expresses itself through </w:t>
      </w:r>
      <w:r>
        <w:rPr>
          <w:rStyle w:val="Strong"/>
        </w:rPr>
        <w:t>obedience to God’s Word</w:t>
      </w:r>
      <w:r>
        <w:t>.</w:t>
      </w:r>
      <w:r>
        <w:br/>
        <w:t xml:space="preserve">When the heart truly adores God, it also desires to </w:t>
      </w:r>
      <w:r>
        <w:rPr>
          <w:rStyle w:val="Strong"/>
        </w:rPr>
        <w:t>submit</w:t>
      </w:r>
      <w:r>
        <w:t xml:space="preserve"> to His will.</w:t>
      </w:r>
    </w:p>
    <w:p w14:paraId="27BB8145" w14:textId="77777777" w:rsidR="00C12A54" w:rsidRDefault="008F6C8A" w:rsidP="00C83030">
      <w:pPr>
        <w:pStyle w:val="NormalWeb"/>
        <w:numPr>
          <w:ilvl w:val="0"/>
          <w:numId w:val="684"/>
        </w:numPr>
      </w:pPr>
      <w:r>
        <w:lastRenderedPageBreak/>
        <w:t>Worship without obedience is hypocrisy.</w:t>
      </w:r>
    </w:p>
    <w:p w14:paraId="5F5B01FE" w14:textId="77777777" w:rsidR="00C12A54" w:rsidRDefault="008F6C8A" w:rsidP="00C83030">
      <w:pPr>
        <w:pStyle w:val="NormalWeb"/>
        <w:numPr>
          <w:ilvl w:val="0"/>
          <w:numId w:val="684"/>
        </w:numPr>
      </w:pPr>
      <w:r>
        <w:t xml:space="preserve">Genuine worship leads to </w:t>
      </w:r>
      <w:r>
        <w:rPr>
          <w:rStyle w:val="Strong"/>
        </w:rPr>
        <w:t>practical holiness</w:t>
      </w:r>
      <w:r>
        <w:t xml:space="preserve"> and moral integrity.</w:t>
      </w:r>
    </w:p>
    <w:p w14:paraId="41684384" w14:textId="77777777" w:rsidR="00C12A54" w:rsidRDefault="008F6C8A">
      <w:pPr>
        <w:pStyle w:val="NormalWeb"/>
      </w:pPr>
      <w:r>
        <w:t>“If you love Me, keep My commandments.”</w:t>
      </w:r>
      <w:r>
        <w:br/>
        <w:t xml:space="preserve">— </w:t>
      </w:r>
      <w:r>
        <w:rPr>
          <w:rStyle w:val="Emphasis"/>
        </w:rPr>
        <w:t>John 14:15</w:t>
      </w:r>
    </w:p>
    <w:p w14:paraId="57F2FB6A" w14:textId="77777777" w:rsidR="00C12A54" w:rsidRDefault="008F6C8A">
      <w:pPr>
        <w:pStyle w:val="NormalWeb"/>
      </w:pPr>
      <w:r>
        <w:rPr>
          <w:rStyle w:val="Strong"/>
        </w:rPr>
        <w:t>Implication:</w:t>
      </w:r>
      <w:r>
        <w:t xml:space="preserve"> Inward worship produces outward righteousness.</w:t>
      </w:r>
    </w:p>
    <w:p w14:paraId="1FA3F0E5" w14:textId="77777777" w:rsidR="00C12A54" w:rsidRDefault="00000000">
      <w:r>
        <w:pict w14:anchorId="2335412B">
          <v:rect id="_x0000_i1663" style="width:0;height:1.5pt" o:hralign="center" o:hrstd="t" o:hr="t" fillcolor="#a0a0a0" stroked="f"/>
        </w:pict>
      </w:r>
    </w:p>
    <w:p w14:paraId="6F5D3D6E" w14:textId="77777777" w:rsidR="00C12A54" w:rsidRDefault="008F6C8A">
      <w:pPr>
        <w:pStyle w:val="Heading3"/>
      </w:pPr>
      <w:r>
        <w:rPr>
          <w:rStyle w:val="Strong"/>
          <w:b/>
          <w:bCs/>
        </w:rPr>
        <w:t>VIII. Worship Unites the Community of Believers</w:t>
      </w:r>
    </w:p>
    <w:p w14:paraId="670AA6A9" w14:textId="77777777" w:rsidR="00C12A54" w:rsidRDefault="008F6C8A">
      <w:pPr>
        <w:pStyle w:val="NormalWeb"/>
      </w:pPr>
      <w:r>
        <w:t xml:space="preserve">When each believer worships from the heart, the church becomes </w:t>
      </w:r>
      <w:r>
        <w:rPr>
          <w:rStyle w:val="Strong"/>
        </w:rPr>
        <w:t>spiritually united</w:t>
      </w:r>
      <w:r>
        <w:t>.</w:t>
      </w:r>
    </w:p>
    <w:p w14:paraId="1EA88B6C" w14:textId="77777777" w:rsidR="00C12A54" w:rsidRDefault="008F6C8A" w:rsidP="00C83030">
      <w:pPr>
        <w:pStyle w:val="NormalWeb"/>
        <w:numPr>
          <w:ilvl w:val="0"/>
          <w:numId w:val="685"/>
        </w:numPr>
      </w:pPr>
      <w:r>
        <w:t>The focus shifts from personal preferences to shared devotion.</w:t>
      </w:r>
    </w:p>
    <w:p w14:paraId="42F96289" w14:textId="77777777" w:rsidR="00C12A54" w:rsidRDefault="008F6C8A" w:rsidP="00C83030">
      <w:pPr>
        <w:pStyle w:val="NormalWeb"/>
        <w:numPr>
          <w:ilvl w:val="0"/>
          <w:numId w:val="685"/>
        </w:numPr>
      </w:pPr>
      <w:r>
        <w:t>The community experiences harmony, love, and mutual encouragement.</w:t>
      </w:r>
    </w:p>
    <w:p w14:paraId="7445F35D" w14:textId="77777777" w:rsidR="00C12A54" w:rsidRDefault="008F6C8A">
      <w:pPr>
        <w:pStyle w:val="NormalWeb"/>
      </w:pPr>
      <w:r>
        <w:t>“God is Spirit, and those who worship Him must worship in spirit and truth.”</w:t>
      </w:r>
      <w:r>
        <w:br/>
        <w:t xml:space="preserve">— </w:t>
      </w:r>
      <w:r>
        <w:rPr>
          <w:rStyle w:val="Emphasis"/>
        </w:rPr>
        <w:t>John 4:24</w:t>
      </w:r>
    </w:p>
    <w:p w14:paraId="3A962F92" w14:textId="77777777" w:rsidR="00C12A54" w:rsidRDefault="008F6C8A">
      <w:pPr>
        <w:pStyle w:val="NormalWeb"/>
      </w:pPr>
      <w:r>
        <w:rPr>
          <w:rStyle w:val="Strong"/>
        </w:rPr>
        <w:t>Implication:</w:t>
      </w:r>
      <w:r>
        <w:t xml:space="preserve"> True unity in the church is born out of inward, Spirit-led worship.</w:t>
      </w:r>
    </w:p>
    <w:p w14:paraId="2EABC663" w14:textId="77777777" w:rsidR="00C12A54" w:rsidRDefault="00000000">
      <w:r>
        <w:pict w14:anchorId="71E3D553">
          <v:rect id="_x0000_i1664" style="width:0;height:1.5pt" o:hralign="center" o:hrstd="t" o:hr="t" fillcolor="#a0a0a0" stroked="f"/>
        </w:pict>
      </w:r>
    </w:p>
    <w:p w14:paraId="0EE68F59" w14:textId="77777777" w:rsidR="00C12A54" w:rsidRDefault="008F6C8A">
      <w:pPr>
        <w:pStyle w:val="Heading3"/>
      </w:pPr>
      <w:r>
        <w:rPr>
          <w:rStyle w:val="Strong"/>
          <w:b/>
          <w:bCs/>
        </w:rPr>
        <w:t>IX. Worship Renews Purpose and Mission</w:t>
      </w:r>
    </w:p>
    <w:p w14:paraId="3E15F278" w14:textId="77777777" w:rsidR="00C12A54" w:rsidRDefault="008F6C8A">
      <w:pPr>
        <w:pStyle w:val="NormalWeb"/>
      </w:pPr>
      <w:r>
        <w:t xml:space="preserve">Inward worship reminds believers of </w:t>
      </w:r>
      <w:r>
        <w:rPr>
          <w:rStyle w:val="Strong"/>
        </w:rPr>
        <w:t>God’s mission</w:t>
      </w:r>
      <w:r>
        <w:t xml:space="preserve"> and </w:t>
      </w:r>
      <w:r>
        <w:rPr>
          <w:rStyle w:val="Strong"/>
        </w:rPr>
        <w:t>their calling</w:t>
      </w:r>
      <w:r>
        <w:t>.</w:t>
      </w:r>
    </w:p>
    <w:p w14:paraId="6B03B4B7" w14:textId="77777777" w:rsidR="00C12A54" w:rsidRDefault="008F6C8A" w:rsidP="00C83030">
      <w:pPr>
        <w:pStyle w:val="NormalWeb"/>
        <w:numPr>
          <w:ilvl w:val="0"/>
          <w:numId w:val="686"/>
        </w:numPr>
      </w:pPr>
      <w:r>
        <w:t>Worship inspires service, compassion, and witness to others.</w:t>
      </w:r>
    </w:p>
    <w:p w14:paraId="0838C97E" w14:textId="77777777" w:rsidR="00C12A54" w:rsidRDefault="008F6C8A" w:rsidP="00C83030">
      <w:pPr>
        <w:pStyle w:val="NormalWeb"/>
        <w:numPr>
          <w:ilvl w:val="0"/>
          <w:numId w:val="686"/>
        </w:numPr>
      </w:pPr>
      <w:r>
        <w:t>The heart that truly adores God cannot remain idle — it overflows into action.</w:t>
      </w:r>
    </w:p>
    <w:p w14:paraId="0596A7BD" w14:textId="77777777" w:rsidR="00C12A54" w:rsidRDefault="008F6C8A">
      <w:pPr>
        <w:pStyle w:val="NormalWeb"/>
      </w:pPr>
      <w:r>
        <w:t xml:space="preserve">“Here am I, send me.” — </w:t>
      </w:r>
      <w:r>
        <w:rPr>
          <w:rStyle w:val="Emphasis"/>
        </w:rPr>
        <w:t>Isaiah 6:8</w:t>
      </w:r>
    </w:p>
    <w:p w14:paraId="7FADC3A4" w14:textId="77777777" w:rsidR="00C12A54" w:rsidRDefault="008F6C8A">
      <w:pPr>
        <w:pStyle w:val="NormalWeb"/>
      </w:pPr>
      <w:r>
        <w:rPr>
          <w:rStyle w:val="Strong"/>
        </w:rPr>
        <w:t>Implication:</w:t>
      </w:r>
      <w:r>
        <w:t xml:space="preserve"> Inward worship fuels outward ministry and evangelism.</w:t>
      </w:r>
    </w:p>
    <w:p w14:paraId="48375D71" w14:textId="77777777" w:rsidR="00C12A54" w:rsidRDefault="00000000">
      <w:r>
        <w:pict w14:anchorId="399C030F">
          <v:rect id="_x0000_i1665" style="width:0;height:1.5pt" o:hralign="center" o:hrstd="t" o:hr="t" fillcolor="#a0a0a0" stroked="f"/>
        </w:pict>
      </w:r>
    </w:p>
    <w:p w14:paraId="0F08A36D" w14:textId="77777777" w:rsidR="00C12A54" w:rsidRDefault="008F6C8A">
      <w:pPr>
        <w:pStyle w:val="Heading3"/>
      </w:pPr>
      <w:r>
        <w:rPr>
          <w:rStyle w:val="Strong"/>
          <w:b/>
          <w:bCs/>
        </w:rPr>
        <w:t>X. Worship Prepares Believers for Eternity</w:t>
      </w:r>
    </w:p>
    <w:p w14:paraId="59724B3D" w14:textId="77777777" w:rsidR="00C12A54" w:rsidRDefault="008F6C8A">
      <w:pPr>
        <w:pStyle w:val="NormalWeb"/>
      </w:pPr>
      <w:r>
        <w:t xml:space="preserve">The inward essence of worship is a </w:t>
      </w:r>
      <w:r>
        <w:rPr>
          <w:rStyle w:val="Strong"/>
        </w:rPr>
        <w:t>foretaste of heavenly worship</w:t>
      </w:r>
      <w:r>
        <w:t>.</w:t>
      </w:r>
      <w:r>
        <w:br/>
        <w:t>As believers learn to worship God in spirit and truth now, they prepare for eternal communion with Him in heaven.</w:t>
      </w:r>
    </w:p>
    <w:p w14:paraId="10BD374F" w14:textId="77777777" w:rsidR="00C12A54" w:rsidRDefault="008F6C8A">
      <w:pPr>
        <w:pStyle w:val="NormalWeb"/>
      </w:pPr>
      <w:r>
        <w:t>“They shall see His face, and His name shall be on their foreheads.”</w:t>
      </w:r>
      <w:r>
        <w:br/>
        <w:t xml:space="preserve">— </w:t>
      </w:r>
      <w:r>
        <w:rPr>
          <w:rStyle w:val="Emphasis"/>
        </w:rPr>
        <w:t>Revelation 22:4</w:t>
      </w:r>
    </w:p>
    <w:p w14:paraId="45FF8480" w14:textId="77777777" w:rsidR="00C12A54" w:rsidRDefault="008F6C8A">
      <w:pPr>
        <w:pStyle w:val="NormalWeb"/>
      </w:pPr>
      <w:r>
        <w:rPr>
          <w:rStyle w:val="Strong"/>
        </w:rPr>
        <w:lastRenderedPageBreak/>
        <w:t>Implication:</w:t>
      </w:r>
      <w:r>
        <w:t xml:space="preserve"> Inward worship shapes the believer’s heart for eternal joy in God’s presence.</w:t>
      </w:r>
    </w:p>
    <w:p w14:paraId="768B022E" w14:textId="77777777" w:rsidR="00C12A54" w:rsidRDefault="00000000">
      <w:r>
        <w:pict w14:anchorId="70E52A51">
          <v:rect id="_x0000_i1666" style="width:0;height:1.5pt" o:hralign="center" o:hrstd="t" o:hr="t" fillcolor="#a0a0a0" stroked="f"/>
        </w:pict>
      </w:r>
    </w:p>
    <w:p w14:paraId="4DDF9D30" w14:textId="77777777" w:rsidR="00C12A54" w:rsidRDefault="008F6C8A">
      <w:pPr>
        <w:pStyle w:val="Heading3"/>
      </w:pPr>
      <w:r>
        <w:rPr>
          <w:rStyle w:val="Strong"/>
          <w:b/>
          <w:bCs/>
        </w:rPr>
        <w:t>4.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4547"/>
      </w:tblGrid>
      <w:tr w:rsidR="00C12A54" w14:paraId="36B4F182" w14:textId="77777777">
        <w:trPr>
          <w:tblHeader/>
          <w:tblCellSpacing w:w="15" w:type="dxa"/>
        </w:trPr>
        <w:tc>
          <w:tcPr>
            <w:tcW w:w="0" w:type="auto"/>
            <w:vAlign w:val="center"/>
          </w:tcPr>
          <w:p w14:paraId="169E2BA8" w14:textId="77777777" w:rsidR="00C12A54" w:rsidRDefault="008F6C8A">
            <w:pPr>
              <w:jc w:val="center"/>
              <w:rPr>
                <w:b/>
                <w:bCs/>
              </w:rPr>
            </w:pPr>
            <w:r>
              <w:rPr>
                <w:rStyle w:val="Strong"/>
              </w:rPr>
              <w:t>Implication</w:t>
            </w:r>
          </w:p>
        </w:tc>
        <w:tc>
          <w:tcPr>
            <w:tcW w:w="0" w:type="auto"/>
            <w:vAlign w:val="center"/>
          </w:tcPr>
          <w:p w14:paraId="4CFD911D" w14:textId="77777777" w:rsidR="00C12A54" w:rsidRDefault="008F6C8A">
            <w:pPr>
              <w:jc w:val="center"/>
              <w:rPr>
                <w:b/>
                <w:bCs/>
              </w:rPr>
            </w:pPr>
            <w:r>
              <w:rPr>
                <w:rStyle w:val="Strong"/>
              </w:rPr>
              <w:t>Description</w:t>
            </w:r>
          </w:p>
        </w:tc>
      </w:tr>
      <w:tr w:rsidR="00C12A54" w14:paraId="707C698B" w14:textId="77777777">
        <w:trPr>
          <w:tblCellSpacing w:w="15" w:type="dxa"/>
        </w:trPr>
        <w:tc>
          <w:tcPr>
            <w:tcW w:w="0" w:type="auto"/>
            <w:vAlign w:val="center"/>
          </w:tcPr>
          <w:p w14:paraId="56A1D840" w14:textId="77777777" w:rsidR="00C12A54" w:rsidRDefault="008F6C8A">
            <w:r>
              <w:rPr>
                <w:rStyle w:val="Strong"/>
              </w:rPr>
              <w:t>1. God-centered focus</w:t>
            </w:r>
          </w:p>
        </w:tc>
        <w:tc>
          <w:tcPr>
            <w:tcW w:w="0" w:type="auto"/>
            <w:vAlign w:val="center"/>
          </w:tcPr>
          <w:p w14:paraId="19F1E8CB" w14:textId="77777777" w:rsidR="00C12A54" w:rsidRDefault="008F6C8A">
            <w:r>
              <w:t>Shifts attention from ritual to relationship.</w:t>
            </w:r>
          </w:p>
        </w:tc>
      </w:tr>
      <w:tr w:rsidR="00C12A54" w14:paraId="5F7B5DF1" w14:textId="77777777">
        <w:trPr>
          <w:tblCellSpacing w:w="15" w:type="dxa"/>
        </w:trPr>
        <w:tc>
          <w:tcPr>
            <w:tcW w:w="0" w:type="auto"/>
            <w:vAlign w:val="center"/>
          </w:tcPr>
          <w:p w14:paraId="6FE9E35E" w14:textId="77777777" w:rsidR="00C12A54" w:rsidRDefault="008F6C8A">
            <w:r>
              <w:rPr>
                <w:rStyle w:val="Strong"/>
              </w:rPr>
              <w:t>2. Spiritual transformation</w:t>
            </w:r>
          </w:p>
        </w:tc>
        <w:tc>
          <w:tcPr>
            <w:tcW w:w="0" w:type="auto"/>
            <w:vAlign w:val="center"/>
          </w:tcPr>
          <w:p w14:paraId="7AC4804F" w14:textId="77777777" w:rsidR="00C12A54" w:rsidRDefault="008F6C8A">
            <w:r>
              <w:t>Changes the heart and renews the mind.</w:t>
            </w:r>
          </w:p>
        </w:tc>
      </w:tr>
      <w:tr w:rsidR="00C12A54" w14:paraId="282B4310" w14:textId="77777777">
        <w:trPr>
          <w:tblCellSpacing w:w="15" w:type="dxa"/>
        </w:trPr>
        <w:tc>
          <w:tcPr>
            <w:tcW w:w="0" w:type="auto"/>
            <w:vAlign w:val="center"/>
          </w:tcPr>
          <w:p w14:paraId="1ACFE183" w14:textId="77777777" w:rsidR="00C12A54" w:rsidRDefault="008F6C8A">
            <w:r>
              <w:rPr>
                <w:rStyle w:val="Strong"/>
              </w:rPr>
              <w:t>3. Life as worship</w:t>
            </w:r>
          </w:p>
        </w:tc>
        <w:tc>
          <w:tcPr>
            <w:tcW w:w="0" w:type="auto"/>
            <w:vAlign w:val="center"/>
          </w:tcPr>
          <w:p w14:paraId="340B14D7" w14:textId="77777777" w:rsidR="00C12A54" w:rsidRDefault="008F6C8A">
            <w:r>
              <w:t>Extends worship into all of life.</w:t>
            </w:r>
          </w:p>
        </w:tc>
      </w:tr>
      <w:tr w:rsidR="00C12A54" w14:paraId="6982063A" w14:textId="77777777">
        <w:trPr>
          <w:tblCellSpacing w:w="15" w:type="dxa"/>
        </w:trPr>
        <w:tc>
          <w:tcPr>
            <w:tcW w:w="0" w:type="auto"/>
            <w:vAlign w:val="center"/>
          </w:tcPr>
          <w:p w14:paraId="1EB8972E" w14:textId="77777777" w:rsidR="00C12A54" w:rsidRDefault="008F6C8A">
            <w:r>
              <w:rPr>
                <w:rStyle w:val="Strong"/>
              </w:rPr>
              <w:t>4. Purity of heart</w:t>
            </w:r>
          </w:p>
        </w:tc>
        <w:tc>
          <w:tcPr>
            <w:tcW w:w="0" w:type="auto"/>
            <w:vAlign w:val="center"/>
          </w:tcPr>
          <w:p w14:paraId="2A8C7570" w14:textId="77777777" w:rsidR="00C12A54" w:rsidRDefault="008F6C8A">
            <w:r>
              <w:t>Demands sincerity and repentance.</w:t>
            </w:r>
          </w:p>
        </w:tc>
      </w:tr>
      <w:tr w:rsidR="00C12A54" w14:paraId="242FE5F5" w14:textId="77777777">
        <w:trPr>
          <w:tblCellSpacing w:w="15" w:type="dxa"/>
        </w:trPr>
        <w:tc>
          <w:tcPr>
            <w:tcW w:w="0" w:type="auto"/>
            <w:vAlign w:val="center"/>
          </w:tcPr>
          <w:p w14:paraId="3C35D648" w14:textId="77777777" w:rsidR="00C12A54" w:rsidRDefault="008F6C8A">
            <w:r>
              <w:rPr>
                <w:rStyle w:val="Strong"/>
              </w:rPr>
              <w:t>5. Intimacy with God</w:t>
            </w:r>
          </w:p>
        </w:tc>
        <w:tc>
          <w:tcPr>
            <w:tcW w:w="0" w:type="auto"/>
            <w:vAlign w:val="center"/>
          </w:tcPr>
          <w:p w14:paraId="786A619E" w14:textId="77777777" w:rsidR="00C12A54" w:rsidRDefault="008F6C8A">
            <w:r>
              <w:t>Deepens communion and dependence.</w:t>
            </w:r>
          </w:p>
        </w:tc>
      </w:tr>
      <w:tr w:rsidR="00C12A54" w14:paraId="311E1DEE" w14:textId="77777777">
        <w:trPr>
          <w:tblCellSpacing w:w="15" w:type="dxa"/>
        </w:trPr>
        <w:tc>
          <w:tcPr>
            <w:tcW w:w="0" w:type="auto"/>
            <w:vAlign w:val="center"/>
          </w:tcPr>
          <w:p w14:paraId="5C95AFB5" w14:textId="77777777" w:rsidR="00C12A54" w:rsidRDefault="008F6C8A">
            <w:r>
              <w:rPr>
                <w:rStyle w:val="Strong"/>
              </w:rPr>
              <w:t>6. Joy and gratitude</w:t>
            </w:r>
          </w:p>
        </w:tc>
        <w:tc>
          <w:tcPr>
            <w:tcW w:w="0" w:type="auto"/>
            <w:vAlign w:val="center"/>
          </w:tcPr>
          <w:p w14:paraId="7582AC6F" w14:textId="77777777" w:rsidR="00C12A54" w:rsidRDefault="008F6C8A">
            <w:r>
              <w:t>Produces peace and gladness in God’s presence.</w:t>
            </w:r>
          </w:p>
        </w:tc>
      </w:tr>
      <w:tr w:rsidR="00C12A54" w14:paraId="24C634A8" w14:textId="77777777">
        <w:trPr>
          <w:tblCellSpacing w:w="15" w:type="dxa"/>
        </w:trPr>
        <w:tc>
          <w:tcPr>
            <w:tcW w:w="0" w:type="auto"/>
            <w:vAlign w:val="center"/>
          </w:tcPr>
          <w:p w14:paraId="6B6EF3D2" w14:textId="77777777" w:rsidR="00C12A54" w:rsidRDefault="008F6C8A">
            <w:r>
              <w:rPr>
                <w:rStyle w:val="Strong"/>
              </w:rPr>
              <w:t>7. Obedience</w:t>
            </w:r>
          </w:p>
        </w:tc>
        <w:tc>
          <w:tcPr>
            <w:tcW w:w="0" w:type="auto"/>
            <w:vAlign w:val="center"/>
          </w:tcPr>
          <w:p w14:paraId="1A8CC09E" w14:textId="77777777" w:rsidR="00C12A54" w:rsidRDefault="008F6C8A">
            <w:r>
              <w:t>Leads to holy living and submission.</w:t>
            </w:r>
          </w:p>
        </w:tc>
      </w:tr>
      <w:tr w:rsidR="00C12A54" w14:paraId="570D9581" w14:textId="77777777">
        <w:trPr>
          <w:tblCellSpacing w:w="15" w:type="dxa"/>
        </w:trPr>
        <w:tc>
          <w:tcPr>
            <w:tcW w:w="0" w:type="auto"/>
            <w:vAlign w:val="center"/>
          </w:tcPr>
          <w:p w14:paraId="62DEE0E7" w14:textId="77777777" w:rsidR="00C12A54" w:rsidRDefault="008F6C8A">
            <w:r>
              <w:rPr>
                <w:rStyle w:val="Strong"/>
              </w:rPr>
              <w:t>8. Unity</w:t>
            </w:r>
          </w:p>
        </w:tc>
        <w:tc>
          <w:tcPr>
            <w:tcW w:w="0" w:type="auto"/>
            <w:vAlign w:val="center"/>
          </w:tcPr>
          <w:p w14:paraId="1B66EFE3" w14:textId="77777777" w:rsidR="00C12A54" w:rsidRDefault="008F6C8A">
            <w:r>
              <w:t>Brings harmony among believers.</w:t>
            </w:r>
          </w:p>
        </w:tc>
      </w:tr>
      <w:tr w:rsidR="00C12A54" w14:paraId="3FA866E6" w14:textId="77777777">
        <w:trPr>
          <w:tblCellSpacing w:w="15" w:type="dxa"/>
        </w:trPr>
        <w:tc>
          <w:tcPr>
            <w:tcW w:w="0" w:type="auto"/>
            <w:vAlign w:val="center"/>
          </w:tcPr>
          <w:p w14:paraId="3F2D5EFD" w14:textId="77777777" w:rsidR="00C12A54" w:rsidRDefault="008F6C8A">
            <w:r>
              <w:rPr>
                <w:rStyle w:val="Strong"/>
              </w:rPr>
              <w:t>9. Mission</w:t>
            </w:r>
          </w:p>
        </w:tc>
        <w:tc>
          <w:tcPr>
            <w:tcW w:w="0" w:type="auto"/>
            <w:vAlign w:val="center"/>
          </w:tcPr>
          <w:p w14:paraId="4AA1E3AE" w14:textId="77777777" w:rsidR="00C12A54" w:rsidRDefault="008F6C8A">
            <w:r>
              <w:t>Inspires service and witness.</w:t>
            </w:r>
          </w:p>
        </w:tc>
      </w:tr>
      <w:tr w:rsidR="00C12A54" w14:paraId="32AC3F8F" w14:textId="77777777">
        <w:trPr>
          <w:tblCellSpacing w:w="15" w:type="dxa"/>
        </w:trPr>
        <w:tc>
          <w:tcPr>
            <w:tcW w:w="0" w:type="auto"/>
            <w:vAlign w:val="center"/>
          </w:tcPr>
          <w:p w14:paraId="3A80537B" w14:textId="77777777" w:rsidR="00C12A54" w:rsidRDefault="008F6C8A">
            <w:r>
              <w:rPr>
                <w:rStyle w:val="Strong"/>
              </w:rPr>
              <w:t>10. Eternal preparation</w:t>
            </w:r>
          </w:p>
        </w:tc>
        <w:tc>
          <w:tcPr>
            <w:tcW w:w="0" w:type="auto"/>
            <w:vAlign w:val="center"/>
          </w:tcPr>
          <w:p w14:paraId="680F6BED" w14:textId="77777777" w:rsidR="00C12A54" w:rsidRDefault="008F6C8A">
            <w:r>
              <w:t>Prepares believers for heavenly worship.</w:t>
            </w:r>
          </w:p>
        </w:tc>
      </w:tr>
    </w:tbl>
    <w:p w14:paraId="150F3056" w14:textId="77777777" w:rsidR="00C12A54" w:rsidRDefault="00000000">
      <w:r>
        <w:pict w14:anchorId="59D67BE5">
          <v:rect id="_x0000_i1667" style="width:0;height:1.5pt" o:hralign="center" o:hrstd="t" o:hr="t" fillcolor="#a0a0a0" stroked="f"/>
        </w:pict>
      </w:r>
    </w:p>
    <w:p w14:paraId="02BE0F7D" w14:textId="77777777" w:rsidR="00C12A54" w:rsidRDefault="008F6C8A">
      <w:pPr>
        <w:pStyle w:val="Heading3"/>
      </w:pPr>
      <w:r>
        <w:rPr>
          <w:rStyle w:val="Strong"/>
          <w:b/>
          <w:bCs/>
        </w:rPr>
        <w:t>5. Conclusion</w:t>
      </w:r>
    </w:p>
    <w:p w14:paraId="5064E362" w14:textId="77777777" w:rsidR="00C12A54" w:rsidRDefault="008F6C8A">
      <w:pPr>
        <w:pStyle w:val="NormalWeb"/>
      </w:pPr>
      <w:r>
        <w:t xml:space="preserve">The </w:t>
      </w:r>
      <w:r>
        <w:rPr>
          <w:rStyle w:val="Strong"/>
        </w:rPr>
        <w:t>inward essence of worship</w:t>
      </w:r>
      <w:r>
        <w:t xml:space="preserve"> transforms worship from a </w:t>
      </w:r>
      <w:r>
        <w:rPr>
          <w:rStyle w:val="Strong"/>
        </w:rPr>
        <w:t>ritual into a relationship</w:t>
      </w:r>
      <w:r>
        <w:t xml:space="preserve"> and from </w:t>
      </w:r>
      <w:r>
        <w:rPr>
          <w:rStyle w:val="Strong"/>
        </w:rPr>
        <w:t>routine into revelation</w:t>
      </w:r>
      <w:r>
        <w:t>.</w:t>
      </w:r>
      <w:r>
        <w:br/>
        <w:t xml:space="preserve">It is not about music, buildings, or ceremonies — it is about </w:t>
      </w:r>
      <w:r>
        <w:rPr>
          <w:rStyle w:val="Strong"/>
        </w:rPr>
        <w:t>a heart fully alive to God</w:t>
      </w:r>
      <w:r>
        <w:t>.</w:t>
      </w:r>
    </w:p>
    <w:p w14:paraId="4974108D" w14:textId="77777777" w:rsidR="00C12A54" w:rsidRDefault="008F6C8A">
      <w:pPr>
        <w:pStyle w:val="NormalWeb"/>
      </w:pPr>
      <w:r>
        <w:t>When worship is inward and spiritual:</w:t>
      </w:r>
    </w:p>
    <w:p w14:paraId="04ABDBED" w14:textId="77777777" w:rsidR="00C12A54" w:rsidRDefault="008F6C8A" w:rsidP="00C83030">
      <w:pPr>
        <w:pStyle w:val="NormalWeb"/>
        <w:numPr>
          <w:ilvl w:val="0"/>
          <w:numId w:val="687"/>
        </w:numPr>
      </w:pPr>
      <w:r>
        <w:t>God is glorified,</w:t>
      </w:r>
    </w:p>
    <w:p w14:paraId="5020B963" w14:textId="77777777" w:rsidR="00C12A54" w:rsidRDefault="008F6C8A" w:rsidP="00C83030">
      <w:pPr>
        <w:pStyle w:val="NormalWeb"/>
        <w:numPr>
          <w:ilvl w:val="0"/>
          <w:numId w:val="687"/>
        </w:numPr>
      </w:pPr>
      <w:r>
        <w:t>The believer is transformed, and</w:t>
      </w:r>
    </w:p>
    <w:p w14:paraId="1274DDD7" w14:textId="77777777" w:rsidR="00C12A54" w:rsidRDefault="008F6C8A" w:rsidP="00C83030">
      <w:pPr>
        <w:pStyle w:val="NormalWeb"/>
        <w:numPr>
          <w:ilvl w:val="0"/>
          <w:numId w:val="687"/>
        </w:numPr>
      </w:pPr>
      <w:r>
        <w:t>The church becomes a living testimony of divine grace.</w:t>
      </w:r>
    </w:p>
    <w:p w14:paraId="286F3089" w14:textId="77777777" w:rsidR="00C12A54" w:rsidRDefault="008F6C8A">
      <w:pPr>
        <w:pStyle w:val="NormalWeb"/>
      </w:pPr>
      <w:r>
        <w:t>“The Father seeks those who will worship Him in spirit and in truth.”</w:t>
      </w:r>
      <w:r>
        <w:br/>
        <w:t xml:space="preserve">— </w:t>
      </w:r>
      <w:r>
        <w:rPr>
          <w:rStyle w:val="Emphasis"/>
        </w:rPr>
        <w:t>John 4:23</w:t>
      </w:r>
    </w:p>
    <w:p w14:paraId="4CA5D0C9" w14:textId="77777777" w:rsidR="00C12A54" w:rsidRDefault="008F6C8A">
      <w:pPr>
        <w:pStyle w:val="NormalWeb"/>
      </w:pPr>
      <w:r>
        <w:lastRenderedPageBreak/>
        <w:t>Thus, the implications of inward worship reach far beyond the moment of praise — they shape a believer’s entire life, identity, and destiny.</w:t>
      </w:r>
    </w:p>
    <w:p w14:paraId="104780C5" w14:textId="77777777" w:rsidR="00C12A54" w:rsidRDefault="00C12A54">
      <w:pPr>
        <w:pBdr>
          <w:bottom w:val="single" w:sz="12" w:space="1" w:color="auto"/>
        </w:pBdr>
      </w:pPr>
    </w:p>
    <w:p w14:paraId="2223BF90" w14:textId="77777777" w:rsidR="00C12A54" w:rsidRDefault="00C12A54"/>
    <w:p w14:paraId="5078C16A" w14:textId="77777777" w:rsidR="00C12A54" w:rsidRDefault="00C12A54"/>
    <w:p w14:paraId="43A0F200" w14:textId="77777777" w:rsidR="00C12A54" w:rsidRDefault="00C12A54"/>
    <w:p w14:paraId="1070B275" w14:textId="77777777" w:rsidR="00C12A54" w:rsidRDefault="00C12A54"/>
    <w:p w14:paraId="4E7AFEC8" w14:textId="77777777" w:rsidR="00C12A54" w:rsidRDefault="008F6C8A">
      <w:r>
        <w:t>5. Worship Services and Preaching are Normative — Week 26 (Due by: 29 December)</w:t>
      </w:r>
    </w:p>
    <w:p w14:paraId="5F8D150C" w14:textId="77777777" w:rsidR="00C12A54" w:rsidRDefault="008F6C8A">
      <w:r>
        <w:t>☐ Completed</w:t>
      </w:r>
    </w:p>
    <w:p w14:paraId="426D57C2" w14:textId="77777777" w:rsidR="00C12A54" w:rsidRDefault="008F6C8A">
      <w:r>
        <w:t>Comments:</w:t>
      </w:r>
    </w:p>
    <w:p w14:paraId="77CC849D" w14:textId="77777777" w:rsidR="00C12A54" w:rsidRDefault="008F6C8A">
      <w:pPr>
        <w:pStyle w:val="Heading3"/>
      </w:pPr>
      <w:r>
        <w:rPr>
          <w:rStyle w:val="Strong"/>
          <w:b/>
          <w:bCs/>
        </w:rPr>
        <w:t>1. Introduction</w:t>
      </w:r>
    </w:p>
    <w:p w14:paraId="7C0884C0" w14:textId="77777777" w:rsidR="00C12A54" w:rsidRDefault="008F6C8A">
      <w:pPr>
        <w:pStyle w:val="NormalWeb"/>
      </w:pPr>
      <w:r>
        <w:t xml:space="preserve">In the Christian faith, </w:t>
      </w:r>
      <w:r>
        <w:rPr>
          <w:rStyle w:val="Strong"/>
        </w:rPr>
        <w:t>worship services</w:t>
      </w:r>
      <w:r>
        <w:t xml:space="preserve"> and </w:t>
      </w:r>
      <w:r>
        <w:rPr>
          <w:rStyle w:val="Strong"/>
        </w:rPr>
        <w:t>preaching</w:t>
      </w:r>
      <w:r>
        <w:t xml:space="preserve"> are not optional or occasional activities; they are </w:t>
      </w:r>
      <w:r>
        <w:rPr>
          <w:rStyle w:val="Strong"/>
        </w:rPr>
        <w:t>normative</w:t>
      </w:r>
      <w:r>
        <w:t xml:space="preserve"> — meaning they are the </w:t>
      </w:r>
      <w:r>
        <w:rPr>
          <w:rStyle w:val="Strong"/>
        </w:rPr>
        <w:t>standard, expected, and God-ordained practices</w:t>
      </w:r>
      <w:r>
        <w:t xml:space="preserve"> for the life of the Church.</w:t>
      </w:r>
    </w:p>
    <w:p w14:paraId="6DD9B48E" w14:textId="77777777" w:rsidR="00C12A54" w:rsidRDefault="008F6C8A">
      <w:pPr>
        <w:pStyle w:val="NormalWeb"/>
      </w:pPr>
      <w:r>
        <w:t xml:space="preserve">From the Old Testament gatherings in the temple to the early church assemblies in the New Testament, God’s people have always been called to come together regularly to </w:t>
      </w:r>
      <w:r>
        <w:rPr>
          <w:rStyle w:val="Strong"/>
        </w:rPr>
        <w:t>worship Him</w:t>
      </w:r>
      <w:r>
        <w:t xml:space="preserve"> and to </w:t>
      </w:r>
      <w:r>
        <w:rPr>
          <w:rStyle w:val="Strong"/>
        </w:rPr>
        <w:t>hear His Word proclaimed</w:t>
      </w:r>
      <w:r>
        <w:t>.</w:t>
      </w:r>
    </w:p>
    <w:p w14:paraId="53F0A0B3" w14:textId="77777777" w:rsidR="00C12A54" w:rsidRDefault="008F6C8A">
      <w:pPr>
        <w:pStyle w:val="NormalWeb"/>
      </w:pPr>
      <w:r>
        <w:t>“And they devoted themselves to the apostles’ teaching and the fellowship, to the breaking of bread and the prayers.”</w:t>
      </w:r>
      <w:r>
        <w:br/>
        <w:t xml:space="preserve">— </w:t>
      </w:r>
      <w:r>
        <w:rPr>
          <w:rStyle w:val="Emphasis"/>
        </w:rPr>
        <w:t>Acts 2:42</w:t>
      </w:r>
    </w:p>
    <w:p w14:paraId="5151C945" w14:textId="77777777" w:rsidR="00C12A54" w:rsidRDefault="008F6C8A">
      <w:pPr>
        <w:pStyle w:val="NormalWeb"/>
      </w:pPr>
      <w:r>
        <w:t xml:space="preserve">This verse highlights the </w:t>
      </w:r>
      <w:r>
        <w:rPr>
          <w:rStyle w:val="Strong"/>
        </w:rPr>
        <w:t>normative pattern</w:t>
      </w:r>
      <w:r>
        <w:t xml:space="preserve"> of Christian worship — communal gathering centered on the Word, prayer, fellowship, and praise.</w:t>
      </w:r>
    </w:p>
    <w:p w14:paraId="49A33887" w14:textId="77777777" w:rsidR="00C12A54" w:rsidRDefault="00000000">
      <w:r>
        <w:pict w14:anchorId="79C701F0">
          <v:rect id="_x0000_i1668" style="width:0;height:1.5pt" o:hralign="center" o:hrstd="t" o:hr="t" fillcolor="#a0a0a0" stroked="f"/>
        </w:pict>
      </w:r>
    </w:p>
    <w:p w14:paraId="15BC726E" w14:textId="77777777" w:rsidR="00C12A54" w:rsidRDefault="008F6C8A">
      <w:pPr>
        <w:pStyle w:val="Heading3"/>
      </w:pPr>
      <w:r>
        <w:rPr>
          <w:rStyle w:val="Strong"/>
          <w:b/>
          <w:bCs/>
        </w:rPr>
        <w:t>2. Meaning of “Normative”</w:t>
      </w:r>
    </w:p>
    <w:p w14:paraId="797EA233" w14:textId="77777777" w:rsidR="00C12A54" w:rsidRDefault="008F6C8A">
      <w:pPr>
        <w:pStyle w:val="NormalWeb"/>
      </w:pPr>
      <w:r>
        <w:t xml:space="preserve">To say that worship services and preaching are </w:t>
      </w:r>
      <w:r>
        <w:rPr>
          <w:rStyle w:val="Strong"/>
        </w:rPr>
        <w:t>normative</w:t>
      </w:r>
      <w:r>
        <w:t xml:space="preserve"> means that:</w:t>
      </w:r>
    </w:p>
    <w:p w14:paraId="0A21803B" w14:textId="77777777" w:rsidR="00C12A54" w:rsidRDefault="008F6C8A" w:rsidP="00C83030">
      <w:pPr>
        <w:pStyle w:val="NormalWeb"/>
        <w:numPr>
          <w:ilvl w:val="0"/>
          <w:numId w:val="688"/>
        </w:numPr>
      </w:pPr>
      <w:r>
        <w:t xml:space="preserve">They are </w:t>
      </w:r>
      <w:r>
        <w:rPr>
          <w:rStyle w:val="Strong"/>
        </w:rPr>
        <w:t>established by God’s design</w:t>
      </w:r>
      <w:r>
        <w:t>, not human tradition.</w:t>
      </w:r>
    </w:p>
    <w:p w14:paraId="42411B18" w14:textId="77777777" w:rsidR="00C12A54" w:rsidRDefault="008F6C8A" w:rsidP="00C83030">
      <w:pPr>
        <w:pStyle w:val="NormalWeb"/>
        <w:numPr>
          <w:ilvl w:val="0"/>
          <w:numId w:val="688"/>
        </w:numPr>
      </w:pPr>
      <w:r>
        <w:t xml:space="preserve">They are </w:t>
      </w:r>
      <w:r>
        <w:rPr>
          <w:rStyle w:val="Strong"/>
        </w:rPr>
        <w:t>regular and essential</w:t>
      </w:r>
      <w:r>
        <w:t xml:space="preserve"> components of Christian life.</w:t>
      </w:r>
    </w:p>
    <w:p w14:paraId="56B94262" w14:textId="77777777" w:rsidR="00C12A54" w:rsidRDefault="008F6C8A" w:rsidP="00C83030">
      <w:pPr>
        <w:pStyle w:val="NormalWeb"/>
        <w:numPr>
          <w:ilvl w:val="0"/>
          <w:numId w:val="688"/>
        </w:numPr>
      </w:pPr>
      <w:r>
        <w:t xml:space="preserve">They </w:t>
      </w:r>
      <w:r>
        <w:rPr>
          <w:rStyle w:val="Strong"/>
        </w:rPr>
        <w:t>form the pattern</w:t>
      </w:r>
      <w:r>
        <w:t xml:space="preserve"> that every church and believer should follow.</w:t>
      </w:r>
    </w:p>
    <w:p w14:paraId="1C347B33" w14:textId="77777777" w:rsidR="00C12A54" w:rsidRDefault="008F6C8A">
      <w:pPr>
        <w:pStyle w:val="NormalWeb"/>
      </w:pPr>
      <w:r>
        <w:t xml:space="preserve">In other words, </w:t>
      </w:r>
      <w:r>
        <w:rPr>
          <w:rStyle w:val="Strong"/>
        </w:rPr>
        <w:t>corporate worship and preaching are part of God’s ongoing plan</w:t>
      </w:r>
      <w:r>
        <w:t xml:space="preserve"> for nurturing, instructing, and uniting His people.</w:t>
      </w:r>
    </w:p>
    <w:p w14:paraId="246725F3" w14:textId="77777777" w:rsidR="00C12A54" w:rsidRDefault="00000000">
      <w:r>
        <w:lastRenderedPageBreak/>
        <w:pict w14:anchorId="12841D65">
          <v:rect id="_x0000_i1669" style="width:0;height:1.5pt" o:hralign="center" o:hrstd="t" o:hr="t" fillcolor="#a0a0a0" stroked="f"/>
        </w:pict>
      </w:r>
    </w:p>
    <w:p w14:paraId="2427ADA0" w14:textId="77777777" w:rsidR="00C12A54" w:rsidRDefault="008F6C8A">
      <w:pPr>
        <w:pStyle w:val="Heading3"/>
      </w:pPr>
      <w:r>
        <w:rPr>
          <w:rStyle w:val="Strong"/>
          <w:b/>
          <w:bCs/>
        </w:rPr>
        <w:t>3. Biblical Foundation</w:t>
      </w:r>
    </w:p>
    <w:p w14:paraId="213C9E81" w14:textId="77777777" w:rsidR="00C12A54" w:rsidRDefault="008F6C8A">
      <w:pPr>
        <w:pStyle w:val="Heading4"/>
      </w:pPr>
      <w:r>
        <w:rPr>
          <w:rStyle w:val="Strong"/>
          <w:b/>
          <w:bCs/>
        </w:rPr>
        <w:t>A. Old Testament Foundation</w:t>
      </w:r>
    </w:p>
    <w:p w14:paraId="2D998A5D" w14:textId="77777777" w:rsidR="00C12A54" w:rsidRDefault="008F6C8A" w:rsidP="00C83030">
      <w:pPr>
        <w:pStyle w:val="NormalWeb"/>
        <w:numPr>
          <w:ilvl w:val="0"/>
          <w:numId w:val="689"/>
        </w:numPr>
      </w:pPr>
      <w:r>
        <w:t xml:space="preserve">God commanded Israel to gather for </w:t>
      </w:r>
      <w:r>
        <w:rPr>
          <w:rStyle w:val="Strong"/>
        </w:rPr>
        <w:t>communal worship</w:t>
      </w:r>
      <w:r>
        <w:t xml:space="preserve"> in the tabernacle and temple (Leviticus 23:3; Psalm 95:1–6).</w:t>
      </w:r>
    </w:p>
    <w:p w14:paraId="765DE0E8" w14:textId="77777777" w:rsidR="00C12A54" w:rsidRDefault="008F6C8A" w:rsidP="00C83030">
      <w:pPr>
        <w:pStyle w:val="NormalWeb"/>
        <w:numPr>
          <w:ilvl w:val="0"/>
          <w:numId w:val="689"/>
        </w:numPr>
      </w:pPr>
      <w:r>
        <w:t xml:space="preserve">Priests and prophets were appointed to </w:t>
      </w:r>
      <w:r>
        <w:rPr>
          <w:rStyle w:val="Strong"/>
        </w:rPr>
        <w:t>teach and proclaim God’s Word</w:t>
      </w:r>
      <w:r>
        <w:t xml:space="preserve"> (Deuteronomy 31:11–13; Nehemiah 8:1–8).</w:t>
      </w:r>
    </w:p>
    <w:p w14:paraId="0A8A1D4B" w14:textId="77777777" w:rsidR="00C12A54" w:rsidRDefault="008F6C8A">
      <w:pPr>
        <w:pStyle w:val="NormalWeb"/>
      </w:pPr>
      <w:r>
        <w:t xml:space="preserve">These gatherings involved reading Scripture, singing praises, offering sacrifices, and receiving instruction — all centered on the </w:t>
      </w:r>
      <w:r>
        <w:rPr>
          <w:rStyle w:val="Strong"/>
        </w:rPr>
        <w:t>Word and presence of God</w:t>
      </w:r>
      <w:r>
        <w:t>.</w:t>
      </w:r>
    </w:p>
    <w:p w14:paraId="6F928735" w14:textId="77777777" w:rsidR="00C12A54" w:rsidRDefault="008F6C8A">
      <w:pPr>
        <w:pStyle w:val="Heading4"/>
      </w:pPr>
      <w:r>
        <w:rPr>
          <w:rStyle w:val="Strong"/>
          <w:b/>
          <w:bCs/>
        </w:rPr>
        <w:t>B. New Testament Practice</w:t>
      </w:r>
    </w:p>
    <w:p w14:paraId="6359E899" w14:textId="77777777" w:rsidR="00C12A54" w:rsidRDefault="008F6C8A" w:rsidP="00C83030">
      <w:pPr>
        <w:pStyle w:val="NormalWeb"/>
        <w:numPr>
          <w:ilvl w:val="0"/>
          <w:numId w:val="690"/>
        </w:numPr>
      </w:pPr>
      <w:r>
        <w:t xml:space="preserve">Jesus taught in synagogues and called believers to </w:t>
      </w:r>
      <w:r>
        <w:rPr>
          <w:rStyle w:val="Strong"/>
        </w:rPr>
        <w:t>gather in His name</w:t>
      </w:r>
      <w:r>
        <w:t xml:space="preserve"> (Luke 4:16; Matthew 18:20).</w:t>
      </w:r>
    </w:p>
    <w:p w14:paraId="0B3D289A" w14:textId="77777777" w:rsidR="00C12A54" w:rsidRDefault="008F6C8A" w:rsidP="00C83030">
      <w:pPr>
        <w:pStyle w:val="NormalWeb"/>
        <w:numPr>
          <w:ilvl w:val="0"/>
          <w:numId w:val="690"/>
        </w:numPr>
      </w:pPr>
      <w:r>
        <w:t xml:space="preserve">The early church continued this pattern through </w:t>
      </w:r>
      <w:r>
        <w:rPr>
          <w:rStyle w:val="Strong"/>
        </w:rPr>
        <w:t>regular worship and teaching</w:t>
      </w:r>
      <w:r>
        <w:t xml:space="preserve"> (Acts 2:42–47; Acts 20:7).</w:t>
      </w:r>
    </w:p>
    <w:p w14:paraId="444B4874" w14:textId="77777777" w:rsidR="00C12A54" w:rsidRDefault="008F6C8A" w:rsidP="00C83030">
      <w:pPr>
        <w:pStyle w:val="NormalWeb"/>
        <w:numPr>
          <w:ilvl w:val="0"/>
          <w:numId w:val="690"/>
        </w:numPr>
      </w:pPr>
      <w:r>
        <w:t xml:space="preserve">Paul instructed Timothy to </w:t>
      </w:r>
      <w:r>
        <w:rPr>
          <w:rStyle w:val="Strong"/>
        </w:rPr>
        <w:t>“preach the word… in season and out of season”</w:t>
      </w:r>
      <w:r>
        <w:t xml:space="preserve"> (2 Timothy 4:2).</w:t>
      </w:r>
    </w:p>
    <w:p w14:paraId="17275FF0" w14:textId="77777777" w:rsidR="00C12A54" w:rsidRDefault="008F6C8A">
      <w:pPr>
        <w:pStyle w:val="NormalWeb"/>
      </w:pPr>
      <w:r>
        <w:t xml:space="preserve">Thus, the </w:t>
      </w:r>
      <w:r>
        <w:rPr>
          <w:rStyle w:val="Strong"/>
        </w:rPr>
        <w:t>public proclamation of Scripture and the gathering of believers</w:t>
      </w:r>
      <w:r>
        <w:t xml:space="preserve"> are foundational elements of New Testament worship.</w:t>
      </w:r>
    </w:p>
    <w:p w14:paraId="5C982CD6" w14:textId="77777777" w:rsidR="00C12A54" w:rsidRDefault="00000000">
      <w:r>
        <w:pict w14:anchorId="11E55969">
          <v:rect id="_x0000_i1670" style="width:0;height:1.5pt" o:hralign="center" o:hrstd="t" o:hr="t" fillcolor="#a0a0a0" stroked="f"/>
        </w:pict>
      </w:r>
    </w:p>
    <w:p w14:paraId="54FD05DA" w14:textId="77777777" w:rsidR="00C12A54" w:rsidRDefault="008F6C8A">
      <w:pPr>
        <w:pStyle w:val="Heading3"/>
      </w:pPr>
      <w:r>
        <w:rPr>
          <w:rStyle w:val="Strong"/>
          <w:b/>
          <w:bCs/>
        </w:rPr>
        <w:t>4. Theological Rationale</w:t>
      </w:r>
    </w:p>
    <w:p w14:paraId="09D65C8F" w14:textId="77777777" w:rsidR="00C12A54" w:rsidRDefault="008F6C8A">
      <w:pPr>
        <w:pStyle w:val="NormalWeb"/>
      </w:pPr>
      <w:r>
        <w:t>The regular practice of worship services and preaching rests on several theological truths:</w:t>
      </w:r>
    </w:p>
    <w:p w14:paraId="7FA97DB0" w14:textId="77777777" w:rsidR="00C12A54" w:rsidRDefault="008F6C8A">
      <w:pPr>
        <w:pStyle w:val="Heading4"/>
      </w:pPr>
      <w:r>
        <w:rPr>
          <w:rStyle w:val="Strong"/>
          <w:b/>
          <w:bCs/>
        </w:rPr>
        <w:t>A. God Desires Corporate Worship</w:t>
      </w:r>
    </w:p>
    <w:p w14:paraId="2447BB6E" w14:textId="77777777" w:rsidR="00C12A54" w:rsidRDefault="008F6C8A" w:rsidP="00C83030">
      <w:pPr>
        <w:pStyle w:val="NormalWeb"/>
        <w:numPr>
          <w:ilvl w:val="0"/>
          <w:numId w:val="691"/>
        </w:numPr>
      </w:pPr>
      <w:r>
        <w:t xml:space="preserve">God calls His people to </w:t>
      </w:r>
      <w:r>
        <w:rPr>
          <w:rStyle w:val="Strong"/>
        </w:rPr>
        <w:t>gather</w:t>
      </w:r>
      <w:r>
        <w:t xml:space="preserve"> and declare His greatness together (Psalm 34:3).</w:t>
      </w:r>
    </w:p>
    <w:p w14:paraId="6EEE336A" w14:textId="77777777" w:rsidR="00C12A54" w:rsidRDefault="008F6C8A" w:rsidP="00C83030">
      <w:pPr>
        <w:pStyle w:val="NormalWeb"/>
        <w:numPr>
          <w:ilvl w:val="0"/>
          <w:numId w:val="691"/>
        </w:numPr>
      </w:pPr>
      <w:r>
        <w:t>Worship services unite believers in one voice of praise, reflecting the unity of the Body of Christ.</w:t>
      </w:r>
    </w:p>
    <w:p w14:paraId="43375C26" w14:textId="77777777" w:rsidR="00C12A54" w:rsidRDefault="008F6C8A">
      <w:pPr>
        <w:pStyle w:val="Heading4"/>
      </w:pPr>
      <w:r>
        <w:rPr>
          <w:rStyle w:val="Strong"/>
          <w:b/>
          <w:bCs/>
        </w:rPr>
        <w:t>B. The Word of God Is Central to Worship</w:t>
      </w:r>
    </w:p>
    <w:p w14:paraId="3DD6F459" w14:textId="77777777" w:rsidR="00C12A54" w:rsidRDefault="008F6C8A" w:rsidP="00C83030">
      <w:pPr>
        <w:pStyle w:val="NormalWeb"/>
        <w:numPr>
          <w:ilvl w:val="0"/>
          <w:numId w:val="692"/>
        </w:numPr>
      </w:pPr>
      <w:r>
        <w:t xml:space="preserve">Preaching is God’s primary means of </w:t>
      </w:r>
      <w:r>
        <w:rPr>
          <w:rStyle w:val="Strong"/>
        </w:rPr>
        <w:t>revealing His truth</w:t>
      </w:r>
      <w:r>
        <w:t xml:space="preserve"> and </w:t>
      </w:r>
      <w:r>
        <w:rPr>
          <w:rStyle w:val="Strong"/>
        </w:rPr>
        <w:t>transforming hearts</w:t>
      </w:r>
      <w:r>
        <w:t>.</w:t>
      </w:r>
    </w:p>
    <w:p w14:paraId="7A68CC4D" w14:textId="77777777" w:rsidR="00C12A54" w:rsidRDefault="008F6C8A" w:rsidP="00C83030">
      <w:pPr>
        <w:pStyle w:val="NormalWeb"/>
        <w:numPr>
          <w:ilvl w:val="0"/>
          <w:numId w:val="692"/>
        </w:numPr>
      </w:pPr>
      <w:r>
        <w:t xml:space="preserve">Faith is strengthened through the </w:t>
      </w:r>
      <w:r>
        <w:rPr>
          <w:rStyle w:val="Strong"/>
        </w:rPr>
        <w:t>hearing of the Word</w:t>
      </w:r>
      <w:r>
        <w:t xml:space="preserve"> (Romans 10:17).</w:t>
      </w:r>
    </w:p>
    <w:p w14:paraId="21729B3D" w14:textId="77777777" w:rsidR="00C12A54" w:rsidRDefault="008F6C8A">
      <w:pPr>
        <w:pStyle w:val="Heading4"/>
      </w:pPr>
      <w:r>
        <w:rPr>
          <w:rStyle w:val="Strong"/>
          <w:b/>
          <w:bCs/>
        </w:rPr>
        <w:lastRenderedPageBreak/>
        <w:t>C. The Church Is a Worshiping and Teaching Community</w:t>
      </w:r>
    </w:p>
    <w:p w14:paraId="44BA30FA" w14:textId="77777777" w:rsidR="00C12A54" w:rsidRDefault="008F6C8A" w:rsidP="00C83030">
      <w:pPr>
        <w:pStyle w:val="NormalWeb"/>
        <w:numPr>
          <w:ilvl w:val="0"/>
          <w:numId w:val="693"/>
        </w:numPr>
      </w:pPr>
      <w:r>
        <w:t xml:space="preserve">The church exists to glorify God and </w:t>
      </w:r>
      <w:r>
        <w:rPr>
          <w:rStyle w:val="Strong"/>
        </w:rPr>
        <w:t>edify believers</w:t>
      </w:r>
      <w:r>
        <w:t xml:space="preserve"> through instruction in the Word.</w:t>
      </w:r>
    </w:p>
    <w:p w14:paraId="35F5BB0A" w14:textId="77777777" w:rsidR="00C12A54" w:rsidRDefault="008F6C8A" w:rsidP="00C83030">
      <w:pPr>
        <w:pStyle w:val="NormalWeb"/>
        <w:numPr>
          <w:ilvl w:val="0"/>
          <w:numId w:val="693"/>
        </w:numPr>
      </w:pPr>
      <w:r>
        <w:t xml:space="preserve">Corporate worship and preaching are how believers </w:t>
      </w:r>
      <w:r>
        <w:rPr>
          <w:rStyle w:val="Strong"/>
        </w:rPr>
        <w:t>grow in grace</w:t>
      </w:r>
      <w:r>
        <w:t xml:space="preserve"> and </w:t>
      </w:r>
      <w:r>
        <w:rPr>
          <w:rStyle w:val="Strong"/>
        </w:rPr>
        <w:t>carry out the Great Commission</w:t>
      </w:r>
      <w:r>
        <w:t xml:space="preserve"> (Matthew 28:19–20).</w:t>
      </w:r>
    </w:p>
    <w:p w14:paraId="2F154EC4" w14:textId="77777777" w:rsidR="00C12A54" w:rsidRDefault="00000000">
      <w:r>
        <w:pict w14:anchorId="75A5BEF0">
          <v:rect id="_x0000_i1671" style="width:0;height:1.5pt" o:hralign="center" o:hrstd="t" o:hr="t" fillcolor="#a0a0a0" stroked="f"/>
        </w:pict>
      </w:r>
    </w:p>
    <w:p w14:paraId="5F7B90C4" w14:textId="77777777" w:rsidR="00C12A54" w:rsidRDefault="008F6C8A">
      <w:pPr>
        <w:pStyle w:val="Heading3"/>
      </w:pPr>
      <w:r>
        <w:rPr>
          <w:rStyle w:val="Strong"/>
          <w:b/>
          <w:bCs/>
        </w:rPr>
        <w:t>5. Importance of Regular Worship Services</w:t>
      </w:r>
    </w:p>
    <w:p w14:paraId="226D87B2" w14:textId="77777777" w:rsidR="00C12A54" w:rsidRDefault="008F6C8A">
      <w:pPr>
        <w:pStyle w:val="NormalWeb"/>
      </w:pPr>
      <w:r>
        <w:t xml:space="preserve">Worship services are the </w:t>
      </w:r>
      <w:r>
        <w:rPr>
          <w:rStyle w:val="Strong"/>
        </w:rPr>
        <w:t>heartbeat of Christian fellowship</w:t>
      </w:r>
      <w:r>
        <w:t xml:space="preserve"> and discipleship. They provide a structured setting for believers to:</w:t>
      </w:r>
    </w:p>
    <w:p w14:paraId="5EFB7EFF" w14:textId="77777777" w:rsidR="00C12A54" w:rsidRDefault="008F6C8A" w:rsidP="00C83030">
      <w:pPr>
        <w:pStyle w:val="NormalWeb"/>
        <w:numPr>
          <w:ilvl w:val="0"/>
          <w:numId w:val="694"/>
        </w:numPr>
      </w:pPr>
      <w:r>
        <w:rPr>
          <w:rStyle w:val="Strong"/>
        </w:rPr>
        <w:t>Praise and adore God</w:t>
      </w:r>
      <w:r>
        <w:t xml:space="preserve"> (Psalm 100:2).</w:t>
      </w:r>
    </w:p>
    <w:p w14:paraId="7143D37A" w14:textId="77777777" w:rsidR="00C12A54" w:rsidRDefault="008F6C8A" w:rsidP="00C83030">
      <w:pPr>
        <w:pStyle w:val="NormalWeb"/>
        <w:numPr>
          <w:ilvl w:val="0"/>
          <w:numId w:val="694"/>
        </w:numPr>
      </w:pPr>
      <w:r>
        <w:rPr>
          <w:rStyle w:val="Strong"/>
        </w:rPr>
        <w:t>Confess sin and receive forgiveness</w:t>
      </w:r>
      <w:r>
        <w:t xml:space="preserve"> (1 John 1:9).</w:t>
      </w:r>
    </w:p>
    <w:p w14:paraId="5214DD2A" w14:textId="77777777" w:rsidR="00C12A54" w:rsidRDefault="008F6C8A" w:rsidP="00C83030">
      <w:pPr>
        <w:pStyle w:val="NormalWeb"/>
        <w:numPr>
          <w:ilvl w:val="0"/>
          <w:numId w:val="694"/>
        </w:numPr>
      </w:pPr>
      <w:r>
        <w:rPr>
          <w:rStyle w:val="Strong"/>
        </w:rPr>
        <w:t>Hear God’s Word preached and taught</w:t>
      </w:r>
      <w:r>
        <w:t xml:space="preserve"> (Acts 20:7).</w:t>
      </w:r>
    </w:p>
    <w:p w14:paraId="05757931" w14:textId="77777777" w:rsidR="00C12A54" w:rsidRDefault="008F6C8A" w:rsidP="00C83030">
      <w:pPr>
        <w:pStyle w:val="NormalWeb"/>
        <w:numPr>
          <w:ilvl w:val="0"/>
          <w:numId w:val="694"/>
        </w:numPr>
      </w:pPr>
      <w:r>
        <w:rPr>
          <w:rStyle w:val="Strong"/>
        </w:rPr>
        <w:t>Share in communion and prayer</w:t>
      </w:r>
      <w:r>
        <w:t xml:space="preserve"> (1 Corinthians 11:23–26).</w:t>
      </w:r>
    </w:p>
    <w:p w14:paraId="06B6F39E" w14:textId="77777777" w:rsidR="00C12A54" w:rsidRDefault="008F6C8A" w:rsidP="00C83030">
      <w:pPr>
        <w:pStyle w:val="NormalWeb"/>
        <w:numPr>
          <w:ilvl w:val="0"/>
          <w:numId w:val="694"/>
        </w:numPr>
      </w:pPr>
      <w:r>
        <w:rPr>
          <w:rStyle w:val="Strong"/>
        </w:rPr>
        <w:t>Encourage and strengthen one another</w:t>
      </w:r>
      <w:r>
        <w:t xml:space="preserve"> (Hebrews 10:24–25).</w:t>
      </w:r>
    </w:p>
    <w:p w14:paraId="33ACAB52" w14:textId="77777777" w:rsidR="00C12A54" w:rsidRDefault="008F6C8A">
      <w:pPr>
        <w:pStyle w:val="NormalWeb"/>
      </w:pPr>
      <w:r>
        <w:t>“Let us not give up meeting together, as some are in the habit of doing, but let us encourage one another.”</w:t>
      </w:r>
      <w:r>
        <w:br/>
        <w:t xml:space="preserve">— </w:t>
      </w:r>
      <w:r>
        <w:rPr>
          <w:rStyle w:val="Emphasis"/>
        </w:rPr>
        <w:t>Hebrews 10:25</w:t>
      </w:r>
    </w:p>
    <w:p w14:paraId="0235481A" w14:textId="77777777" w:rsidR="00C12A54" w:rsidRDefault="008F6C8A">
      <w:pPr>
        <w:pStyle w:val="NormalWeb"/>
      </w:pPr>
      <w:r>
        <w:t xml:space="preserve">This verse reinforces that </w:t>
      </w:r>
      <w:r>
        <w:rPr>
          <w:rStyle w:val="Strong"/>
        </w:rPr>
        <w:t>corporate worship is a biblical command</w:t>
      </w:r>
      <w:r>
        <w:t>, not merely a tradition.</w:t>
      </w:r>
    </w:p>
    <w:p w14:paraId="511BC2B8" w14:textId="77777777" w:rsidR="00C12A54" w:rsidRDefault="00000000">
      <w:r>
        <w:pict w14:anchorId="78FA3751">
          <v:rect id="_x0000_i1672" style="width:0;height:1.5pt" o:hralign="center" o:hrstd="t" o:hr="t" fillcolor="#a0a0a0" stroked="f"/>
        </w:pict>
      </w:r>
    </w:p>
    <w:p w14:paraId="3109EC4E" w14:textId="77777777" w:rsidR="00C12A54" w:rsidRDefault="008F6C8A">
      <w:pPr>
        <w:pStyle w:val="Heading3"/>
      </w:pPr>
      <w:r>
        <w:rPr>
          <w:rStyle w:val="Strong"/>
          <w:b/>
          <w:bCs/>
        </w:rPr>
        <w:t>6. The Normative Role of Preaching</w:t>
      </w:r>
    </w:p>
    <w:p w14:paraId="64BB468C" w14:textId="77777777" w:rsidR="00C12A54" w:rsidRDefault="008F6C8A">
      <w:pPr>
        <w:pStyle w:val="NormalWeb"/>
      </w:pPr>
      <w:r>
        <w:t xml:space="preserve">Preaching is </w:t>
      </w:r>
      <w:r>
        <w:rPr>
          <w:rStyle w:val="Strong"/>
        </w:rPr>
        <w:t>the proclamation and explanation of God’s Word</w:t>
      </w:r>
      <w:r>
        <w:t xml:space="preserve"> with the aim of transformation and obedience.</w:t>
      </w:r>
    </w:p>
    <w:p w14:paraId="7F8E5D5F" w14:textId="77777777" w:rsidR="00C12A54" w:rsidRDefault="008F6C8A">
      <w:pPr>
        <w:pStyle w:val="Heading4"/>
      </w:pPr>
      <w:r>
        <w:rPr>
          <w:rStyle w:val="Strong"/>
          <w:b/>
          <w:bCs/>
        </w:rPr>
        <w:t>A. Preaching Is God’s Ordained Method of Revelation</w:t>
      </w:r>
    </w:p>
    <w:p w14:paraId="13A0F0AA" w14:textId="77777777" w:rsidR="00C12A54" w:rsidRDefault="008F6C8A" w:rsidP="00C83030">
      <w:pPr>
        <w:pStyle w:val="NormalWeb"/>
        <w:numPr>
          <w:ilvl w:val="0"/>
          <w:numId w:val="695"/>
        </w:numPr>
      </w:pPr>
      <w:r>
        <w:t xml:space="preserve">God reveals His will and builds faith through the </w:t>
      </w:r>
      <w:r>
        <w:rPr>
          <w:rStyle w:val="Strong"/>
        </w:rPr>
        <w:t>spoken Word</w:t>
      </w:r>
      <w:r>
        <w:t xml:space="preserve"> (Romans 10:14–15).</w:t>
      </w:r>
    </w:p>
    <w:p w14:paraId="203D53A5" w14:textId="77777777" w:rsidR="00C12A54" w:rsidRDefault="008F6C8A" w:rsidP="00C83030">
      <w:pPr>
        <w:pStyle w:val="NormalWeb"/>
        <w:numPr>
          <w:ilvl w:val="0"/>
          <w:numId w:val="695"/>
        </w:numPr>
      </w:pPr>
      <w:r>
        <w:t xml:space="preserve">Jesus Himself </w:t>
      </w:r>
      <w:r>
        <w:rPr>
          <w:rStyle w:val="Strong"/>
        </w:rPr>
        <w:t>preached</w:t>
      </w:r>
      <w:r>
        <w:t xml:space="preserve"> the kingdom of God (Mark 1:14–15).</w:t>
      </w:r>
    </w:p>
    <w:p w14:paraId="6BBEA905" w14:textId="77777777" w:rsidR="00C12A54" w:rsidRDefault="008F6C8A">
      <w:pPr>
        <w:pStyle w:val="Heading4"/>
      </w:pPr>
      <w:r>
        <w:rPr>
          <w:rStyle w:val="Strong"/>
          <w:b/>
          <w:bCs/>
        </w:rPr>
        <w:t>B. Preaching Is Central to Church Life</w:t>
      </w:r>
    </w:p>
    <w:p w14:paraId="0C671AFB" w14:textId="77777777" w:rsidR="00C12A54" w:rsidRDefault="008F6C8A" w:rsidP="00C83030">
      <w:pPr>
        <w:pStyle w:val="NormalWeb"/>
        <w:numPr>
          <w:ilvl w:val="0"/>
          <w:numId w:val="696"/>
        </w:numPr>
      </w:pPr>
      <w:r>
        <w:t>The apostles made preaching their main priority (Acts 6:4).</w:t>
      </w:r>
    </w:p>
    <w:p w14:paraId="6A82D3E4" w14:textId="77777777" w:rsidR="00C12A54" w:rsidRDefault="008F6C8A" w:rsidP="00C83030">
      <w:pPr>
        <w:pStyle w:val="NormalWeb"/>
        <w:numPr>
          <w:ilvl w:val="0"/>
          <w:numId w:val="696"/>
        </w:numPr>
      </w:pPr>
      <w:r>
        <w:t>Paul charged Timothy:</w:t>
      </w:r>
    </w:p>
    <w:p w14:paraId="3807C152" w14:textId="77777777" w:rsidR="00C12A54" w:rsidRDefault="008F6C8A">
      <w:pPr>
        <w:pStyle w:val="NormalWeb"/>
        <w:ind w:left="720"/>
      </w:pPr>
      <w:r>
        <w:t xml:space="preserve">“Preach the word; be prepared in season and out of season.” — </w:t>
      </w:r>
      <w:r>
        <w:rPr>
          <w:rStyle w:val="Emphasis"/>
        </w:rPr>
        <w:t>2 Timothy 4:2</w:t>
      </w:r>
    </w:p>
    <w:p w14:paraId="1C904B6C" w14:textId="77777777" w:rsidR="00C12A54" w:rsidRDefault="008F6C8A">
      <w:pPr>
        <w:pStyle w:val="Heading4"/>
      </w:pPr>
      <w:r>
        <w:rPr>
          <w:rStyle w:val="Strong"/>
          <w:b/>
          <w:bCs/>
        </w:rPr>
        <w:lastRenderedPageBreak/>
        <w:t>C. Preaching Is Transformational</w:t>
      </w:r>
    </w:p>
    <w:p w14:paraId="66AA1F89" w14:textId="77777777" w:rsidR="00C12A54" w:rsidRDefault="008F6C8A" w:rsidP="00C83030">
      <w:pPr>
        <w:pStyle w:val="NormalWeb"/>
        <w:numPr>
          <w:ilvl w:val="0"/>
          <w:numId w:val="697"/>
        </w:numPr>
      </w:pPr>
      <w:r>
        <w:t xml:space="preserve">The Word of God </w:t>
      </w:r>
      <w:r>
        <w:rPr>
          <w:rStyle w:val="Strong"/>
        </w:rPr>
        <w:t>convicts, corrects, and trains</w:t>
      </w:r>
      <w:r>
        <w:t xml:space="preserve"> believers in righteousness (2 Timothy 3:16–17).</w:t>
      </w:r>
    </w:p>
    <w:p w14:paraId="2788B88B" w14:textId="77777777" w:rsidR="00C12A54" w:rsidRDefault="008F6C8A" w:rsidP="00C83030">
      <w:pPr>
        <w:pStyle w:val="NormalWeb"/>
        <w:numPr>
          <w:ilvl w:val="0"/>
          <w:numId w:val="697"/>
        </w:numPr>
      </w:pPr>
      <w:r>
        <w:t xml:space="preserve">Through preaching, the Holy Spirit </w:t>
      </w:r>
      <w:proofErr w:type="gramStart"/>
      <w:r>
        <w:rPr>
          <w:rStyle w:val="Strong"/>
        </w:rPr>
        <w:t>illuminates</w:t>
      </w:r>
      <w:proofErr w:type="gramEnd"/>
      <w:r>
        <w:rPr>
          <w:rStyle w:val="Strong"/>
        </w:rPr>
        <w:t xml:space="preserve"> truth</w:t>
      </w:r>
      <w:r>
        <w:t xml:space="preserve"> and </w:t>
      </w:r>
      <w:r>
        <w:rPr>
          <w:rStyle w:val="Strong"/>
        </w:rPr>
        <w:t>calls people to repentance and faith</w:t>
      </w:r>
      <w:r>
        <w:t>.</w:t>
      </w:r>
    </w:p>
    <w:p w14:paraId="431C63F1" w14:textId="77777777" w:rsidR="00C12A54" w:rsidRDefault="00000000">
      <w:r>
        <w:pict w14:anchorId="07471508">
          <v:rect id="_x0000_i1673" style="width:0;height:1.5pt" o:hralign="center" o:hrstd="t" o:hr="t" fillcolor="#a0a0a0" stroked="f"/>
        </w:pict>
      </w:r>
    </w:p>
    <w:p w14:paraId="3332FE47" w14:textId="77777777" w:rsidR="00C12A54" w:rsidRDefault="008F6C8A">
      <w:pPr>
        <w:pStyle w:val="Heading3"/>
      </w:pPr>
      <w:r>
        <w:rPr>
          <w:rStyle w:val="Strong"/>
          <w:b/>
          <w:bCs/>
        </w:rPr>
        <w:t>7. Characteristics of Normative Worship and Preaching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3606"/>
        <w:gridCol w:w="3791"/>
      </w:tblGrid>
      <w:tr w:rsidR="00C12A54" w14:paraId="46858491" w14:textId="77777777">
        <w:trPr>
          <w:tblHeader/>
          <w:tblCellSpacing w:w="15" w:type="dxa"/>
        </w:trPr>
        <w:tc>
          <w:tcPr>
            <w:tcW w:w="0" w:type="auto"/>
            <w:vAlign w:val="center"/>
          </w:tcPr>
          <w:p w14:paraId="4651A895" w14:textId="77777777" w:rsidR="00C12A54" w:rsidRDefault="008F6C8A">
            <w:pPr>
              <w:jc w:val="center"/>
              <w:rPr>
                <w:b/>
                <w:bCs/>
              </w:rPr>
            </w:pPr>
            <w:r>
              <w:rPr>
                <w:rStyle w:val="Strong"/>
              </w:rPr>
              <w:t>Aspect</w:t>
            </w:r>
          </w:p>
        </w:tc>
        <w:tc>
          <w:tcPr>
            <w:tcW w:w="0" w:type="auto"/>
            <w:vAlign w:val="center"/>
          </w:tcPr>
          <w:p w14:paraId="45BD3E36" w14:textId="77777777" w:rsidR="00C12A54" w:rsidRDefault="008F6C8A">
            <w:pPr>
              <w:jc w:val="center"/>
              <w:rPr>
                <w:b/>
                <w:bCs/>
              </w:rPr>
            </w:pPr>
            <w:r>
              <w:rPr>
                <w:rStyle w:val="Strong"/>
              </w:rPr>
              <w:t>Worship Services</w:t>
            </w:r>
          </w:p>
        </w:tc>
        <w:tc>
          <w:tcPr>
            <w:tcW w:w="0" w:type="auto"/>
            <w:vAlign w:val="center"/>
          </w:tcPr>
          <w:p w14:paraId="08086E8B" w14:textId="77777777" w:rsidR="00C12A54" w:rsidRDefault="008F6C8A">
            <w:pPr>
              <w:jc w:val="center"/>
              <w:rPr>
                <w:b/>
                <w:bCs/>
              </w:rPr>
            </w:pPr>
            <w:r>
              <w:rPr>
                <w:rStyle w:val="Strong"/>
              </w:rPr>
              <w:t>Preaching</w:t>
            </w:r>
          </w:p>
        </w:tc>
      </w:tr>
      <w:tr w:rsidR="00C12A54" w14:paraId="43E95E74" w14:textId="77777777">
        <w:trPr>
          <w:tblCellSpacing w:w="15" w:type="dxa"/>
        </w:trPr>
        <w:tc>
          <w:tcPr>
            <w:tcW w:w="0" w:type="auto"/>
            <w:vAlign w:val="center"/>
          </w:tcPr>
          <w:p w14:paraId="0B3B7FC0" w14:textId="77777777" w:rsidR="00C12A54" w:rsidRDefault="008F6C8A">
            <w:r>
              <w:rPr>
                <w:rStyle w:val="Strong"/>
              </w:rPr>
              <w:t>Foundation</w:t>
            </w:r>
          </w:p>
        </w:tc>
        <w:tc>
          <w:tcPr>
            <w:tcW w:w="0" w:type="auto"/>
            <w:vAlign w:val="center"/>
          </w:tcPr>
          <w:p w14:paraId="04A0B0C3" w14:textId="77777777" w:rsidR="00C12A54" w:rsidRDefault="008F6C8A">
            <w:r>
              <w:t>Centered on God’s presence and truth</w:t>
            </w:r>
          </w:p>
        </w:tc>
        <w:tc>
          <w:tcPr>
            <w:tcW w:w="0" w:type="auto"/>
            <w:vAlign w:val="center"/>
          </w:tcPr>
          <w:p w14:paraId="23A9CB4F" w14:textId="77777777" w:rsidR="00C12A54" w:rsidRDefault="008F6C8A">
            <w:r>
              <w:t>Rooted in Scripture</w:t>
            </w:r>
          </w:p>
        </w:tc>
      </w:tr>
      <w:tr w:rsidR="00C12A54" w14:paraId="3CCBF41A" w14:textId="77777777">
        <w:trPr>
          <w:tblCellSpacing w:w="15" w:type="dxa"/>
        </w:trPr>
        <w:tc>
          <w:tcPr>
            <w:tcW w:w="0" w:type="auto"/>
            <w:vAlign w:val="center"/>
          </w:tcPr>
          <w:p w14:paraId="6AD9704A" w14:textId="77777777" w:rsidR="00C12A54" w:rsidRDefault="008F6C8A">
            <w:r>
              <w:rPr>
                <w:rStyle w:val="Strong"/>
              </w:rPr>
              <w:t>Purpose</w:t>
            </w:r>
          </w:p>
        </w:tc>
        <w:tc>
          <w:tcPr>
            <w:tcW w:w="0" w:type="auto"/>
            <w:vAlign w:val="center"/>
          </w:tcPr>
          <w:p w14:paraId="32B5B328" w14:textId="77777777" w:rsidR="00C12A54" w:rsidRDefault="008F6C8A">
            <w:r>
              <w:t>Glorify God and edify believers</w:t>
            </w:r>
          </w:p>
        </w:tc>
        <w:tc>
          <w:tcPr>
            <w:tcW w:w="0" w:type="auto"/>
            <w:vAlign w:val="center"/>
          </w:tcPr>
          <w:p w14:paraId="7FA6CB23" w14:textId="77777777" w:rsidR="00C12A54" w:rsidRDefault="008F6C8A">
            <w:r>
              <w:t>Instruct, convict, and inspire</w:t>
            </w:r>
          </w:p>
        </w:tc>
      </w:tr>
      <w:tr w:rsidR="00C12A54" w14:paraId="2C9FB2F5" w14:textId="77777777">
        <w:trPr>
          <w:tblCellSpacing w:w="15" w:type="dxa"/>
        </w:trPr>
        <w:tc>
          <w:tcPr>
            <w:tcW w:w="0" w:type="auto"/>
            <w:vAlign w:val="center"/>
          </w:tcPr>
          <w:p w14:paraId="776062FB" w14:textId="77777777" w:rsidR="00C12A54" w:rsidRDefault="008F6C8A">
            <w:r>
              <w:rPr>
                <w:rStyle w:val="Strong"/>
              </w:rPr>
              <w:t>Frequency</w:t>
            </w:r>
          </w:p>
        </w:tc>
        <w:tc>
          <w:tcPr>
            <w:tcW w:w="0" w:type="auto"/>
            <w:vAlign w:val="center"/>
          </w:tcPr>
          <w:p w14:paraId="47C239B5" w14:textId="77777777" w:rsidR="00C12A54" w:rsidRDefault="008F6C8A">
            <w:r>
              <w:t>Regular and communal</w:t>
            </w:r>
          </w:p>
        </w:tc>
        <w:tc>
          <w:tcPr>
            <w:tcW w:w="0" w:type="auto"/>
            <w:vAlign w:val="center"/>
          </w:tcPr>
          <w:p w14:paraId="012CBEC8" w14:textId="77777777" w:rsidR="00C12A54" w:rsidRDefault="008F6C8A">
            <w:r>
              <w:t>Consistent and Spirit-led</w:t>
            </w:r>
          </w:p>
        </w:tc>
      </w:tr>
      <w:tr w:rsidR="00C12A54" w14:paraId="3CC229BB" w14:textId="77777777">
        <w:trPr>
          <w:tblCellSpacing w:w="15" w:type="dxa"/>
        </w:trPr>
        <w:tc>
          <w:tcPr>
            <w:tcW w:w="0" w:type="auto"/>
            <w:vAlign w:val="center"/>
          </w:tcPr>
          <w:p w14:paraId="05A1329B" w14:textId="77777777" w:rsidR="00C12A54" w:rsidRDefault="008F6C8A">
            <w:r>
              <w:rPr>
                <w:rStyle w:val="Strong"/>
              </w:rPr>
              <w:t>Focus</w:t>
            </w:r>
          </w:p>
        </w:tc>
        <w:tc>
          <w:tcPr>
            <w:tcW w:w="0" w:type="auto"/>
            <w:vAlign w:val="center"/>
          </w:tcPr>
          <w:p w14:paraId="141F1BDF" w14:textId="77777777" w:rsidR="00C12A54" w:rsidRDefault="008F6C8A">
            <w:r>
              <w:t>Praise, prayer, fellowship</w:t>
            </w:r>
          </w:p>
        </w:tc>
        <w:tc>
          <w:tcPr>
            <w:tcW w:w="0" w:type="auto"/>
            <w:vAlign w:val="center"/>
          </w:tcPr>
          <w:p w14:paraId="087CF4A6" w14:textId="77777777" w:rsidR="00C12A54" w:rsidRDefault="008F6C8A">
            <w:r>
              <w:t>Explanation and application of God’s Word</w:t>
            </w:r>
          </w:p>
        </w:tc>
      </w:tr>
      <w:tr w:rsidR="00C12A54" w14:paraId="58B087FA" w14:textId="77777777">
        <w:trPr>
          <w:tblCellSpacing w:w="15" w:type="dxa"/>
        </w:trPr>
        <w:tc>
          <w:tcPr>
            <w:tcW w:w="0" w:type="auto"/>
            <w:vAlign w:val="center"/>
          </w:tcPr>
          <w:p w14:paraId="7FC7CD93" w14:textId="77777777" w:rsidR="00C12A54" w:rsidRDefault="008F6C8A">
            <w:r>
              <w:rPr>
                <w:rStyle w:val="Strong"/>
              </w:rPr>
              <w:t>Outcome</w:t>
            </w:r>
          </w:p>
        </w:tc>
        <w:tc>
          <w:tcPr>
            <w:tcW w:w="0" w:type="auto"/>
            <w:vAlign w:val="center"/>
          </w:tcPr>
          <w:p w14:paraId="2F267272" w14:textId="77777777" w:rsidR="00C12A54" w:rsidRDefault="008F6C8A">
            <w:r>
              <w:t>Unity, encouragement, spiritual renewal</w:t>
            </w:r>
          </w:p>
        </w:tc>
        <w:tc>
          <w:tcPr>
            <w:tcW w:w="0" w:type="auto"/>
            <w:vAlign w:val="center"/>
          </w:tcPr>
          <w:p w14:paraId="71014492" w14:textId="77777777" w:rsidR="00C12A54" w:rsidRDefault="008F6C8A">
            <w:r>
              <w:t>Growth in faith and obedience</w:t>
            </w:r>
          </w:p>
        </w:tc>
      </w:tr>
    </w:tbl>
    <w:p w14:paraId="075D743D" w14:textId="77777777" w:rsidR="00C12A54" w:rsidRDefault="00000000">
      <w:r>
        <w:pict w14:anchorId="65C69CA7">
          <v:rect id="_x0000_i1674" style="width:0;height:1.5pt" o:hralign="center" o:hrstd="t" o:hr="t" fillcolor="#a0a0a0" stroked="f"/>
        </w:pict>
      </w:r>
    </w:p>
    <w:p w14:paraId="274109A6" w14:textId="77777777" w:rsidR="00C12A54" w:rsidRDefault="008F6C8A">
      <w:pPr>
        <w:pStyle w:val="Heading3"/>
      </w:pPr>
      <w:r>
        <w:rPr>
          <w:rStyle w:val="Strong"/>
          <w:b/>
          <w:bCs/>
        </w:rPr>
        <w:t>8. Implications for the Church Today</w:t>
      </w:r>
    </w:p>
    <w:p w14:paraId="051BF5B5" w14:textId="77777777" w:rsidR="00C12A54" w:rsidRDefault="008F6C8A" w:rsidP="00C83030">
      <w:pPr>
        <w:pStyle w:val="NormalWeb"/>
        <w:numPr>
          <w:ilvl w:val="0"/>
          <w:numId w:val="698"/>
        </w:numPr>
      </w:pPr>
      <w:r>
        <w:rPr>
          <w:rStyle w:val="Strong"/>
        </w:rPr>
        <w:t>Corporate Gathering Is Essential</w:t>
      </w:r>
      <w:r>
        <w:br/>
        <w:t xml:space="preserve">Worshiping together should be a </w:t>
      </w:r>
      <w:r>
        <w:rPr>
          <w:rStyle w:val="Strong"/>
        </w:rPr>
        <w:t>consistent practice</w:t>
      </w:r>
      <w:r>
        <w:t xml:space="preserve"> for all believers. Christianity is not a private faith but a </w:t>
      </w:r>
      <w:r>
        <w:rPr>
          <w:rStyle w:val="Strong"/>
        </w:rPr>
        <w:t>shared experience</w:t>
      </w:r>
      <w:r>
        <w:t xml:space="preserve"> in the body of Christ.</w:t>
      </w:r>
    </w:p>
    <w:p w14:paraId="1CADD069" w14:textId="77777777" w:rsidR="00C12A54" w:rsidRDefault="008F6C8A" w:rsidP="00C83030">
      <w:pPr>
        <w:pStyle w:val="NormalWeb"/>
        <w:numPr>
          <w:ilvl w:val="0"/>
          <w:numId w:val="698"/>
        </w:numPr>
      </w:pPr>
      <w:r>
        <w:rPr>
          <w:rStyle w:val="Strong"/>
        </w:rPr>
        <w:t>Preaching Must Remain Central</w:t>
      </w:r>
      <w:r>
        <w:br/>
        <w:t>Churches must guard against replacing preaching with entertainment or motivational speaking.</w:t>
      </w:r>
      <w:r>
        <w:br/>
        <w:t xml:space="preserve">The </w:t>
      </w:r>
      <w:r>
        <w:rPr>
          <w:rStyle w:val="Strong"/>
        </w:rPr>
        <w:t>Word of God</w:t>
      </w:r>
      <w:r>
        <w:t xml:space="preserve"> must remain the </w:t>
      </w:r>
      <w:r>
        <w:rPr>
          <w:rStyle w:val="Strong"/>
        </w:rPr>
        <w:t>core of every worship service</w:t>
      </w:r>
      <w:r>
        <w:t>.</w:t>
      </w:r>
    </w:p>
    <w:p w14:paraId="532113B3" w14:textId="77777777" w:rsidR="00C12A54" w:rsidRDefault="008F6C8A" w:rsidP="00C83030">
      <w:pPr>
        <w:pStyle w:val="NormalWeb"/>
        <w:numPr>
          <w:ilvl w:val="0"/>
          <w:numId w:val="698"/>
        </w:numPr>
      </w:pPr>
      <w:r>
        <w:rPr>
          <w:rStyle w:val="Strong"/>
        </w:rPr>
        <w:t>Worship Services Should Be God-Focused</w:t>
      </w:r>
      <w:r>
        <w:br/>
        <w:t xml:space="preserve">The goal of every service should be to </w:t>
      </w:r>
      <w:r>
        <w:rPr>
          <w:rStyle w:val="Strong"/>
        </w:rPr>
        <w:t>glorify God</w:t>
      </w:r>
      <w:r>
        <w:t>, not to please human tastes or traditions.</w:t>
      </w:r>
    </w:p>
    <w:p w14:paraId="36FDA5C6" w14:textId="77777777" w:rsidR="00C12A54" w:rsidRDefault="008F6C8A" w:rsidP="00C83030">
      <w:pPr>
        <w:pStyle w:val="NormalWeb"/>
        <w:numPr>
          <w:ilvl w:val="0"/>
          <w:numId w:val="698"/>
        </w:numPr>
      </w:pPr>
      <w:r>
        <w:rPr>
          <w:rStyle w:val="Strong"/>
        </w:rPr>
        <w:t>Believers Must Participate, Not Spectate</w:t>
      </w:r>
      <w:r>
        <w:br/>
        <w:t xml:space="preserve">Worship is a </w:t>
      </w:r>
      <w:r>
        <w:rPr>
          <w:rStyle w:val="Strong"/>
        </w:rPr>
        <w:t>shared act of devotion</w:t>
      </w:r>
      <w:r>
        <w:t>, not a performance to be watched. Every member contributes through prayer, song, and engagement with Scripture.</w:t>
      </w:r>
    </w:p>
    <w:p w14:paraId="3BCD7E69" w14:textId="77777777" w:rsidR="00C12A54" w:rsidRDefault="008F6C8A" w:rsidP="00C83030">
      <w:pPr>
        <w:pStyle w:val="NormalWeb"/>
        <w:numPr>
          <w:ilvl w:val="0"/>
          <w:numId w:val="698"/>
        </w:numPr>
      </w:pPr>
      <w:r>
        <w:rPr>
          <w:rStyle w:val="Strong"/>
        </w:rPr>
        <w:t>Faith and Obedience Flow from Worship and Preaching</w:t>
      </w:r>
      <w:r>
        <w:br/>
        <w:t xml:space="preserve">Regular worship and preaching </w:t>
      </w:r>
      <w:r>
        <w:rPr>
          <w:rStyle w:val="Strong"/>
        </w:rPr>
        <w:t>nurture spiritual maturity</w:t>
      </w:r>
      <w:r>
        <w:t>, leading believers to live out their faith in daily life.</w:t>
      </w:r>
    </w:p>
    <w:p w14:paraId="5577680C" w14:textId="77777777" w:rsidR="00C12A54" w:rsidRDefault="00000000">
      <w:r>
        <w:pict w14:anchorId="79F29A49">
          <v:rect id="_x0000_i1675" style="width:0;height:1.5pt" o:hralign="center" o:hrstd="t" o:hr="t" fillcolor="#a0a0a0" stroked="f"/>
        </w:pict>
      </w:r>
    </w:p>
    <w:p w14:paraId="60DF6F65" w14:textId="77777777" w:rsidR="00C12A54" w:rsidRDefault="008F6C8A">
      <w:pPr>
        <w:pStyle w:val="Heading3"/>
      </w:pPr>
      <w:r>
        <w:rPr>
          <w:rStyle w:val="Strong"/>
          <w:b/>
          <w:bCs/>
        </w:rPr>
        <w:lastRenderedPageBreak/>
        <w:t>9. Dangers of Neglecting Worship and Preaching</w:t>
      </w:r>
    </w:p>
    <w:p w14:paraId="76C16A20" w14:textId="77777777" w:rsidR="00C12A54" w:rsidRDefault="008F6C8A">
      <w:pPr>
        <w:pStyle w:val="NormalWeb"/>
      </w:pPr>
      <w:r>
        <w:t>When worship services and preaching are neglected:</w:t>
      </w:r>
    </w:p>
    <w:p w14:paraId="7511582A" w14:textId="77777777" w:rsidR="00C12A54" w:rsidRDefault="008F6C8A" w:rsidP="00C83030">
      <w:pPr>
        <w:pStyle w:val="NormalWeb"/>
        <w:numPr>
          <w:ilvl w:val="0"/>
          <w:numId w:val="699"/>
        </w:numPr>
      </w:pPr>
      <w:r>
        <w:t xml:space="preserve">Believers become </w:t>
      </w:r>
      <w:r>
        <w:rPr>
          <w:rStyle w:val="Strong"/>
        </w:rPr>
        <w:t>spiritually weak</w:t>
      </w:r>
      <w:r>
        <w:t xml:space="preserve"> and disconnected from community.</w:t>
      </w:r>
    </w:p>
    <w:p w14:paraId="35703DEB" w14:textId="77777777" w:rsidR="00C12A54" w:rsidRDefault="008F6C8A" w:rsidP="00C83030">
      <w:pPr>
        <w:pStyle w:val="NormalWeb"/>
        <w:numPr>
          <w:ilvl w:val="0"/>
          <w:numId w:val="699"/>
        </w:numPr>
      </w:pPr>
      <w:r>
        <w:t xml:space="preserve">The church loses its sense of </w:t>
      </w:r>
      <w:r>
        <w:rPr>
          <w:rStyle w:val="Strong"/>
        </w:rPr>
        <w:t>mission and unity</w:t>
      </w:r>
      <w:r>
        <w:t>.</w:t>
      </w:r>
    </w:p>
    <w:p w14:paraId="2E04212F" w14:textId="77777777" w:rsidR="00C12A54" w:rsidRDefault="008F6C8A" w:rsidP="00C83030">
      <w:pPr>
        <w:pStyle w:val="NormalWeb"/>
        <w:numPr>
          <w:ilvl w:val="0"/>
          <w:numId w:val="699"/>
        </w:numPr>
      </w:pPr>
      <w:r>
        <w:t>False teaching and worldliness easily take root.</w:t>
      </w:r>
    </w:p>
    <w:p w14:paraId="6F79E67B" w14:textId="77777777" w:rsidR="00C12A54" w:rsidRDefault="008F6C8A" w:rsidP="00C83030">
      <w:pPr>
        <w:pStyle w:val="NormalWeb"/>
        <w:numPr>
          <w:ilvl w:val="0"/>
          <w:numId w:val="699"/>
        </w:numPr>
      </w:pPr>
      <w:r>
        <w:t>The transforming power of God’s Word diminishes in personal and corporate life.</w:t>
      </w:r>
    </w:p>
    <w:p w14:paraId="328BF7CB" w14:textId="77777777" w:rsidR="00C12A54" w:rsidRDefault="008F6C8A">
      <w:pPr>
        <w:pStyle w:val="NormalWeb"/>
      </w:pPr>
      <w:r>
        <w:t xml:space="preserve">“The time will come when people will not endure sound doctrine…” — </w:t>
      </w:r>
      <w:r>
        <w:rPr>
          <w:rStyle w:val="Emphasis"/>
        </w:rPr>
        <w:t>2 Timothy 4:3</w:t>
      </w:r>
    </w:p>
    <w:p w14:paraId="3EADEB02" w14:textId="77777777" w:rsidR="00C12A54" w:rsidRDefault="008F6C8A">
      <w:pPr>
        <w:pStyle w:val="NormalWeb"/>
      </w:pPr>
      <w:r>
        <w:t>Thus, maintaining faithful worship and preaching safeguards the church from spiritual decline.</w:t>
      </w:r>
    </w:p>
    <w:p w14:paraId="311D7169" w14:textId="77777777" w:rsidR="00C12A54" w:rsidRDefault="00000000">
      <w:r>
        <w:pict w14:anchorId="764F54C6">
          <v:rect id="_x0000_i1676" style="width:0;height:1.5pt" o:hralign="center" o:hrstd="t" o:hr="t" fillcolor="#a0a0a0" stroked="f"/>
        </w:pict>
      </w:r>
    </w:p>
    <w:p w14:paraId="5194A023" w14:textId="77777777" w:rsidR="00C12A54" w:rsidRDefault="008F6C8A">
      <w:pPr>
        <w:pStyle w:val="Heading3"/>
      </w:pPr>
      <w:r>
        <w:rPr>
          <w:rStyle w:val="Strong"/>
          <w:b/>
          <w:bCs/>
        </w:rPr>
        <w:t>10. Examples from Scripture</w:t>
      </w:r>
    </w:p>
    <w:p w14:paraId="4DD03422" w14:textId="77777777" w:rsidR="00C12A54" w:rsidRDefault="008F6C8A" w:rsidP="00C83030">
      <w:pPr>
        <w:pStyle w:val="NormalWeb"/>
        <w:numPr>
          <w:ilvl w:val="0"/>
          <w:numId w:val="700"/>
        </w:numPr>
      </w:pPr>
      <w:r>
        <w:rPr>
          <w:rStyle w:val="Strong"/>
        </w:rPr>
        <w:t>Ezra and Nehemiah’s Revival:</w:t>
      </w:r>
      <w:r>
        <w:t xml:space="preserve"> The people gathered, listened to Scripture read aloud, and responded in worship (Nehemiah 8:1–6).</w:t>
      </w:r>
    </w:p>
    <w:p w14:paraId="476CD8E3" w14:textId="77777777" w:rsidR="00C12A54" w:rsidRDefault="008F6C8A" w:rsidP="00C83030">
      <w:pPr>
        <w:pStyle w:val="NormalWeb"/>
        <w:numPr>
          <w:ilvl w:val="0"/>
          <w:numId w:val="700"/>
        </w:numPr>
      </w:pPr>
      <w:r>
        <w:rPr>
          <w:rStyle w:val="Strong"/>
        </w:rPr>
        <w:t>Jesus’ Ministry:</w:t>
      </w:r>
      <w:r>
        <w:t xml:space="preserve"> He regularly attended synagogue worship and taught from Scripture (Luke 4:16–21).</w:t>
      </w:r>
    </w:p>
    <w:p w14:paraId="35C962D1" w14:textId="77777777" w:rsidR="00C12A54" w:rsidRDefault="008F6C8A" w:rsidP="00C83030">
      <w:pPr>
        <w:pStyle w:val="NormalWeb"/>
        <w:numPr>
          <w:ilvl w:val="0"/>
          <w:numId w:val="700"/>
        </w:numPr>
      </w:pPr>
      <w:r>
        <w:rPr>
          <w:rStyle w:val="Strong"/>
        </w:rPr>
        <w:t>The Early Church:</w:t>
      </w:r>
      <w:r>
        <w:t xml:space="preserve"> Met weekly to worship, preach, pray, and break bread (Acts 20:7).</w:t>
      </w:r>
    </w:p>
    <w:p w14:paraId="09E0CA6A" w14:textId="77777777" w:rsidR="00C12A54" w:rsidRDefault="008F6C8A" w:rsidP="00C83030">
      <w:pPr>
        <w:pStyle w:val="NormalWeb"/>
        <w:numPr>
          <w:ilvl w:val="0"/>
          <w:numId w:val="700"/>
        </w:numPr>
      </w:pPr>
      <w:r>
        <w:rPr>
          <w:rStyle w:val="Strong"/>
        </w:rPr>
        <w:t>Paul’s Letters:</w:t>
      </w:r>
      <w:r>
        <w:t xml:space="preserve"> Emphasized the public reading and teaching of Scripture (1 Timothy 4:13).</w:t>
      </w:r>
    </w:p>
    <w:p w14:paraId="0FC1F9DC" w14:textId="77777777" w:rsidR="00C12A54" w:rsidRDefault="008F6C8A">
      <w:pPr>
        <w:pStyle w:val="NormalWeb"/>
      </w:pPr>
      <w:r>
        <w:t xml:space="preserve">These examples show that </w:t>
      </w:r>
      <w:r>
        <w:rPr>
          <w:rStyle w:val="Strong"/>
        </w:rPr>
        <w:t>worship and preaching have always been the normal pattern</w:t>
      </w:r>
      <w:r>
        <w:t xml:space="preserve"> of God’s people.</w:t>
      </w:r>
    </w:p>
    <w:p w14:paraId="1F9B2CFD" w14:textId="77777777" w:rsidR="00C12A54" w:rsidRDefault="00000000">
      <w:r>
        <w:pict w14:anchorId="59760538">
          <v:rect id="_x0000_i1677" style="width:0;height:1.5pt" o:hralign="center" o:hrstd="t" o:hr="t" fillcolor="#a0a0a0" stroked="f"/>
        </w:pict>
      </w:r>
    </w:p>
    <w:p w14:paraId="1F19A501" w14:textId="77777777" w:rsidR="00C12A54" w:rsidRDefault="008F6C8A">
      <w:pPr>
        <w:pStyle w:val="Heading3"/>
      </w:pPr>
      <w:r>
        <w:rPr>
          <w:rStyle w:val="Strong"/>
          <w:b/>
          <w:bCs/>
        </w:rPr>
        <w:t>11. The Role of the Holy Spirit</w:t>
      </w:r>
    </w:p>
    <w:p w14:paraId="35DBC898" w14:textId="77777777" w:rsidR="00C12A54" w:rsidRDefault="008F6C8A">
      <w:pPr>
        <w:pStyle w:val="NormalWeb"/>
      </w:pPr>
      <w:r>
        <w:t xml:space="preserve">The </w:t>
      </w:r>
      <w:r>
        <w:rPr>
          <w:rStyle w:val="Strong"/>
        </w:rPr>
        <w:t>Holy Spirit</w:t>
      </w:r>
      <w:r>
        <w:t xml:space="preserve"> is essential in both worship and preaching:</w:t>
      </w:r>
    </w:p>
    <w:p w14:paraId="4BAB2FA8" w14:textId="77777777" w:rsidR="00C12A54" w:rsidRDefault="008F6C8A" w:rsidP="00C83030">
      <w:pPr>
        <w:pStyle w:val="NormalWeb"/>
        <w:numPr>
          <w:ilvl w:val="0"/>
          <w:numId w:val="701"/>
        </w:numPr>
      </w:pPr>
      <w:r>
        <w:t xml:space="preserve">He </w:t>
      </w:r>
      <w:r>
        <w:rPr>
          <w:rStyle w:val="Strong"/>
        </w:rPr>
        <w:t>inspires praise and prayer</w:t>
      </w:r>
      <w:r>
        <w:t xml:space="preserve"> (Ephesians 5:18–19).</w:t>
      </w:r>
    </w:p>
    <w:p w14:paraId="015021F7" w14:textId="77777777" w:rsidR="00C12A54" w:rsidRDefault="008F6C8A" w:rsidP="00C83030">
      <w:pPr>
        <w:pStyle w:val="NormalWeb"/>
        <w:numPr>
          <w:ilvl w:val="0"/>
          <w:numId w:val="701"/>
        </w:numPr>
      </w:pPr>
      <w:r>
        <w:t xml:space="preserve">He </w:t>
      </w:r>
      <w:r>
        <w:rPr>
          <w:rStyle w:val="Strong"/>
        </w:rPr>
        <w:t>empowers preaching</w:t>
      </w:r>
      <w:r>
        <w:t xml:space="preserve"> (Acts 1:8; 1 Corinthians 2:4).</w:t>
      </w:r>
    </w:p>
    <w:p w14:paraId="7A33C3B7" w14:textId="77777777" w:rsidR="00C12A54" w:rsidRDefault="008F6C8A" w:rsidP="00C83030">
      <w:pPr>
        <w:pStyle w:val="NormalWeb"/>
        <w:numPr>
          <w:ilvl w:val="0"/>
          <w:numId w:val="701"/>
        </w:numPr>
      </w:pPr>
      <w:r>
        <w:t xml:space="preserve">He </w:t>
      </w:r>
      <w:r>
        <w:rPr>
          <w:rStyle w:val="Strong"/>
        </w:rPr>
        <w:t>illuminates truth</w:t>
      </w:r>
      <w:r>
        <w:t xml:space="preserve"> to the hearts of listeners (John 16:13).</w:t>
      </w:r>
    </w:p>
    <w:p w14:paraId="2EE82C28" w14:textId="77777777" w:rsidR="00C12A54" w:rsidRDefault="008F6C8A">
      <w:pPr>
        <w:pStyle w:val="NormalWeb"/>
      </w:pPr>
      <w:r>
        <w:t xml:space="preserve">Without the Spirit, worship becomes formalistic and preaching becomes empty. With Him, they bring </w:t>
      </w:r>
      <w:r>
        <w:rPr>
          <w:rStyle w:val="Strong"/>
        </w:rPr>
        <w:t>life and transformation</w:t>
      </w:r>
      <w:r>
        <w:t>.</w:t>
      </w:r>
    </w:p>
    <w:p w14:paraId="1BF2D679" w14:textId="77777777" w:rsidR="00C12A54" w:rsidRDefault="00000000">
      <w:r>
        <w:pict w14:anchorId="61B37B17">
          <v:rect id="_x0000_i1678" style="width:0;height:1.5pt" o:hralign="center" o:hrstd="t" o:hr="t" fillcolor="#a0a0a0" stroked="f"/>
        </w:pict>
      </w:r>
    </w:p>
    <w:p w14:paraId="4E1A8E90" w14:textId="77777777" w:rsidR="00C12A54" w:rsidRDefault="008F6C8A">
      <w:pPr>
        <w:pStyle w:val="Heading3"/>
      </w:pPr>
      <w:r>
        <w:rPr>
          <w:rStyle w:val="Strong"/>
          <w:b/>
          <w:bCs/>
        </w:rPr>
        <w:lastRenderedPageBreak/>
        <w:t>12.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6778"/>
      </w:tblGrid>
      <w:tr w:rsidR="00C12A54" w14:paraId="01FD7798" w14:textId="77777777">
        <w:trPr>
          <w:tblHeader/>
          <w:tblCellSpacing w:w="15" w:type="dxa"/>
        </w:trPr>
        <w:tc>
          <w:tcPr>
            <w:tcW w:w="0" w:type="auto"/>
            <w:vAlign w:val="center"/>
          </w:tcPr>
          <w:p w14:paraId="6BDC0366" w14:textId="77777777" w:rsidR="00C12A54" w:rsidRDefault="008F6C8A">
            <w:pPr>
              <w:jc w:val="center"/>
              <w:rPr>
                <w:b/>
                <w:bCs/>
              </w:rPr>
            </w:pPr>
            <w:r>
              <w:rPr>
                <w:rStyle w:val="Strong"/>
              </w:rPr>
              <w:t>Theme</w:t>
            </w:r>
          </w:p>
        </w:tc>
        <w:tc>
          <w:tcPr>
            <w:tcW w:w="0" w:type="auto"/>
            <w:vAlign w:val="center"/>
          </w:tcPr>
          <w:p w14:paraId="727B5F21" w14:textId="77777777" w:rsidR="00C12A54" w:rsidRDefault="008F6C8A">
            <w:pPr>
              <w:jc w:val="center"/>
              <w:rPr>
                <w:b/>
                <w:bCs/>
              </w:rPr>
            </w:pPr>
            <w:r>
              <w:rPr>
                <w:rStyle w:val="Strong"/>
              </w:rPr>
              <w:t>Description</w:t>
            </w:r>
          </w:p>
        </w:tc>
      </w:tr>
      <w:tr w:rsidR="00C12A54" w14:paraId="1EE25504" w14:textId="77777777">
        <w:trPr>
          <w:tblCellSpacing w:w="15" w:type="dxa"/>
        </w:trPr>
        <w:tc>
          <w:tcPr>
            <w:tcW w:w="0" w:type="auto"/>
            <w:vAlign w:val="center"/>
          </w:tcPr>
          <w:p w14:paraId="73E1A668" w14:textId="77777777" w:rsidR="00C12A54" w:rsidRDefault="008F6C8A">
            <w:r>
              <w:rPr>
                <w:rStyle w:val="Strong"/>
              </w:rPr>
              <w:t>Biblical Basis</w:t>
            </w:r>
          </w:p>
        </w:tc>
        <w:tc>
          <w:tcPr>
            <w:tcW w:w="0" w:type="auto"/>
            <w:vAlign w:val="center"/>
          </w:tcPr>
          <w:p w14:paraId="32B9D9B9" w14:textId="77777777" w:rsidR="00C12A54" w:rsidRDefault="008F6C8A">
            <w:r>
              <w:t>Both Old and New Testaments show regular communal worship and teaching.</w:t>
            </w:r>
          </w:p>
        </w:tc>
      </w:tr>
      <w:tr w:rsidR="00C12A54" w14:paraId="5E0F1068" w14:textId="77777777">
        <w:trPr>
          <w:tblCellSpacing w:w="15" w:type="dxa"/>
        </w:trPr>
        <w:tc>
          <w:tcPr>
            <w:tcW w:w="0" w:type="auto"/>
            <w:vAlign w:val="center"/>
          </w:tcPr>
          <w:p w14:paraId="6BE446E1" w14:textId="77777777" w:rsidR="00C12A54" w:rsidRDefault="008F6C8A">
            <w:r>
              <w:rPr>
                <w:rStyle w:val="Strong"/>
              </w:rPr>
              <w:t>Normative Nature</w:t>
            </w:r>
          </w:p>
        </w:tc>
        <w:tc>
          <w:tcPr>
            <w:tcW w:w="0" w:type="auto"/>
            <w:vAlign w:val="center"/>
          </w:tcPr>
          <w:p w14:paraId="2F800A12" w14:textId="77777777" w:rsidR="00C12A54" w:rsidRDefault="008F6C8A">
            <w:r>
              <w:t>Worship and preaching are divinely instituted, not optional.</w:t>
            </w:r>
          </w:p>
        </w:tc>
      </w:tr>
      <w:tr w:rsidR="00C12A54" w14:paraId="276A9A64" w14:textId="77777777">
        <w:trPr>
          <w:tblCellSpacing w:w="15" w:type="dxa"/>
        </w:trPr>
        <w:tc>
          <w:tcPr>
            <w:tcW w:w="0" w:type="auto"/>
            <w:vAlign w:val="center"/>
          </w:tcPr>
          <w:p w14:paraId="02F544A5" w14:textId="77777777" w:rsidR="00C12A54" w:rsidRDefault="008F6C8A">
            <w:r>
              <w:rPr>
                <w:rStyle w:val="Strong"/>
              </w:rPr>
              <w:t>Purpose</w:t>
            </w:r>
          </w:p>
        </w:tc>
        <w:tc>
          <w:tcPr>
            <w:tcW w:w="0" w:type="auto"/>
            <w:vAlign w:val="center"/>
          </w:tcPr>
          <w:p w14:paraId="16571FC6" w14:textId="77777777" w:rsidR="00C12A54" w:rsidRDefault="008F6C8A">
            <w:r>
              <w:t>To glorify God, build faith, and strengthen the church.</w:t>
            </w:r>
          </w:p>
        </w:tc>
      </w:tr>
      <w:tr w:rsidR="00C12A54" w14:paraId="03671E5F" w14:textId="77777777">
        <w:trPr>
          <w:tblCellSpacing w:w="15" w:type="dxa"/>
        </w:trPr>
        <w:tc>
          <w:tcPr>
            <w:tcW w:w="0" w:type="auto"/>
            <w:vAlign w:val="center"/>
          </w:tcPr>
          <w:p w14:paraId="3FB1C64B" w14:textId="77777777" w:rsidR="00C12A54" w:rsidRDefault="008F6C8A">
            <w:r>
              <w:rPr>
                <w:rStyle w:val="Strong"/>
              </w:rPr>
              <w:t>Effect</w:t>
            </w:r>
          </w:p>
        </w:tc>
        <w:tc>
          <w:tcPr>
            <w:tcW w:w="0" w:type="auto"/>
            <w:vAlign w:val="center"/>
          </w:tcPr>
          <w:p w14:paraId="22110E87" w14:textId="77777777" w:rsidR="00C12A54" w:rsidRDefault="008F6C8A">
            <w:r>
              <w:t>Brings unity, spiritual growth, and transformation.</w:t>
            </w:r>
          </w:p>
        </w:tc>
      </w:tr>
      <w:tr w:rsidR="00C12A54" w14:paraId="4A2F5027" w14:textId="77777777">
        <w:trPr>
          <w:tblCellSpacing w:w="15" w:type="dxa"/>
        </w:trPr>
        <w:tc>
          <w:tcPr>
            <w:tcW w:w="0" w:type="auto"/>
            <w:vAlign w:val="center"/>
          </w:tcPr>
          <w:p w14:paraId="2604E75F" w14:textId="77777777" w:rsidR="00C12A54" w:rsidRDefault="008F6C8A">
            <w:r>
              <w:rPr>
                <w:rStyle w:val="Strong"/>
              </w:rPr>
              <w:t>Empowerment</w:t>
            </w:r>
          </w:p>
        </w:tc>
        <w:tc>
          <w:tcPr>
            <w:tcW w:w="0" w:type="auto"/>
            <w:vAlign w:val="center"/>
          </w:tcPr>
          <w:p w14:paraId="252CFE95" w14:textId="77777777" w:rsidR="00C12A54" w:rsidRDefault="008F6C8A">
            <w:r>
              <w:t>Sustained by the Holy Spirit.</w:t>
            </w:r>
          </w:p>
        </w:tc>
      </w:tr>
    </w:tbl>
    <w:p w14:paraId="1422C096" w14:textId="77777777" w:rsidR="00C12A54" w:rsidRDefault="00000000">
      <w:r>
        <w:pict w14:anchorId="14C99712">
          <v:rect id="_x0000_i1679" style="width:0;height:1.5pt" o:hralign="center" o:hrstd="t" o:hr="t" fillcolor="#a0a0a0" stroked="f"/>
        </w:pict>
      </w:r>
    </w:p>
    <w:p w14:paraId="1442FADC" w14:textId="77777777" w:rsidR="00C12A54" w:rsidRDefault="008F6C8A">
      <w:pPr>
        <w:pStyle w:val="Heading3"/>
      </w:pPr>
      <w:r>
        <w:rPr>
          <w:rStyle w:val="Strong"/>
          <w:b/>
          <w:bCs/>
        </w:rPr>
        <w:t>13. Conclusion</w:t>
      </w:r>
    </w:p>
    <w:p w14:paraId="689E7E85" w14:textId="77777777" w:rsidR="00C12A54" w:rsidRDefault="008F6C8A">
      <w:pPr>
        <w:pStyle w:val="NormalWeb"/>
      </w:pPr>
      <w:r>
        <w:rPr>
          <w:rStyle w:val="Strong"/>
        </w:rPr>
        <w:t>Worship services and preaching are normative</w:t>
      </w:r>
      <w:r>
        <w:t xml:space="preserve"> because they are the </w:t>
      </w:r>
      <w:r>
        <w:rPr>
          <w:rStyle w:val="Strong"/>
        </w:rPr>
        <w:t>God-given means</w:t>
      </w:r>
      <w:r>
        <w:t xml:space="preserve"> through which believers encounter His presence, hear His Word, and grow in faith.</w:t>
      </w:r>
    </w:p>
    <w:p w14:paraId="2368A1CA" w14:textId="77777777" w:rsidR="00C12A54" w:rsidRDefault="008F6C8A">
      <w:pPr>
        <w:pStyle w:val="NormalWeb"/>
      </w:pPr>
      <w:r>
        <w:t>They unite the Church, nurture spiritual life, and prepare believers for eternal worship in God’s presence.</w:t>
      </w:r>
    </w:p>
    <w:p w14:paraId="00138453" w14:textId="77777777" w:rsidR="00C12A54" w:rsidRDefault="008F6C8A">
      <w:pPr>
        <w:pStyle w:val="NormalWeb"/>
      </w:pPr>
      <w:r>
        <w:t xml:space="preserve">“Faith comes by hearing, and hearing by the Word of Christ.” — </w:t>
      </w:r>
      <w:r>
        <w:rPr>
          <w:rStyle w:val="Emphasis"/>
        </w:rPr>
        <w:t>Romans 10:17</w:t>
      </w:r>
      <w:r>
        <w:br/>
        <w:t xml:space="preserve">“Let everything that has breath praise the Lord.” — </w:t>
      </w:r>
      <w:r>
        <w:rPr>
          <w:rStyle w:val="Emphasis"/>
        </w:rPr>
        <w:t>Psalm 150:6</w:t>
      </w:r>
    </w:p>
    <w:p w14:paraId="07C811A3" w14:textId="77777777" w:rsidR="00C12A54" w:rsidRDefault="008F6C8A">
      <w:pPr>
        <w:pStyle w:val="NormalWeb"/>
      </w:pPr>
      <w:r>
        <w:t xml:space="preserve">Therefore, every Christian community should hold </w:t>
      </w:r>
      <w:r>
        <w:rPr>
          <w:rStyle w:val="Strong"/>
        </w:rPr>
        <w:t>corporate worship and faithful preaching</w:t>
      </w:r>
      <w:r>
        <w:t xml:space="preserve"> at the </w:t>
      </w:r>
      <w:r>
        <w:rPr>
          <w:rStyle w:val="Strong"/>
        </w:rPr>
        <w:t>center of its life and mission</w:t>
      </w:r>
      <w:r>
        <w:t>.</w:t>
      </w:r>
      <w:r>
        <w:br/>
        <w:t xml:space="preserve">They are not traditions to be maintained — they are </w:t>
      </w:r>
      <w:r>
        <w:rPr>
          <w:rStyle w:val="Strong"/>
        </w:rPr>
        <w:t>acts of obedience, fellowship, and divine communion</w:t>
      </w:r>
      <w:r>
        <w:t xml:space="preserve"> that sustain the Church through every generation.</w:t>
      </w:r>
    </w:p>
    <w:p w14:paraId="21595783" w14:textId="77777777" w:rsidR="00C12A54" w:rsidRDefault="00C12A54"/>
    <w:p w14:paraId="7B7EEDAF" w14:textId="77777777" w:rsidR="00C12A54" w:rsidRDefault="008F6C8A">
      <w:r>
        <w:t>_________________________________________________________________________________________________________</w:t>
      </w:r>
    </w:p>
    <w:p w14:paraId="4F7149EF" w14:textId="77777777" w:rsidR="00C12A54" w:rsidRDefault="008F6C8A">
      <w:r>
        <w:t>6. A Philosophy of Music and Worship — Week 26 (Due by: 29 December)</w:t>
      </w:r>
    </w:p>
    <w:p w14:paraId="482E3D4D" w14:textId="77777777" w:rsidR="00C12A54" w:rsidRDefault="008F6C8A">
      <w:r>
        <w:t>☐ Completed</w:t>
      </w:r>
    </w:p>
    <w:p w14:paraId="30F286E5" w14:textId="77777777" w:rsidR="00C12A54" w:rsidRDefault="008F6C8A">
      <w:r>
        <w:t>Comments:</w:t>
      </w:r>
    </w:p>
    <w:p w14:paraId="632DC373" w14:textId="77777777" w:rsidR="00C12A54" w:rsidRDefault="008F6C8A">
      <w:pPr>
        <w:pStyle w:val="Heading3"/>
      </w:pPr>
      <w:r>
        <w:rPr>
          <w:rStyle w:val="Strong"/>
          <w:b/>
          <w:bCs/>
        </w:rPr>
        <w:lastRenderedPageBreak/>
        <w:t>1. Introduction</w:t>
      </w:r>
    </w:p>
    <w:p w14:paraId="6DAFFED2" w14:textId="77777777" w:rsidR="00C12A54" w:rsidRDefault="008F6C8A">
      <w:pPr>
        <w:pStyle w:val="NormalWeb"/>
      </w:pPr>
      <w:r>
        <w:rPr>
          <w:rStyle w:val="Strong"/>
        </w:rPr>
        <w:t>Music and worship</w:t>
      </w:r>
      <w:r>
        <w:t xml:space="preserve"> are deeply connected in the life of the believer and the Church. From the beginning of creation to the heavenly scenes in Revelation, God’s people have expressed adoration, thanksgiving, and devotion through music.</w:t>
      </w:r>
    </w:p>
    <w:p w14:paraId="13CFBBA6" w14:textId="77777777" w:rsidR="00C12A54" w:rsidRDefault="008F6C8A">
      <w:pPr>
        <w:pStyle w:val="NormalWeb"/>
      </w:pPr>
      <w:r>
        <w:t xml:space="preserve">A </w:t>
      </w:r>
      <w:r>
        <w:rPr>
          <w:rStyle w:val="Strong"/>
        </w:rPr>
        <w:t>philosophy of music and worship</w:t>
      </w:r>
      <w:r>
        <w:t xml:space="preserve"> seeks to answer </w:t>
      </w:r>
      <w:r>
        <w:rPr>
          <w:rStyle w:val="Emphasis"/>
        </w:rPr>
        <w:t>why</w:t>
      </w:r>
      <w:r>
        <w:t xml:space="preserve"> and </w:t>
      </w:r>
      <w:r>
        <w:rPr>
          <w:rStyle w:val="Emphasis"/>
        </w:rPr>
        <w:t>how</w:t>
      </w:r>
      <w:r>
        <w:t xml:space="preserve"> music should be used in worship — not merely as an emotional or artistic expression, but as a </w:t>
      </w:r>
      <w:r>
        <w:rPr>
          <w:rStyle w:val="Strong"/>
        </w:rPr>
        <w:t>spiritual discipline</w:t>
      </w:r>
      <w:r>
        <w:t xml:space="preserve"> that glorifies God, teaches truth, and unites believers in the gospel.</w:t>
      </w:r>
    </w:p>
    <w:p w14:paraId="235E7E70" w14:textId="77777777" w:rsidR="00C12A54" w:rsidRDefault="008F6C8A">
      <w:pPr>
        <w:pStyle w:val="NormalWeb"/>
      </w:pPr>
      <w:r>
        <w:t xml:space="preserve">“Sing to the Lord a new song; sing to the Lord, all the earth.” — </w:t>
      </w:r>
      <w:r>
        <w:rPr>
          <w:rStyle w:val="Emphasis"/>
        </w:rPr>
        <w:t>Psalm 96:1</w:t>
      </w:r>
    </w:p>
    <w:p w14:paraId="7B254BD3" w14:textId="77777777" w:rsidR="00C12A54" w:rsidRDefault="008F6C8A">
      <w:pPr>
        <w:pStyle w:val="NormalWeb"/>
      </w:pPr>
      <w:r>
        <w:t xml:space="preserve">This command shows that music is both a </w:t>
      </w:r>
      <w:r>
        <w:rPr>
          <w:rStyle w:val="Strong"/>
        </w:rPr>
        <w:t>gift from God</w:t>
      </w:r>
      <w:r>
        <w:t xml:space="preserve"> and a </w:t>
      </w:r>
      <w:r>
        <w:rPr>
          <w:rStyle w:val="Strong"/>
        </w:rPr>
        <w:t>means of worship</w:t>
      </w:r>
      <w:r>
        <w:t xml:space="preserve"> designed to draw our hearts toward Him.</w:t>
      </w:r>
    </w:p>
    <w:p w14:paraId="60DAE63F" w14:textId="77777777" w:rsidR="00C12A54" w:rsidRDefault="00000000">
      <w:r>
        <w:pict w14:anchorId="126F9565">
          <v:rect id="_x0000_i1680" style="width:0;height:1.5pt" o:hralign="center" o:hrstd="t" o:hr="t" fillcolor="#a0a0a0" stroked="f"/>
        </w:pict>
      </w:r>
    </w:p>
    <w:p w14:paraId="48BFDDD2" w14:textId="77777777" w:rsidR="00C12A54" w:rsidRDefault="008F6C8A">
      <w:pPr>
        <w:pStyle w:val="Heading3"/>
      </w:pPr>
      <w:r>
        <w:rPr>
          <w:rStyle w:val="Strong"/>
          <w:b/>
          <w:bCs/>
        </w:rPr>
        <w:t>2. The Nature of Worship</w:t>
      </w:r>
    </w:p>
    <w:p w14:paraId="03ADA074" w14:textId="77777777" w:rsidR="00C12A54" w:rsidRDefault="008F6C8A">
      <w:pPr>
        <w:pStyle w:val="NormalWeb"/>
      </w:pPr>
      <w:r>
        <w:t xml:space="preserve">Worship is </w:t>
      </w:r>
      <w:r>
        <w:rPr>
          <w:rStyle w:val="Strong"/>
        </w:rPr>
        <w:t>the response of the heart, mind, and will to the revelation of God</w:t>
      </w:r>
      <w:r>
        <w:t>.</w:t>
      </w:r>
      <w:r>
        <w:br/>
        <w:t>It is not confined to music alone, but music often serves as a powerful vehicle for worship.</w:t>
      </w:r>
    </w:p>
    <w:p w14:paraId="36F1297B" w14:textId="77777777" w:rsidR="00C12A54" w:rsidRDefault="008F6C8A" w:rsidP="00C83030">
      <w:pPr>
        <w:pStyle w:val="NormalWeb"/>
        <w:numPr>
          <w:ilvl w:val="0"/>
          <w:numId w:val="702"/>
        </w:numPr>
      </w:pPr>
      <w:r>
        <w:t xml:space="preserve">Worship involves </w:t>
      </w:r>
      <w:r>
        <w:rPr>
          <w:rStyle w:val="Strong"/>
        </w:rPr>
        <w:t>adoration</w:t>
      </w:r>
      <w:r>
        <w:t xml:space="preserve"> of who God is.</w:t>
      </w:r>
    </w:p>
    <w:p w14:paraId="5CD11505" w14:textId="77777777" w:rsidR="00C12A54" w:rsidRDefault="008F6C8A" w:rsidP="00C83030">
      <w:pPr>
        <w:pStyle w:val="NormalWeb"/>
        <w:numPr>
          <w:ilvl w:val="0"/>
          <w:numId w:val="702"/>
        </w:numPr>
      </w:pPr>
      <w:r>
        <w:t xml:space="preserve">Worship involves </w:t>
      </w:r>
      <w:r>
        <w:rPr>
          <w:rStyle w:val="Strong"/>
        </w:rPr>
        <w:t>thanksgiving</w:t>
      </w:r>
      <w:r>
        <w:t xml:space="preserve"> for what God has done.</w:t>
      </w:r>
    </w:p>
    <w:p w14:paraId="5C2049A4" w14:textId="77777777" w:rsidR="00C12A54" w:rsidRDefault="008F6C8A" w:rsidP="00C83030">
      <w:pPr>
        <w:pStyle w:val="NormalWeb"/>
        <w:numPr>
          <w:ilvl w:val="0"/>
          <w:numId w:val="702"/>
        </w:numPr>
      </w:pPr>
      <w:r>
        <w:t xml:space="preserve">Worship involves </w:t>
      </w:r>
      <w:r>
        <w:rPr>
          <w:rStyle w:val="Strong"/>
        </w:rPr>
        <w:t>submission</w:t>
      </w:r>
      <w:r>
        <w:t xml:space="preserve"> to God’s will.</w:t>
      </w:r>
    </w:p>
    <w:p w14:paraId="5DB5F6D6" w14:textId="77777777" w:rsidR="00C12A54" w:rsidRDefault="008F6C8A">
      <w:pPr>
        <w:pStyle w:val="NormalWeb"/>
      </w:pPr>
      <w:r>
        <w:t xml:space="preserve">Thus, music is </w:t>
      </w:r>
      <w:r>
        <w:rPr>
          <w:rStyle w:val="Strong"/>
        </w:rPr>
        <w:t>not the essence</w:t>
      </w:r>
      <w:r>
        <w:t xml:space="preserve"> of worship, but a </w:t>
      </w:r>
      <w:r>
        <w:rPr>
          <w:rStyle w:val="Strong"/>
        </w:rPr>
        <w:t>means to express</w:t>
      </w:r>
      <w:r>
        <w:t xml:space="preserve"> that essence.</w:t>
      </w:r>
    </w:p>
    <w:p w14:paraId="28CB5CEA" w14:textId="77777777" w:rsidR="00C12A54" w:rsidRDefault="008F6C8A">
      <w:pPr>
        <w:pStyle w:val="NormalWeb"/>
      </w:pPr>
      <w:r>
        <w:t xml:space="preserve">“God is spirit, and those who worship Him must worship in spirit and in truth.” — </w:t>
      </w:r>
      <w:r>
        <w:rPr>
          <w:rStyle w:val="Emphasis"/>
        </w:rPr>
        <w:t>John 4:24</w:t>
      </w:r>
    </w:p>
    <w:p w14:paraId="1CB84970" w14:textId="77777777" w:rsidR="00C12A54" w:rsidRDefault="008F6C8A">
      <w:pPr>
        <w:pStyle w:val="NormalWeb"/>
      </w:pPr>
      <w:r>
        <w:t>True worship begins inwardly, in the heart, and expresses itself outwardly — including through music.</w:t>
      </w:r>
    </w:p>
    <w:p w14:paraId="64E60BA7" w14:textId="77777777" w:rsidR="00C12A54" w:rsidRDefault="00000000">
      <w:r>
        <w:pict w14:anchorId="7B621BC1">
          <v:rect id="_x0000_i1681" style="width:0;height:1.5pt" o:hralign="center" o:hrstd="t" o:hr="t" fillcolor="#a0a0a0" stroked="f"/>
        </w:pict>
      </w:r>
    </w:p>
    <w:p w14:paraId="6859E7D2" w14:textId="77777777" w:rsidR="00C12A54" w:rsidRDefault="008F6C8A">
      <w:pPr>
        <w:pStyle w:val="Heading3"/>
      </w:pPr>
      <w:r>
        <w:rPr>
          <w:rStyle w:val="Strong"/>
          <w:b/>
          <w:bCs/>
        </w:rPr>
        <w:t>3. The Role of Music in Worship</w:t>
      </w:r>
    </w:p>
    <w:p w14:paraId="5C1F618B" w14:textId="77777777" w:rsidR="00C12A54" w:rsidRDefault="008F6C8A">
      <w:pPr>
        <w:pStyle w:val="NormalWeb"/>
      </w:pPr>
      <w:r>
        <w:t>Music plays several vital roles in the worship of God:</w:t>
      </w:r>
    </w:p>
    <w:p w14:paraId="3AEDEDCF" w14:textId="77777777" w:rsidR="00C12A54" w:rsidRDefault="008F6C8A">
      <w:pPr>
        <w:pStyle w:val="Heading4"/>
      </w:pPr>
      <w:r>
        <w:rPr>
          <w:rStyle w:val="Strong"/>
          <w:b/>
          <w:bCs/>
        </w:rPr>
        <w:t>A. Expression of Praise</w:t>
      </w:r>
    </w:p>
    <w:p w14:paraId="54C8EFA5" w14:textId="77777777" w:rsidR="00C12A54" w:rsidRDefault="008F6C8A">
      <w:pPr>
        <w:pStyle w:val="NormalWeb"/>
      </w:pPr>
      <w:r>
        <w:t>Music gives voice to emotions and thoughts that words alone may not fully express.</w:t>
      </w:r>
      <w:r>
        <w:br/>
        <w:t>Through melody and harmony, believers can proclaim the greatness of God with joy and reverence (Psalm 150).</w:t>
      </w:r>
    </w:p>
    <w:p w14:paraId="3B9E77CA" w14:textId="77777777" w:rsidR="00C12A54" w:rsidRDefault="008F6C8A">
      <w:pPr>
        <w:pStyle w:val="Heading4"/>
      </w:pPr>
      <w:r>
        <w:rPr>
          <w:rStyle w:val="Strong"/>
          <w:b/>
          <w:bCs/>
        </w:rPr>
        <w:lastRenderedPageBreak/>
        <w:t>B. Instruction and Edification</w:t>
      </w:r>
    </w:p>
    <w:p w14:paraId="49665AF9" w14:textId="77777777" w:rsidR="00C12A54" w:rsidRDefault="008F6C8A">
      <w:pPr>
        <w:pStyle w:val="NormalWeb"/>
      </w:pPr>
      <w:r>
        <w:t>Music teaches and reinforces biblical truth.</w:t>
      </w:r>
    </w:p>
    <w:p w14:paraId="76BCCD15" w14:textId="77777777" w:rsidR="00C12A54" w:rsidRDefault="008F6C8A">
      <w:pPr>
        <w:pStyle w:val="NormalWeb"/>
      </w:pPr>
      <w:r>
        <w:t xml:space="preserve">“Let the word of Christ dwell in you richly… singing psalms and hymns and spiritual songs.” — </w:t>
      </w:r>
      <w:r>
        <w:rPr>
          <w:rStyle w:val="Emphasis"/>
        </w:rPr>
        <w:t>Colossians 3:16</w:t>
      </w:r>
    </w:p>
    <w:p w14:paraId="44149B89" w14:textId="77777777" w:rsidR="00C12A54" w:rsidRDefault="008F6C8A">
      <w:pPr>
        <w:pStyle w:val="NormalWeb"/>
      </w:pPr>
      <w:r>
        <w:t xml:space="preserve">Music in worship is therefore </w:t>
      </w:r>
      <w:r>
        <w:rPr>
          <w:rStyle w:val="Strong"/>
        </w:rPr>
        <w:t>doctrinal</w:t>
      </w:r>
      <w:r>
        <w:t>, not merely emotional — it helps believers internalize Scripture and sound theology.</w:t>
      </w:r>
    </w:p>
    <w:p w14:paraId="659FA8D0" w14:textId="77777777" w:rsidR="00C12A54" w:rsidRDefault="008F6C8A">
      <w:pPr>
        <w:pStyle w:val="Heading4"/>
      </w:pPr>
      <w:r>
        <w:rPr>
          <w:rStyle w:val="Strong"/>
          <w:b/>
          <w:bCs/>
        </w:rPr>
        <w:t>C. Unity of the Church</w:t>
      </w:r>
    </w:p>
    <w:p w14:paraId="391C2FCB" w14:textId="77777777" w:rsidR="00C12A54" w:rsidRDefault="008F6C8A">
      <w:pPr>
        <w:pStyle w:val="NormalWeb"/>
      </w:pPr>
      <w:r>
        <w:t xml:space="preserve">Singing together builds </w:t>
      </w:r>
      <w:r>
        <w:rPr>
          <w:rStyle w:val="Strong"/>
        </w:rPr>
        <w:t>spiritual and emotional unity</w:t>
      </w:r>
      <w:r>
        <w:t xml:space="preserve"> within the body of Christ (Ephesians 5:19).</w:t>
      </w:r>
      <w:r>
        <w:br/>
        <w:t>It reminds believers that they share one faith, one hope, and one Savior.</w:t>
      </w:r>
    </w:p>
    <w:p w14:paraId="09625EBC" w14:textId="77777777" w:rsidR="00C12A54" w:rsidRDefault="008F6C8A">
      <w:pPr>
        <w:pStyle w:val="Heading4"/>
      </w:pPr>
      <w:r>
        <w:rPr>
          <w:rStyle w:val="Strong"/>
          <w:b/>
          <w:bCs/>
        </w:rPr>
        <w:t>D. Evangelistic Witness</w:t>
      </w:r>
    </w:p>
    <w:p w14:paraId="1DD8F990" w14:textId="77777777" w:rsidR="00C12A54" w:rsidRDefault="008F6C8A">
      <w:pPr>
        <w:pStyle w:val="NormalWeb"/>
      </w:pPr>
      <w:r>
        <w:t>Music can also communicate the gospel to outsiders, drawing hearts toward God through the beauty of His truth expressed in song.</w:t>
      </w:r>
    </w:p>
    <w:p w14:paraId="27EAC3AF" w14:textId="77777777" w:rsidR="00C12A54" w:rsidRDefault="00000000">
      <w:r>
        <w:pict w14:anchorId="450D3BF1">
          <v:rect id="_x0000_i1682" style="width:0;height:1.5pt" o:hralign="center" o:hrstd="t" o:hr="t" fillcolor="#a0a0a0" stroked="f"/>
        </w:pict>
      </w:r>
    </w:p>
    <w:p w14:paraId="7461D727" w14:textId="77777777" w:rsidR="00C12A54" w:rsidRDefault="008F6C8A">
      <w:pPr>
        <w:pStyle w:val="Heading3"/>
      </w:pPr>
      <w:r>
        <w:rPr>
          <w:rStyle w:val="Strong"/>
          <w:b/>
          <w:bCs/>
        </w:rPr>
        <w:t>4. Biblical Foundations for Music in Worship</w:t>
      </w:r>
    </w:p>
    <w:p w14:paraId="6887F76A" w14:textId="77777777" w:rsidR="00C12A54" w:rsidRDefault="008F6C8A">
      <w:pPr>
        <w:pStyle w:val="NormalWeb"/>
      </w:pPr>
      <w:r>
        <w:t>The Bible consistently presents music as a natural and commanded expression of worship:</w:t>
      </w:r>
    </w:p>
    <w:p w14:paraId="432B8E46" w14:textId="77777777" w:rsidR="00C12A54" w:rsidRDefault="008F6C8A" w:rsidP="00C83030">
      <w:pPr>
        <w:pStyle w:val="NormalWeb"/>
        <w:numPr>
          <w:ilvl w:val="0"/>
          <w:numId w:val="703"/>
        </w:numPr>
      </w:pPr>
      <w:r>
        <w:rPr>
          <w:rStyle w:val="Strong"/>
        </w:rPr>
        <w:t>Old Testament Examples:</w:t>
      </w:r>
    </w:p>
    <w:p w14:paraId="78FDFB6D" w14:textId="77777777" w:rsidR="00C12A54" w:rsidRDefault="008F6C8A" w:rsidP="00C83030">
      <w:pPr>
        <w:pStyle w:val="NormalWeb"/>
        <w:numPr>
          <w:ilvl w:val="1"/>
          <w:numId w:val="703"/>
        </w:numPr>
      </w:pPr>
      <w:r>
        <w:t>The Psalms are filled with songs of praise, lament, thanksgiving, and instruction.</w:t>
      </w:r>
    </w:p>
    <w:p w14:paraId="42A3894C" w14:textId="77777777" w:rsidR="00C12A54" w:rsidRDefault="008F6C8A" w:rsidP="00C83030">
      <w:pPr>
        <w:pStyle w:val="NormalWeb"/>
        <w:numPr>
          <w:ilvl w:val="1"/>
          <w:numId w:val="703"/>
        </w:numPr>
      </w:pPr>
      <w:r>
        <w:t>David appointed Levites to lead worship with instruments and songs (1 Chronicles 15:16).</w:t>
      </w:r>
    </w:p>
    <w:p w14:paraId="16D6F676" w14:textId="77777777" w:rsidR="00C12A54" w:rsidRDefault="008F6C8A" w:rsidP="00C83030">
      <w:pPr>
        <w:pStyle w:val="NormalWeb"/>
        <w:numPr>
          <w:ilvl w:val="1"/>
          <w:numId w:val="703"/>
        </w:numPr>
      </w:pPr>
      <w:r>
        <w:t>The people sang after deliverance (Exodus 15:1–18).</w:t>
      </w:r>
    </w:p>
    <w:p w14:paraId="4FB9DC24" w14:textId="77777777" w:rsidR="00C12A54" w:rsidRDefault="008F6C8A" w:rsidP="00C83030">
      <w:pPr>
        <w:pStyle w:val="NormalWeb"/>
        <w:numPr>
          <w:ilvl w:val="0"/>
          <w:numId w:val="703"/>
        </w:numPr>
      </w:pPr>
      <w:r>
        <w:rPr>
          <w:rStyle w:val="Strong"/>
        </w:rPr>
        <w:t>New Testament Examples:</w:t>
      </w:r>
    </w:p>
    <w:p w14:paraId="283F31AA" w14:textId="77777777" w:rsidR="00C12A54" w:rsidRDefault="008F6C8A" w:rsidP="00C83030">
      <w:pPr>
        <w:pStyle w:val="NormalWeb"/>
        <w:numPr>
          <w:ilvl w:val="1"/>
          <w:numId w:val="703"/>
        </w:numPr>
      </w:pPr>
      <w:r>
        <w:t>Jesus and His disciples sang hymns together (Matthew 26:30).</w:t>
      </w:r>
    </w:p>
    <w:p w14:paraId="1B60FF68" w14:textId="77777777" w:rsidR="00C12A54" w:rsidRDefault="008F6C8A" w:rsidP="00C83030">
      <w:pPr>
        <w:pStyle w:val="NormalWeb"/>
        <w:numPr>
          <w:ilvl w:val="1"/>
          <w:numId w:val="703"/>
        </w:numPr>
      </w:pPr>
      <w:r>
        <w:t>Paul and Silas sang praises while imprisoned (Acts 16:25).</w:t>
      </w:r>
    </w:p>
    <w:p w14:paraId="7332F88B" w14:textId="77777777" w:rsidR="00C12A54" w:rsidRDefault="008F6C8A" w:rsidP="00C83030">
      <w:pPr>
        <w:pStyle w:val="NormalWeb"/>
        <w:numPr>
          <w:ilvl w:val="1"/>
          <w:numId w:val="703"/>
        </w:numPr>
      </w:pPr>
      <w:r>
        <w:t>The early church sang psalms, hymns, and spiritual songs (Colossians 3:16).</w:t>
      </w:r>
    </w:p>
    <w:p w14:paraId="0575DC71" w14:textId="77777777" w:rsidR="00C12A54" w:rsidRDefault="008F6C8A" w:rsidP="00C83030">
      <w:pPr>
        <w:pStyle w:val="NormalWeb"/>
        <w:numPr>
          <w:ilvl w:val="0"/>
          <w:numId w:val="703"/>
        </w:numPr>
      </w:pPr>
      <w:r>
        <w:rPr>
          <w:rStyle w:val="Strong"/>
        </w:rPr>
        <w:t>Heavenly Worship:</w:t>
      </w:r>
    </w:p>
    <w:p w14:paraId="15969CEA" w14:textId="77777777" w:rsidR="00C12A54" w:rsidRDefault="008F6C8A" w:rsidP="00C83030">
      <w:pPr>
        <w:pStyle w:val="NormalWeb"/>
        <w:numPr>
          <w:ilvl w:val="1"/>
          <w:numId w:val="703"/>
        </w:numPr>
      </w:pPr>
      <w:r>
        <w:t>Revelation describes eternal worship with songs of praise to the Lamb (Revelation 5:9–13).</w:t>
      </w:r>
    </w:p>
    <w:p w14:paraId="4E0E89E2" w14:textId="77777777" w:rsidR="00C12A54" w:rsidRDefault="008F6C8A">
      <w:pPr>
        <w:pStyle w:val="NormalWeb"/>
      </w:pPr>
      <w:r>
        <w:t xml:space="preserve">Thus, music in worship is </w:t>
      </w:r>
      <w:r>
        <w:rPr>
          <w:rStyle w:val="Strong"/>
        </w:rPr>
        <w:t>biblically commanded, spiritually edifying, and eternally significant</w:t>
      </w:r>
      <w:r>
        <w:t>.</w:t>
      </w:r>
    </w:p>
    <w:p w14:paraId="1ECC8AE1" w14:textId="77777777" w:rsidR="00C12A54" w:rsidRDefault="00000000">
      <w:r>
        <w:lastRenderedPageBreak/>
        <w:pict w14:anchorId="16A498C2">
          <v:rect id="_x0000_i1683" style="width:0;height:1.5pt" o:hralign="center" o:hrstd="t" o:hr="t" fillcolor="#a0a0a0" stroked="f"/>
        </w:pict>
      </w:r>
    </w:p>
    <w:p w14:paraId="27F8A32B" w14:textId="77777777" w:rsidR="00C12A54" w:rsidRDefault="008F6C8A">
      <w:pPr>
        <w:pStyle w:val="Heading3"/>
      </w:pPr>
      <w:r>
        <w:rPr>
          <w:rStyle w:val="Strong"/>
          <w:b/>
          <w:bCs/>
        </w:rPr>
        <w:t>5. Theological Principles of a Philosophy of Music</w:t>
      </w:r>
    </w:p>
    <w:p w14:paraId="089882C3" w14:textId="77777777" w:rsidR="00C12A54" w:rsidRDefault="008F6C8A">
      <w:pPr>
        <w:pStyle w:val="NormalWeb"/>
      </w:pPr>
      <w:r>
        <w:t>A biblical philosophy of music and worship should be grounded in these theological principles:</w:t>
      </w:r>
    </w:p>
    <w:p w14:paraId="5DDD3A05" w14:textId="77777777" w:rsidR="00C12A54" w:rsidRDefault="008F6C8A">
      <w:pPr>
        <w:pStyle w:val="Heading4"/>
      </w:pPr>
      <w:r>
        <w:rPr>
          <w:rStyle w:val="Strong"/>
          <w:b/>
          <w:bCs/>
        </w:rPr>
        <w:t>A. God-Centeredness</w:t>
      </w:r>
    </w:p>
    <w:p w14:paraId="0B07C117" w14:textId="77777777" w:rsidR="00C12A54" w:rsidRDefault="008F6C8A">
      <w:pPr>
        <w:pStyle w:val="NormalWeb"/>
      </w:pPr>
      <w:r>
        <w:t xml:space="preserve">All music in worship must </w:t>
      </w:r>
      <w:r>
        <w:rPr>
          <w:rStyle w:val="Strong"/>
        </w:rPr>
        <w:t>direct attention to God</w:t>
      </w:r>
      <w:r>
        <w:t>, not to human talent or entertainment.</w:t>
      </w:r>
    </w:p>
    <w:p w14:paraId="438738B7" w14:textId="77777777" w:rsidR="00C12A54" w:rsidRDefault="008F6C8A">
      <w:pPr>
        <w:pStyle w:val="NormalWeb"/>
      </w:pPr>
      <w:r>
        <w:t xml:space="preserve">“Not to us, O Lord, not to us, but to your name give glory.” — </w:t>
      </w:r>
      <w:r>
        <w:rPr>
          <w:rStyle w:val="Emphasis"/>
        </w:rPr>
        <w:t>Psalm 115:1</w:t>
      </w:r>
    </w:p>
    <w:p w14:paraId="3597A883" w14:textId="77777777" w:rsidR="00C12A54" w:rsidRDefault="008F6C8A">
      <w:pPr>
        <w:pStyle w:val="Heading4"/>
      </w:pPr>
      <w:r>
        <w:rPr>
          <w:rStyle w:val="Strong"/>
          <w:b/>
          <w:bCs/>
        </w:rPr>
        <w:t>B. Truthfulness</w:t>
      </w:r>
    </w:p>
    <w:p w14:paraId="16286FE0" w14:textId="77777777" w:rsidR="00C12A54" w:rsidRDefault="008F6C8A">
      <w:pPr>
        <w:pStyle w:val="NormalWeb"/>
      </w:pPr>
      <w:r>
        <w:t xml:space="preserve">Lyrics must reflect </w:t>
      </w:r>
      <w:r>
        <w:rPr>
          <w:rStyle w:val="Strong"/>
        </w:rPr>
        <w:t>sound doctrine</w:t>
      </w:r>
      <w:r>
        <w:t xml:space="preserve"> and biblical truth. Music that contradicts Scripture cannot be true worship.</w:t>
      </w:r>
    </w:p>
    <w:p w14:paraId="2858A663" w14:textId="77777777" w:rsidR="00C12A54" w:rsidRDefault="008F6C8A">
      <w:pPr>
        <w:pStyle w:val="Heading4"/>
      </w:pPr>
      <w:r>
        <w:rPr>
          <w:rStyle w:val="Strong"/>
          <w:b/>
          <w:bCs/>
        </w:rPr>
        <w:t>C. Beauty and Order</w:t>
      </w:r>
    </w:p>
    <w:p w14:paraId="6BF3FEC7" w14:textId="77777777" w:rsidR="00C12A54" w:rsidRDefault="008F6C8A">
      <w:pPr>
        <w:pStyle w:val="NormalWeb"/>
      </w:pPr>
      <w:r>
        <w:t>Because God is a God of beauty and order, our musical expression should reflect excellence, harmony, and reverence (1 Corinthians 14:40).</w:t>
      </w:r>
    </w:p>
    <w:p w14:paraId="0A81F7D5" w14:textId="77777777" w:rsidR="00C12A54" w:rsidRDefault="008F6C8A">
      <w:pPr>
        <w:pStyle w:val="Heading4"/>
      </w:pPr>
      <w:r>
        <w:rPr>
          <w:rStyle w:val="Strong"/>
          <w:b/>
          <w:bCs/>
        </w:rPr>
        <w:t>D. Emotional Authenticity</w:t>
      </w:r>
    </w:p>
    <w:p w14:paraId="370D4A45" w14:textId="77777777" w:rsidR="00C12A54" w:rsidRDefault="008F6C8A">
      <w:pPr>
        <w:pStyle w:val="NormalWeb"/>
      </w:pPr>
      <w:r>
        <w:t>Music should engage the heart genuinely — evoking love, awe, repentance, or joy as appropriate — without manipulating emotions.</w:t>
      </w:r>
    </w:p>
    <w:p w14:paraId="13E71322" w14:textId="77777777" w:rsidR="00C12A54" w:rsidRDefault="008F6C8A">
      <w:pPr>
        <w:pStyle w:val="Heading4"/>
      </w:pPr>
      <w:r>
        <w:rPr>
          <w:rStyle w:val="Strong"/>
          <w:b/>
          <w:bCs/>
        </w:rPr>
        <w:t>E. Congregational Participation</w:t>
      </w:r>
    </w:p>
    <w:p w14:paraId="22D5BF91" w14:textId="77777777" w:rsidR="00C12A54" w:rsidRDefault="008F6C8A">
      <w:pPr>
        <w:pStyle w:val="NormalWeb"/>
      </w:pPr>
      <w:r>
        <w:t xml:space="preserve">Corporate worship is not a performance; it is the </w:t>
      </w:r>
      <w:r>
        <w:rPr>
          <w:rStyle w:val="Strong"/>
        </w:rPr>
        <w:t>participation of the entire body of Christ</w:t>
      </w:r>
      <w:r>
        <w:t>.</w:t>
      </w:r>
      <w:r>
        <w:br/>
        <w:t>Music should invite all to join in, not isolate or entertain a few.</w:t>
      </w:r>
    </w:p>
    <w:p w14:paraId="7D22EAB3" w14:textId="77777777" w:rsidR="00C12A54" w:rsidRDefault="008F6C8A">
      <w:pPr>
        <w:pStyle w:val="Heading4"/>
      </w:pPr>
      <w:r>
        <w:rPr>
          <w:rStyle w:val="Strong"/>
          <w:b/>
          <w:bCs/>
        </w:rPr>
        <w:t>F. Cultural Sensitivity</w:t>
      </w:r>
    </w:p>
    <w:p w14:paraId="3F92CABD" w14:textId="77777777" w:rsidR="00C12A54" w:rsidRDefault="008F6C8A">
      <w:pPr>
        <w:pStyle w:val="NormalWeb"/>
      </w:pPr>
      <w:r>
        <w:t xml:space="preserve">While styles of music vary across cultures, the </w:t>
      </w:r>
      <w:r>
        <w:rPr>
          <w:rStyle w:val="Strong"/>
        </w:rPr>
        <w:t>message</w:t>
      </w:r>
      <w:r>
        <w:t xml:space="preserve"> and </w:t>
      </w:r>
      <w:r>
        <w:rPr>
          <w:rStyle w:val="Strong"/>
        </w:rPr>
        <w:t>purpose</w:t>
      </w:r>
      <w:r>
        <w:t xml:space="preserve"> of worship remain the same — to glorify God and exalt Christ.</w:t>
      </w:r>
    </w:p>
    <w:p w14:paraId="7D789C48" w14:textId="77777777" w:rsidR="00C12A54" w:rsidRDefault="008F6C8A">
      <w:pPr>
        <w:pStyle w:val="NormalWeb"/>
      </w:pPr>
      <w:r>
        <w:t xml:space="preserve">A sound philosophy respects cultural diversity but ensures that </w:t>
      </w:r>
      <w:r>
        <w:rPr>
          <w:rStyle w:val="Strong"/>
        </w:rPr>
        <w:t>biblical principles</w:t>
      </w:r>
      <w:r>
        <w:t xml:space="preserve"> are not compromised for cultural trends.</w:t>
      </w:r>
    </w:p>
    <w:p w14:paraId="17107E61" w14:textId="77777777" w:rsidR="00C12A54" w:rsidRDefault="00000000">
      <w:r>
        <w:pict w14:anchorId="3E132A8B">
          <v:rect id="_x0000_i1684" style="width:0;height:1.5pt" o:hralign="center" o:hrstd="t" o:hr="t" fillcolor="#a0a0a0" stroked="f"/>
        </w:pict>
      </w:r>
    </w:p>
    <w:p w14:paraId="6ECD0B67" w14:textId="77777777" w:rsidR="00C12A54" w:rsidRDefault="008F6C8A">
      <w:pPr>
        <w:pStyle w:val="Heading3"/>
      </w:pPr>
      <w:r>
        <w:rPr>
          <w:rStyle w:val="Strong"/>
          <w:b/>
          <w:bCs/>
        </w:rPr>
        <w:lastRenderedPageBreak/>
        <w:t>6. The Relationship Between Music and Theology</w:t>
      </w:r>
    </w:p>
    <w:p w14:paraId="4B3B6926" w14:textId="77777777" w:rsidR="00C12A54" w:rsidRDefault="008F6C8A">
      <w:pPr>
        <w:pStyle w:val="NormalWeb"/>
      </w:pPr>
      <w:r>
        <w:t xml:space="preserve">Music is </w:t>
      </w:r>
      <w:r>
        <w:rPr>
          <w:rStyle w:val="Strong"/>
        </w:rPr>
        <w:t>theological in nature</w:t>
      </w:r>
      <w:r>
        <w:t xml:space="preserve"> — what we sing reflects what we believe.</w:t>
      </w:r>
      <w:r>
        <w:br/>
        <w:t>Therefore, every song should:</w:t>
      </w:r>
    </w:p>
    <w:p w14:paraId="413DC506" w14:textId="77777777" w:rsidR="00C12A54" w:rsidRDefault="008F6C8A" w:rsidP="00C83030">
      <w:pPr>
        <w:pStyle w:val="NormalWeb"/>
        <w:numPr>
          <w:ilvl w:val="0"/>
          <w:numId w:val="704"/>
        </w:numPr>
      </w:pPr>
      <w:r>
        <w:t xml:space="preserve">Declare </w:t>
      </w:r>
      <w:r>
        <w:rPr>
          <w:rStyle w:val="Strong"/>
        </w:rPr>
        <w:t>truth about God</w:t>
      </w:r>
      <w:r>
        <w:t xml:space="preserve"> (His nature, works, promises).</w:t>
      </w:r>
    </w:p>
    <w:p w14:paraId="79BC586F" w14:textId="77777777" w:rsidR="00C12A54" w:rsidRDefault="008F6C8A" w:rsidP="00C83030">
      <w:pPr>
        <w:pStyle w:val="NormalWeb"/>
        <w:numPr>
          <w:ilvl w:val="0"/>
          <w:numId w:val="704"/>
        </w:numPr>
      </w:pPr>
      <w:r>
        <w:t xml:space="preserve">Reflect </w:t>
      </w:r>
      <w:r>
        <w:rPr>
          <w:rStyle w:val="Strong"/>
        </w:rPr>
        <w:t>Christ’s redemptive work</w:t>
      </w:r>
      <w:r>
        <w:t>.</w:t>
      </w:r>
    </w:p>
    <w:p w14:paraId="499991AF" w14:textId="77777777" w:rsidR="00C12A54" w:rsidRDefault="008F6C8A" w:rsidP="00C83030">
      <w:pPr>
        <w:pStyle w:val="NormalWeb"/>
        <w:numPr>
          <w:ilvl w:val="0"/>
          <w:numId w:val="704"/>
        </w:numPr>
      </w:pPr>
      <w:r>
        <w:t xml:space="preserve">Lead believers to </w:t>
      </w:r>
      <w:r>
        <w:rPr>
          <w:rStyle w:val="Strong"/>
        </w:rPr>
        <w:t>respond in faith and obedience</w:t>
      </w:r>
      <w:r>
        <w:t>.</w:t>
      </w:r>
    </w:p>
    <w:p w14:paraId="2376CE0D" w14:textId="77777777" w:rsidR="00C12A54" w:rsidRDefault="008F6C8A">
      <w:pPr>
        <w:pStyle w:val="NormalWeb"/>
      </w:pPr>
      <w:r>
        <w:t xml:space="preserve">“Sing to the Lord, for He has done marvelous things.” — </w:t>
      </w:r>
      <w:r>
        <w:rPr>
          <w:rStyle w:val="Emphasis"/>
        </w:rPr>
        <w:t>Isaiah 12:5</w:t>
      </w:r>
    </w:p>
    <w:p w14:paraId="1FCB9CA5" w14:textId="77777777" w:rsidR="00C12A54" w:rsidRDefault="008F6C8A">
      <w:pPr>
        <w:pStyle w:val="NormalWeb"/>
      </w:pPr>
      <w:r>
        <w:t xml:space="preserve">When music is theologically sound, it strengthens both the </w:t>
      </w:r>
      <w:r>
        <w:rPr>
          <w:rStyle w:val="Strong"/>
        </w:rPr>
        <w:t>mind</w:t>
      </w:r>
      <w:r>
        <w:t xml:space="preserve"> (through truth) and the </w:t>
      </w:r>
      <w:r>
        <w:rPr>
          <w:rStyle w:val="Strong"/>
        </w:rPr>
        <w:t>heart</w:t>
      </w:r>
      <w:r>
        <w:t xml:space="preserve"> (through devotion).</w:t>
      </w:r>
    </w:p>
    <w:p w14:paraId="61452A33" w14:textId="77777777" w:rsidR="00C12A54" w:rsidRDefault="00000000">
      <w:r>
        <w:pict w14:anchorId="39941306">
          <v:rect id="_x0000_i1685" style="width:0;height:1.5pt" o:hralign="center" o:hrstd="t" o:hr="t" fillcolor="#a0a0a0" stroked="f"/>
        </w:pict>
      </w:r>
    </w:p>
    <w:p w14:paraId="3570D293" w14:textId="77777777" w:rsidR="00C12A54" w:rsidRDefault="008F6C8A">
      <w:pPr>
        <w:pStyle w:val="Heading3"/>
      </w:pPr>
      <w:r>
        <w:rPr>
          <w:rStyle w:val="Strong"/>
          <w:b/>
          <w:bCs/>
        </w:rPr>
        <w:t>7. Dangers to Avoid in Worship Music</w:t>
      </w:r>
    </w:p>
    <w:p w14:paraId="444B2865" w14:textId="77777777" w:rsidR="00C12A54" w:rsidRDefault="008F6C8A">
      <w:pPr>
        <w:pStyle w:val="NormalWeb"/>
      </w:pPr>
      <w:r>
        <w:t>A biblical philosophy also warns against certain distortions:</w:t>
      </w:r>
    </w:p>
    <w:p w14:paraId="1259801D" w14:textId="77777777" w:rsidR="00C12A54" w:rsidRDefault="008F6C8A" w:rsidP="00C83030">
      <w:pPr>
        <w:pStyle w:val="NormalWeb"/>
        <w:numPr>
          <w:ilvl w:val="0"/>
          <w:numId w:val="705"/>
        </w:numPr>
      </w:pPr>
      <w:r>
        <w:rPr>
          <w:rStyle w:val="Strong"/>
        </w:rPr>
        <w:t>Entertainment-driven Worship:</w:t>
      </w:r>
      <w:r>
        <w:br/>
        <w:t>When performance overshadows devotion, the focus shifts from God to self.</w:t>
      </w:r>
    </w:p>
    <w:p w14:paraId="0E948EB6" w14:textId="77777777" w:rsidR="00C12A54" w:rsidRDefault="008F6C8A" w:rsidP="00C83030">
      <w:pPr>
        <w:pStyle w:val="NormalWeb"/>
        <w:numPr>
          <w:ilvl w:val="0"/>
          <w:numId w:val="705"/>
        </w:numPr>
      </w:pPr>
      <w:r>
        <w:rPr>
          <w:rStyle w:val="Strong"/>
        </w:rPr>
        <w:t>Emotionalism Without Truth:</w:t>
      </w:r>
      <w:r>
        <w:br/>
        <w:t>Music that stirs emotions without grounding in Scripture leads to shallow spirituality.</w:t>
      </w:r>
    </w:p>
    <w:p w14:paraId="74339C1A" w14:textId="77777777" w:rsidR="00C12A54" w:rsidRDefault="008F6C8A" w:rsidP="00C83030">
      <w:pPr>
        <w:pStyle w:val="NormalWeb"/>
        <w:numPr>
          <w:ilvl w:val="0"/>
          <w:numId w:val="705"/>
        </w:numPr>
      </w:pPr>
      <w:r>
        <w:rPr>
          <w:rStyle w:val="Strong"/>
        </w:rPr>
        <w:t>Neglect of Congregational Involvement:</w:t>
      </w:r>
      <w:r>
        <w:br/>
        <w:t>Worship becomes ineffective when the congregation becomes passive spectators.</w:t>
      </w:r>
    </w:p>
    <w:p w14:paraId="7AF8964A" w14:textId="77777777" w:rsidR="00C12A54" w:rsidRDefault="008F6C8A" w:rsidP="00C83030">
      <w:pPr>
        <w:pStyle w:val="NormalWeb"/>
        <w:numPr>
          <w:ilvl w:val="0"/>
          <w:numId w:val="705"/>
        </w:numPr>
      </w:pPr>
      <w:r>
        <w:rPr>
          <w:rStyle w:val="Strong"/>
        </w:rPr>
        <w:t>Doctrinal Shallowness:</w:t>
      </w:r>
      <w:r>
        <w:br/>
        <w:t>Songs with vague or inaccurate theology diminish the teaching role of music.</w:t>
      </w:r>
    </w:p>
    <w:p w14:paraId="2DAA9709" w14:textId="77777777" w:rsidR="00C12A54" w:rsidRDefault="008F6C8A" w:rsidP="00C83030">
      <w:pPr>
        <w:pStyle w:val="NormalWeb"/>
        <w:numPr>
          <w:ilvl w:val="0"/>
          <w:numId w:val="705"/>
        </w:numPr>
      </w:pPr>
      <w:r>
        <w:rPr>
          <w:rStyle w:val="Strong"/>
        </w:rPr>
        <w:t>Cultural Conformity:</w:t>
      </w:r>
      <w:r>
        <w:br/>
        <w:t>When churches adopt worldly musical standards without discernment, holiness is compromised.</w:t>
      </w:r>
    </w:p>
    <w:p w14:paraId="0470FB61" w14:textId="77777777" w:rsidR="00C12A54" w:rsidRDefault="00000000">
      <w:r>
        <w:pict w14:anchorId="2BC0124E">
          <v:rect id="_x0000_i1686" style="width:0;height:1.5pt" o:hralign="center" o:hrstd="t" o:hr="t" fillcolor="#a0a0a0" stroked="f"/>
        </w:pict>
      </w:r>
    </w:p>
    <w:p w14:paraId="7D687A2C" w14:textId="77777777" w:rsidR="00C12A54" w:rsidRDefault="008F6C8A">
      <w:pPr>
        <w:pStyle w:val="Heading3"/>
      </w:pPr>
      <w:r>
        <w:rPr>
          <w:rStyle w:val="Strong"/>
          <w:b/>
          <w:bCs/>
        </w:rPr>
        <w:t>8. Characteristics of God-honoring Worship Music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4102"/>
      </w:tblGrid>
      <w:tr w:rsidR="00C12A54" w14:paraId="35BEA52E" w14:textId="77777777">
        <w:trPr>
          <w:tblHeader/>
          <w:tblCellSpacing w:w="15" w:type="dxa"/>
        </w:trPr>
        <w:tc>
          <w:tcPr>
            <w:tcW w:w="0" w:type="auto"/>
            <w:vAlign w:val="center"/>
          </w:tcPr>
          <w:p w14:paraId="2C23E432" w14:textId="77777777" w:rsidR="00C12A54" w:rsidRDefault="008F6C8A">
            <w:pPr>
              <w:jc w:val="center"/>
              <w:rPr>
                <w:b/>
                <w:bCs/>
              </w:rPr>
            </w:pPr>
            <w:r>
              <w:rPr>
                <w:rStyle w:val="Strong"/>
              </w:rPr>
              <w:t>Biblical Characteristic</w:t>
            </w:r>
          </w:p>
        </w:tc>
        <w:tc>
          <w:tcPr>
            <w:tcW w:w="0" w:type="auto"/>
            <w:vAlign w:val="center"/>
          </w:tcPr>
          <w:p w14:paraId="77F60F87" w14:textId="77777777" w:rsidR="00C12A54" w:rsidRDefault="008F6C8A">
            <w:pPr>
              <w:jc w:val="center"/>
              <w:rPr>
                <w:b/>
                <w:bCs/>
              </w:rPr>
            </w:pPr>
            <w:r>
              <w:rPr>
                <w:rStyle w:val="Strong"/>
              </w:rPr>
              <w:t>Description</w:t>
            </w:r>
          </w:p>
        </w:tc>
      </w:tr>
      <w:tr w:rsidR="00C12A54" w14:paraId="3A6FC63A" w14:textId="77777777">
        <w:trPr>
          <w:tblCellSpacing w:w="15" w:type="dxa"/>
        </w:trPr>
        <w:tc>
          <w:tcPr>
            <w:tcW w:w="0" w:type="auto"/>
            <w:vAlign w:val="center"/>
          </w:tcPr>
          <w:p w14:paraId="6DD3A85B" w14:textId="77777777" w:rsidR="00C12A54" w:rsidRDefault="008F6C8A">
            <w:r>
              <w:rPr>
                <w:rStyle w:val="Strong"/>
              </w:rPr>
              <w:t>Scriptural</w:t>
            </w:r>
          </w:p>
        </w:tc>
        <w:tc>
          <w:tcPr>
            <w:tcW w:w="0" w:type="auto"/>
            <w:vAlign w:val="center"/>
          </w:tcPr>
          <w:p w14:paraId="6BEE924F" w14:textId="77777777" w:rsidR="00C12A54" w:rsidRDefault="008F6C8A">
            <w:r>
              <w:t>Rooted in and aligned with biblical truth</w:t>
            </w:r>
          </w:p>
        </w:tc>
      </w:tr>
      <w:tr w:rsidR="00C12A54" w14:paraId="6C9CF9F7" w14:textId="77777777">
        <w:trPr>
          <w:tblCellSpacing w:w="15" w:type="dxa"/>
        </w:trPr>
        <w:tc>
          <w:tcPr>
            <w:tcW w:w="0" w:type="auto"/>
            <w:vAlign w:val="center"/>
          </w:tcPr>
          <w:p w14:paraId="6D147DB4" w14:textId="77777777" w:rsidR="00C12A54" w:rsidRDefault="008F6C8A">
            <w:r>
              <w:rPr>
                <w:rStyle w:val="Strong"/>
              </w:rPr>
              <w:t>God-Centered</w:t>
            </w:r>
          </w:p>
        </w:tc>
        <w:tc>
          <w:tcPr>
            <w:tcW w:w="0" w:type="auto"/>
            <w:vAlign w:val="center"/>
          </w:tcPr>
          <w:p w14:paraId="46274C0A" w14:textId="77777777" w:rsidR="00C12A54" w:rsidRDefault="008F6C8A">
            <w:r>
              <w:t>Focuses on God’s glory, not human feelings</w:t>
            </w:r>
          </w:p>
        </w:tc>
      </w:tr>
      <w:tr w:rsidR="00C12A54" w14:paraId="59A81ADF" w14:textId="77777777">
        <w:trPr>
          <w:tblCellSpacing w:w="15" w:type="dxa"/>
        </w:trPr>
        <w:tc>
          <w:tcPr>
            <w:tcW w:w="0" w:type="auto"/>
            <w:vAlign w:val="center"/>
          </w:tcPr>
          <w:p w14:paraId="5D2E6CDE" w14:textId="77777777" w:rsidR="00C12A54" w:rsidRDefault="008F6C8A">
            <w:r>
              <w:rPr>
                <w:rStyle w:val="Strong"/>
              </w:rPr>
              <w:t>Christ-Exalting</w:t>
            </w:r>
          </w:p>
        </w:tc>
        <w:tc>
          <w:tcPr>
            <w:tcW w:w="0" w:type="auto"/>
            <w:vAlign w:val="center"/>
          </w:tcPr>
          <w:p w14:paraId="59136F77" w14:textId="77777777" w:rsidR="00C12A54" w:rsidRDefault="008F6C8A">
            <w:r>
              <w:t>Magnifies the person and work of Jesus</w:t>
            </w:r>
          </w:p>
        </w:tc>
      </w:tr>
      <w:tr w:rsidR="00C12A54" w14:paraId="28950912" w14:textId="77777777">
        <w:trPr>
          <w:tblCellSpacing w:w="15" w:type="dxa"/>
        </w:trPr>
        <w:tc>
          <w:tcPr>
            <w:tcW w:w="0" w:type="auto"/>
            <w:vAlign w:val="center"/>
          </w:tcPr>
          <w:p w14:paraId="211BB368" w14:textId="77777777" w:rsidR="00C12A54" w:rsidRDefault="008F6C8A">
            <w:r>
              <w:rPr>
                <w:rStyle w:val="Strong"/>
              </w:rPr>
              <w:t>Doctrinally Rich</w:t>
            </w:r>
          </w:p>
        </w:tc>
        <w:tc>
          <w:tcPr>
            <w:tcW w:w="0" w:type="auto"/>
            <w:vAlign w:val="center"/>
          </w:tcPr>
          <w:p w14:paraId="3EBE60D1" w14:textId="77777777" w:rsidR="00C12A54" w:rsidRDefault="008F6C8A">
            <w:r>
              <w:t>Teaches and reinforces truth</w:t>
            </w:r>
          </w:p>
        </w:tc>
      </w:tr>
      <w:tr w:rsidR="00C12A54" w14:paraId="7E184F33" w14:textId="77777777">
        <w:trPr>
          <w:tblCellSpacing w:w="15" w:type="dxa"/>
        </w:trPr>
        <w:tc>
          <w:tcPr>
            <w:tcW w:w="0" w:type="auto"/>
            <w:vAlign w:val="center"/>
          </w:tcPr>
          <w:p w14:paraId="7889B487" w14:textId="77777777" w:rsidR="00C12A54" w:rsidRDefault="008F6C8A">
            <w:r>
              <w:rPr>
                <w:rStyle w:val="Strong"/>
              </w:rPr>
              <w:lastRenderedPageBreak/>
              <w:t>Congregational</w:t>
            </w:r>
          </w:p>
        </w:tc>
        <w:tc>
          <w:tcPr>
            <w:tcW w:w="0" w:type="auto"/>
            <w:vAlign w:val="center"/>
          </w:tcPr>
          <w:p w14:paraId="55DF99B3" w14:textId="77777777" w:rsidR="00C12A54" w:rsidRDefault="008F6C8A">
            <w:r>
              <w:t>Encourages participation</w:t>
            </w:r>
          </w:p>
        </w:tc>
      </w:tr>
      <w:tr w:rsidR="00C12A54" w14:paraId="3D25B907" w14:textId="77777777">
        <w:trPr>
          <w:tblCellSpacing w:w="15" w:type="dxa"/>
        </w:trPr>
        <w:tc>
          <w:tcPr>
            <w:tcW w:w="0" w:type="auto"/>
            <w:vAlign w:val="center"/>
          </w:tcPr>
          <w:p w14:paraId="05A35C4E" w14:textId="77777777" w:rsidR="00C12A54" w:rsidRDefault="008F6C8A">
            <w:r>
              <w:rPr>
                <w:rStyle w:val="Strong"/>
              </w:rPr>
              <w:t>Spirit-Empowered</w:t>
            </w:r>
          </w:p>
        </w:tc>
        <w:tc>
          <w:tcPr>
            <w:tcW w:w="0" w:type="auto"/>
            <w:vAlign w:val="center"/>
          </w:tcPr>
          <w:p w14:paraId="6718CAB7" w14:textId="77777777" w:rsidR="00C12A54" w:rsidRDefault="008F6C8A">
            <w:r>
              <w:t>Moves hearts through the Holy Spirit</w:t>
            </w:r>
          </w:p>
        </w:tc>
      </w:tr>
      <w:tr w:rsidR="00C12A54" w14:paraId="6679726B" w14:textId="77777777">
        <w:trPr>
          <w:tblCellSpacing w:w="15" w:type="dxa"/>
        </w:trPr>
        <w:tc>
          <w:tcPr>
            <w:tcW w:w="0" w:type="auto"/>
            <w:vAlign w:val="center"/>
          </w:tcPr>
          <w:p w14:paraId="6B38269E" w14:textId="77777777" w:rsidR="00C12A54" w:rsidRDefault="008F6C8A">
            <w:r>
              <w:rPr>
                <w:rStyle w:val="Strong"/>
              </w:rPr>
              <w:t>Orderly and Beautiful</w:t>
            </w:r>
          </w:p>
        </w:tc>
        <w:tc>
          <w:tcPr>
            <w:tcW w:w="0" w:type="auto"/>
            <w:vAlign w:val="center"/>
          </w:tcPr>
          <w:p w14:paraId="642E7CDF" w14:textId="77777777" w:rsidR="00C12A54" w:rsidRDefault="008F6C8A">
            <w:r>
              <w:t>Reflects the nature of God</w:t>
            </w:r>
          </w:p>
        </w:tc>
      </w:tr>
    </w:tbl>
    <w:p w14:paraId="5C2752EE" w14:textId="77777777" w:rsidR="00C12A54" w:rsidRDefault="00000000">
      <w:r>
        <w:pict w14:anchorId="083013F8">
          <v:rect id="_x0000_i1687" style="width:0;height:1.5pt" o:hralign="center" o:hrstd="t" o:hr="t" fillcolor="#a0a0a0" stroked="f"/>
        </w:pict>
      </w:r>
    </w:p>
    <w:p w14:paraId="6BA5490D" w14:textId="77777777" w:rsidR="00C12A54" w:rsidRDefault="008F6C8A">
      <w:pPr>
        <w:pStyle w:val="Heading3"/>
      </w:pPr>
      <w:r>
        <w:rPr>
          <w:rStyle w:val="Strong"/>
          <w:b/>
          <w:bCs/>
        </w:rPr>
        <w:t>9. The Role of the Holy Spirit in Music and Worship</w:t>
      </w:r>
    </w:p>
    <w:p w14:paraId="3EF07AB3" w14:textId="77777777" w:rsidR="00C12A54" w:rsidRDefault="008F6C8A">
      <w:pPr>
        <w:pStyle w:val="NormalWeb"/>
      </w:pPr>
      <w:r>
        <w:t xml:space="preserve">The Holy Spirit is the </w:t>
      </w:r>
      <w:r>
        <w:rPr>
          <w:rStyle w:val="Strong"/>
        </w:rPr>
        <w:t>source of true worship</w:t>
      </w:r>
      <w:r>
        <w:t xml:space="preserve"> and the </w:t>
      </w:r>
      <w:r>
        <w:rPr>
          <w:rStyle w:val="Strong"/>
        </w:rPr>
        <w:t>power behind music that glorifies God</w:t>
      </w:r>
      <w:r>
        <w:t>.</w:t>
      </w:r>
    </w:p>
    <w:p w14:paraId="2A9FEBFC" w14:textId="77777777" w:rsidR="00C12A54" w:rsidRDefault="008F6C8A" w:rsidP="00C83030">
      <w:pPr>
        <w:pStyle w:val="NormalWeb"/>
        <w:numPr>
          <w:ilvl w:val="0"/>
          <w:numId w:val="706"/>
        </w:numPr>
      </w:pPr>
      <w:r>
        <w:t xml:space="preserve">He </w:t>
      </w:r>
      <w:r>
        <w:rPr>
          <w:rStyle w:val="Strong"/>
        </w:rPr>
        <w:t>inspires praise</w:t>
      </w:r>
      <w:r>
        <w:t xml:space="preserve"> and gratitude (Ephesians 5:18–19).</w:t>
      </w:r>
    </w:p>
    <w:p w14:paraId="542CFCE9" w14:textId="77777777" w:rsidR="00C12A54" w:rsidRDefault="008F6C8A" w:rsidP="00C83030">
      <w:pPr>
        <w:pStyle w:val="NormalWeb"/>
        <w:numPr>
          <w:ilvl w:val="0"/>
          <w:numId w:val="706"/>
        </w:numPr>
      </w:pPr>
      <w:r>
        <w:t xml:space="preserve">He </w:t>
      </w:r>
      <w:r>
        <w:rPr>
          <w:rStyle w:val="Strong"/>
        </w:rPr>
        <w:t>illumines truth</w:t>
      </w:r>
      <w:r>
        <w:t xml:space="preserve"> through lyrics grounded in Scripture.</w:t>
      </w:r>
    </w:p>
    <w:p w14:paraId="5CEF52BB" w14:textId="77777777" w:rsidR="00C12A54" w:rsidRDefault="008F6C8A" w:rsidP="00C83030">
      <w:pPr>
        <w:pStyle w:val="NormalWeb"/>
        <w:numPr>
          <w:ilvl w:val="0"/>
          <w:numId w:val="706"/>
        </w:numPr>
      </w:pPr>
      <w:r>
        <w:t xml:space="preserve">He </w:t>
      </w:r>
      <w:r>
        <w:rPr>
          <w:rStyle w:val="Strong"/>
        </w:rPr>
        <w:t>creates unity</w:t>
      </w:r>
      <w:r>
        <w:t xml:space="preserve"> among believers as they sing together.</w:t>
      </w:r>
    </w:p>
    <w:p w14:paraId="6445B2D6" w14:textId="77777777" w:rsidR="00C12A54" w:rsidRDefault="008F6C8A" w:rsidP="00C83030">
      <w:pPr>
        <w:pStyle w:val="NormalWeb"/>
        <w:numPr>
          <w:ilvl w:val="0"/>
          <w:numId w:val="706"/>
        </w:numPr>
      </w:pPr>
      <w:r>
        <w:t xml:space="preserve">He </w:t>
      </w:r>
      <w:r>
        <w:rPr>
          <w:rStyle w:val="Strong"/>
        </w:rPr>
        <w:t>transforms hearts</w:t>
      </w:r>
      <w:r>
        <w:t xml:space="preserve"> through the message of the gospel in song.</w:t>
      </w:r>
    </w:p>
    <w:p w14:paraId="60EAB2F4" w14:textId="77777777" w:rsidR="00C12A54" w:rsidRDefault="008F6C8A">
      <w:pPr>
        <w:pStyle w:val="NormalWeb"/>
      </w:pPr>
      <w:r>
        <w:t xml:space="preserve">Without the Spirit, worship music becomes mechanical or entertainment-driven; with Him, it becomes </w:t>
      </w:r>
      <w:r>
        <w:rPr>
          <w:rStyle w:val="Strong"/>
        </w:rPr>
        <w:t>authentic and transformative</w:t>
      </w:r>
      <w:r>
        <w:t>.</w:t>
      </w:r>
    </w:p>
    <w:p w14:paraId="26E0141B" w14:textId="77777777" w:rsidR="00C12A54" w:rsidRDefault="00000000">
      <w:r>
        <w:pict w14:anchorId="2B0E2813">
          <v:rect id="_x0000_i1688" style="width:0;height:1.5pt" o:hralign="center" o:hrstd="t" o:hr="t" fillcolor="#a0a0a0" stroked="f"/>
        </w:pict>
      </w:r>
    </w:p>
    <w:p w14:paraId="7D702500" w14:textId="77777777" w:rsidR="00C12A54" w:rsidRDefault="008F6C8A">
      <w:pPr>
        <w:pStyle w:val="Heading3"/>
      </w:pPr>
      <w:r>
        <w:rPr>
          <w:rStyle w:val="Strong"/>
          <w:b/>
          <w:bCs/>
        </w:rPr>
        <w:t>10. The Goal of Music in Worship</w:t>
      </w:r>
    </w:p>
    <w:p w14:paraId="52485EFE" w14:textId="77777777" w:rsidR="00C12A54" w:rsidRDefault="008F6C8A">
      <w:pPr>
        <w:pStyle w:val="NormalWeb"/>
      </w:pPr>
      <w:r>
        <w:t xml:space="preserve">The ultimate goal of music in worship is </w:t>
      </w:r>
      <w:r>
        <w:rPr>
          <w:rStyle w:val="Strong"/>
        </w:rPr>
        <w:t>the glory of God</w:t>
      </w:r>
      <w:r>
        <w:t xml:space="preserve"> and </w:t>
      </w:r>
      <w:r>
        <w:rPr>
          <w:rStyle w:val="Strong"/>
        </w:rPr>
        <w:t>the edification of His people</w:t>
      </w:r>
      <w:r>
        <w:t>.</w:t>
      </w:r>
      <w:r>
        <w:br/>
        <w:t>Music should help believers:</w:t>
      </w:r>
    </w:p>
    <w:p w14:paraId="3D7128FD" w14:textId="77777777" w:rsidR="00C12A54" w:rsidRDefault="008F6C8A" w:rsidP="00C83030">
      <w:pPr>
        <w:pStyle w:val="NormalWeb"/>
        <w:numPr>
          <w:ilvl w:val="0"/>
          <w:numId w:val="707"/>
        </w:numPr>
      </w:pPr>
      <w:r>
        <w:t>Know God more deeply.</w:t>
      </w:r>
    </w:p>
    <w:p w14:paraId="393E4F46" w14:textId="77777777" w:rsidR="00C12A54" w:rsidRDefault="008F6C8A" w:rsidP="00C83030">
      <w:pPr>
        <w:pStyle w:val="NormalWeb"/>
        <w:numPr>
          <w:ilvl w:val="0"/>
          <w:numId w:val="707"/>
        </w:numPr>
      </w:pPr>
      <w:r>
        <w:t>Respond to His grace more joyfully.</w:t>
      </w:r>
    </w:p>
    <w:p w14:paraId="2673F058" w14:textId="77777777" w:rsidR="00C12A54" w:rsidRDefault="008F6C8A" w:rsidP="00C83030">
      <w:pPr>
        <w:pStyle w:val="NormalWeb"/>
        <w:numPr>
          <w:ilvl w:val="0"/>
          <w:numId w:val="707"/>
        </w:numPr>
      </w:pPr>
      <w:r>
        <w:t>Live out His truth more faithfully.</w:t>
      </w:r>
    </w:p>
    <w:p w14:paraId="48D8377C" w14:textId="77777777" w:rsidR="00C12A54" w:rsidRDefault="008F6C8A">
      <w:pPr>
        <w:pStyle w:val="NormalWeb"/>
      </w:pPr>
      <w:r>
        <w:t xml:space="preserve">“Whether you eat or drink, or whatever you do, do all to the glory of God.” — </w:t>
      </w:r>
      <w:r>
        <w:rPr>
          <w:rStyle w:val="Emphasis"/>
        </w:rPr>
        <w:t>1 Corinthians 10:31</w:t>
      </w:r>
    </w:p>
    <w:p w14:paraId="29D56FE2" w14:textId="77777777" w:rsidR="00C12A54" w:rsidRDefault="008F6C8A">
      <w:pPr>
        <w:pStyle w:val="NormalWeb"/>
      </w:pPr>
      <w:r>
        <w:t>Every note, lyric, and melody should point hearts heavenward.</w:t>
      </w:r>
    </w:p>
    <w:p w14:paraId="7C31F0CA" w14:textId="77777777" w:rsidR="00C12A54" w:rsidRDefault="00000000">
      <w:r>
        <w:pict w14:anchorId="1C61DCFE">
          <v:rect id="_x0000_i1689" style="width:0;height:1.5pt" o:hralign="center" o:hrstd="t" o:hr="t" fillcolor="#a0a0a0" stroked="f"/>
        </w:pict>
      </w:r>
    </w:p>
    <w:p w14:paraId="22EF5E5C" w14:textId="77777777" w:rsidR="00C12A54" w:rsidRDefault="008F6C8A">
      <w:pPr>
        <w:pStyle w:val="Heading3"/>
      </w:pPr>
      <w:r>
        <w:rPr>
          <w:rStyle w:val="Strong"/>
          <w:b/>
          <w:bCs/>
        </w:rPr>
        <w:lastRenderedPageBreak/>
        <w:t>11.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4130"/>
      </w:tblGrid>
      <w:tr w:rsidR="00C12A54" w14:paraId="7B37028F" w14:textId="77777777">
        <w:trPr>
          <w:tblHeader/>
          <w:tblCellSpacing w:w="15" w:type="dxa"/>
        </w:trPr>
        <w:tc>
          <w:tcPr>
            <w:tcW w:w="0" w:type="auto"/>
            <w:vAlign w:val="center"/>
          </w:tcPr>
          <w:p w14:paraId="5403B554" w14:textId="77777777" w:rsidR="00C12A54" w:rsidRDefault="008F6C8A">
            <w:pPr>
              <w:jc w:val="center"/>
              <w:rPr>
                <w:b/>
                <w:bCs/>
              </w:rPr>
            </w:pPr>
            <w:r>
              <w:rPr>
                <w:rStyle w:val="Strong"/>
              </w:rPr>
              <w:t>Aspect</w:t>
            </w:r>
          </w:p>
        </w:tc>
        <w:tc>
          <w:tcPr>
            <w:tcW w:w="0" w:type="auto"/>
            <w:vAlign w:val="center"/>
          </w:tcPr>
          <w:p w14:paraId="2D50436A" w14:textId="77777777" w:rsidR="00C12A54" w:rsidRDefault="008F6C8A">
            <w:pPr>
              <w:jc w:val="center"/>
              <w:rPr>
                <w:b/>
                <w:bCs/>
              </w:rPr>
            </w:pPr>
            <w:r>
              <w:rPr>
                <w:rStyle w:val="Strong"/>
              </w:rPr>
              <w:t>Biblical Perspective</w:t>
            </w:r>
          </w:p>
        </w:tc>
      </w:tr>
      <w:tr w:rsidR="00C12A54" w14:paraId="00F8B6AA" w14:textId="77777777">
        <w:trPr>
          <w:tblCellSpacing w:w="15" w:type="dxa"/>
        </w:trPr>
        <w:tc>
          <w:tcPr>
            <w:tcW w:w="0" w:type="auto"/>
            <w:vAlign w:val="center"/>
          </w:tcPr>
          <w:p w14:paraId="086A2BFA" w14:textId="77777777" w:rsidR="00C12A54" w:rsidRDefault="008F6C8A">
            <w:r>
              <w:rPr>
                <w:rStyle w:val="Strong"/>
              </w:rPr>
              <w:t>Purpose of Music</w:t>
            </w:r>
          </w:p>
        </w:tc>
        <w:tc>
          <w:tcPr>
            <w:tcW w:w="0" w:type="auto"/>
            <w:vAlign w:val="center"/>
          </w:tcPr>
          <w:p w14:paraId="6C25CB64" w14:textId="77777777" w:rsidR="00C12A54" w:rsidRDefault="008F6C8A">
            <w:r>
              <w:t>To glorify God and edify the Church</w:t>
            </w:r>
          </w:p>
        </w:tc>
      </w:tr>
      <w:tr w:rsidR="00C12A54" w14:paraId="24CFA753" w14:textId="77777777">
        <w:trPr>
          <w:tblCellSpacing w:w="15" w:type="dxa"/>
        </w:trPr>
        <w:tc>
          <w:tcPr>
            <w:tcW w:w="0" w:type="auto"/>
            <w:vAlign w:val="center"/>
          </w:tcPr>
          <w:p w14:paraId="60844AA2" w14:textId="77777777" w:rsidR="00C12A54" w:rsidRDefault="008F6C8A">
            <w:r>
              <w:rPr>
                <w:rStyle w:val="Strong"/>
              </w:rPr>
              <w:t>Focus of Worship</w:t>
            </w:r>
          </w:p>
        </w:tc>
        <w:tc>
          <w:tcPr>
            <w:tcW w:w="0" w:type="auto"/>
            <w:vAlign w:val="center"/>
          </w:tcPr>
          <w:p w14:paraId="4E300F81" w14:textId="77777777" w:rsidR="00C12A54" w:rsidRDefault="008F6C8A">
            <w:r>
              <w:t>God-centered, Christ-exalting, Spirit-led</w:t>
            </w:r>
          </w:p>
        </w:tc>
      </w:tr>
      <w:tr w:rsidR="00C12A54" w14:paraId="73478352" w14:textId="77777777">
        <w:trPr>
          <w:tblCellSpacing w:w="15" w:type="dxa"/>
        </w:trPr>
        <w:tc>
          <w:tcPr>
            <w:tcW w:w="0" w:type="auto"/>
            <w:vAlign w:val="center"/>
          </w:tcPr>
          <w:p w14:paraId="4D52DE5D" w14:textId="77777777" w:rsidR="00C12A54" w:rsidRDefault="008F6C8A">
            <w:r>
              <w:rPr>
                <w:rStyle w:val="Strong"/>
              </w:rPr>
              <w:t>Nature of Music</w:t>
            </w:r>
          </w:p>
        </w:tc>
        <w:tc>
          <w:tcPr>
            <w:tcW w:w="0" w:type="auto"/>
            <w:vAlign w:val="center"/>
          </w:tcPr>
          <w:p w14:paraId="7F296D00" w14:textId="77777777" w:rsidR="00C12A54" w:rsidRDefault="008F6C8A">
            <w:r>
              <w:t>Expression of truth, emotion, and unity</w:t>
            </w:r>
          </w:p>
        </w:tc>
      </w:tr>
      <w:tr w:rsidR="00C12A54" w14:paraId="675DA82B" w14:textId="77777777">
        <w:trPr>
          <w:tblCellSpacing w:w="15" w:type="dxa"/>
        </w:trPr>
        <w:tc>
          <w:tcPr>
            <w:tcW w:w="0" w:type="auto"/>
            <w:vAlign w:val="center"/>
          </w:tcPr>
          <w:p w14:paraId="1985D767" w14:textId="77777777" w:rsidR="00C12A54" w:rsidRDefault="008F6C8A">
            <w:r>
              <w:rPr>
                <w:rStyle w:val="Strong"/>
              </w:rPr>
              <w:t>Standard for Lyrics</w:t>
            </w:r>
          </w:p>
        </w:tc>
        <w:tc>
          <w:tcPr>
            <w:tcW w:w="0" w:type="auto"/>
            <w:vAlign w:val="center"/>
          </w:tcPr>
          <w:p w14:paraId="3EA55293" w14:textId="77777777" w:rsidR="00C12A54" w:rsidRDefault="008F6C8A">
            <w:r>
              <w:t>Scripturally accurate and doctrinally sound</w:t>
            </w:r>
          </w:p>
        </w:tc>
      </w:tr>
      <w:tr w:rsidR="00C12A54" w14:paraId="0DAB2B80" w14:textId="77777777">
        <w:trPr>
          <w:tblCellSpacing w:w="15" w:type="dxa"/>
        </w:trPr>
        <w:tc>
          <w:tcPr>
            <w:tcW w:w="0" w:type="auto"/>
            <w:vAlign w:val="center"/>
          </w:tcPr>
          <w:p w14:paraId="0F096080" w14:textId="77777777" w:rsidR="00C12A54" w:rsidRDefault="008F6C8A">
            <w:r>
              <w:rPr>
                <w:rStyle w:val="Strong"/>
              </w:rPr>
              <w:t>Goal</w:t>
            </w:r>
          </w:p>
        </w:tc>
        <w:tc>
          <w:tcPr>
            <w:tcW w:w="0" w:type="auto"/>
            <w:vAlign w:val="center"/>
          </w:tcPr>
          <w:p w14:paraId="75C7D109" w14:textId="77777777" w:rsidR="00C12A54" w:rsidRDefault="008F6C8A">
            <w:r>
              <w:t>Spiritual transformation and obedience</w:t>
            </w:r>
          </w:p>
        </w:tc>
      </w:tr>
    </w:tbl>
    <w:p w14:paraId="7AB09042" w14:textId="77777777" w:rsidR="00C12A54" w:rsidRDefault="00000000">
      <w:r>
        <w:pict w14:anchorId="553FFD0A">
          <v:rect id="_x0000_i1690" style="width:0;height:1.5pt" o:hralign="center" o:hrstd="t" o:hr="t" fillcolor="#a0a0a0" stroked="f"/>
        </w:pict>
      </w:r>
    </w:p>
    <w:p w14:paraId="629B2E1C" w14:textId="77777777" w:rsidR="00C12A54" w:rsidRDefault="008F6C8A">
      <w:pPr>
        <w:pStyle w:val="Heading3"/>
      </w:pPr>
      <w:r>
        <w:rPr>
          <w:rStyle w:val="Strong"/>
          <w:b/>
          <w:bCs/>
        </w:rPr>
        <w:t>12. Conclusion</w:t>
      </w:r>
    </w:p>
    <w:p w14:paraId="7644C501" w14:textId="77777777" w:rsidR="00C12A54" w:rsidRDefault="008F6C8A">
      <w:pPr>
        <w:pStyle w:val="NormalWeb"/>
      </w:pPr>
      <w:r>
        <w:t xml:space="preserve">A </w:t>
      </w:r>
      <w:r>
        <w:rPr>
          <w:rStyle w:val="Strong"/>
        </w:rPr>
        <w:t>philosophy of music and worship</w:t>
      </w:r>
      <w:r>
        <w:t xml:space="preserve"> must be rooted in </w:t>
      </w:r>
      <w:r>
        <w:rPr>
          <w:rStyle w:val="Strong"/>
        </w:rPr>
        <w:t>Scripture, theology, and the glory of God</w:t>
      </w:r>
      <w:r>
        <w:t xml:space="preserve">. Music is not an end in itself but a </w:t>
      </w:r>
      <w:r>
        <w:rPr>
          <w:rStyle w:val="Strong"/>
        </w:rPr>
        <w:t>means of worship</w:t>
      </w:r>
      <w:r>
        <w:t xml:space="preserve"> that expresses the inward devotion of the heart through the beauty of sound and the truth of the Word.</w:t>
      </w:r>
    </w:p>
    <w:p w14:paraId="4746B997" w14:textId="77777777" w:rsidR="00C12A54" w:rsidRDefault="008F6C8A">
      <w:pPr>
        <w:pStyle w:val="NormalWeb"/>
      </w:pPr>
      <w:r>
        <w:t xml:space="preserve">When music serves the truth and exalts Christ, it becomes a </w:t>
      </w:r>
      <w:r>
        <w:rPr>
          <w:rStyle w:val="Strong"/>
        </w:rPr>
        <w:t>powerful act of worship</w:t>
      </w:r>
      <w:r>
        <w:t xml:space="preserve"> that unites believers and glorifies God both now and for eternity.</w:t>
      </w:r>
    </w:p>
    <w:p w14:paraId="7F4AA401" w14:textId="77777777" w:rsidR="00C12A54" w:rsidRDefault="008F6C8A">
      <w:pPr>
        <w:pStyle w:val="NormalWeb"/>
      </w:pPr>
      <w:r>
        <w:t xml:space="preserve">“I will sing to the Lord all my life; I will sing praise to my God as long as I live.” — </w:t>
      </w:r>
      <w:r>
        <w:rPr>
          <w:rStyle w:val="Emphasis"/>
        </w:rPr>
        <w:t>Psalm 104:33</w:t>
      </w:r>
    </w:p>
    <w:p w14:paraId="6D82A582" w14:textId="77777777" w:rsidR="00C12A54" w:rsidRDefault="00C12A54"/>
    <w:p w14:paraId="481462D6" w14:textId="77777777" w:rsidR="00C12A54" w:rsidRDefault="008F6C8A">
      <w:r>
        <w:t>_________________________________________________________________________________________________________</w:t>
      </w:r>
    </w:p>
    <w:p w14:paraId="51209A43" w14:textId="77777777" w:rsidR="00C12A54" w:rsidRDefault="008F6C8A">
      <w:r>
        <w:br/>
      </w:r>
    </w:p>
    <w:sectPr w:rsidR="00C12A54">
      <w:headerReference w:type="default" r:id="rId10"/>
      <w:footerReference w:type="default" r:id="rId11"/>
      <w:pgSz w:w="12240" w:h="15840"/>
      <w:pgMar w:top="1440" w:right="1800" w:bottom="1440" w:left="1800" w:header="720" w:footer="720" w:gutter="0"/>
      <w:pgBorders>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2C33C" w14:textId="77777777" w:rsidR="00A32763" w:rsidRDefault="00A32763">
      <w:pPr>
        <w:spacing w:line="240" w:lineRule="auto"/>
      </w:pPr>
      <w:r>
        <w:separator/>
      </w:r>
    </w:p>
  </w:endnote>
  <w:endnote w:type="continuationSeparator" w:id="0">
    <w:p w14:paraId="65095AF7" w14:textId="77777777" w:rsidR="00A32763" w:rsidRDefault="00A32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6A99" w14:textId="77777777" w:rsidR="008F6C8A" w:rsidRDefault="008F6C8A">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48C1B" w14:textId="77777777" w:rsidR="00A32763" w:rsidRDefault="00A32763">
      <w:pPr>
        <w:spacing w:after="0"/>
      </w:pPr>
      <w:r>
        <w:separator/>
      </w:r>
    </w:p>
  </w:footnote>
  <w:footnote w:type="continuationSeparator" w:id="0">
    <w:p w14:paraId="4EBC2F5D" w14:textId="77777777" w:rsidR="00A32763" w:rsidRDefault="00A327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4629" w14:textId="77777777" w:rsidR="008F6C8A" w:rsidRDefault="008F6C8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B745C7"/>
    <w:multiLevelType w:val="singleLevel"/>
    <w:tmpl w:val="E9B745C7"/>
    <w:lvl w:ilvl="0">
      <w:start w:val="3"/>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0394327"/>
    <w:multiLevelType w:val="multilevel"/>
    <w:tmpl w:val="003943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3D44C1"/>
    <w:multiLevelType w:val="multilevel"/>
    <w:tmpl w:val="003D44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4C1A19"/>
    <w:multiLevelType w:val="multilevel"/>
    <w:tmpl w:val="004C1A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8F13A4"/>
    <w:multiLevelType w:val="multilevel"/>
    <w:tmpl w:val="008F13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9A4E21"/>
    <w:multiLevelType w:val="multilevel"/>
    <w:tmpl w:val="009A4E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FD057B"/>
    <w:multiLevelType w:val="multilevel"/>
    <w:tmpl w:val="00FD05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11E0137"/>
    <w:multiLevelType w:val="multilevel"/>
    <w:tmpl w:val="011E01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13C041E"/>
    <w:multiLevelType w:val="multilevel"/>
    <w:tmpl w:val="013C041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14B49F6"/>
    <w:multiLevelType w:val="multilevel"/>
    <w:tmpl w:val="014B49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1CB67A5"/>
    <w:multiLevelType w:val="multilevel"/>
    <w:tmpl w:val="01CB67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01EA2629"/>
    <w:multiLevelType w:val="multilevel"/>
    <w:tmpl w:val="01EA26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21E73FD"/>
    <w:multiLevelType w:val="multilevel"/>
    <w:tmpl w:val="021E73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250767D"/>
    <w:multiLevelType w:val="multilevel"/>
    <w:tmpl w:val="025076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27B5DCB"/>
    <w:multiLevelType w:val="multilevel"/>
    <w:tmpl w:val="027B5D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2A659BC"/>
    <w:multiLevelType w:val="multilevel"/>
    <w:tmpl w:val="02A659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2B039D3"/>
    <w:multiLevelType w:val="multilevel"/>
    <w:tmpl w:val="02B039D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02CA3529"/>
    <w:multiLevelType w:val="multilevel"/>
    <w:tmpl w:val="02CA35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030D2E79"/>
    <w:multiLevelType w:val="multilevel"/>
    <w:tmpl w:val="030D2E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36E3604"/>
    <w:multiLevelType w:val="multilevel"/>
    <w:tmpl w:val="036E36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03F8692B"/>
    <w:multiLevelType w:val="multilevel"/>
    <w:tmpl w:val="03F869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4030B60"/>
    <w:multiLevelType w:val="multilevel"/>
    <w:tmpl w:val="04030B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4141282"/>
    <w:multiLevelType w:val="multilevel"/>
    <w:tmpl w:val="041412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4282E14"/>
    <w:multiLevelType w:val="multilevel"/>
    <w:tmpl w:val="04282E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4723299"/>
    <w:multiLevelType w:val="multilevel"/>
    <w:tmpl w:val="047232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472329C"/>
    <w:multiLevelType w:val="multilevel"/>
    <w:tmpl w:val="047232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4846112"/>
    <w:multiLevelType w:val="multilevel"/>
    <w:tmpl w:val="048461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49B5803"/>
    <w:multiLevelType w:val="multilevel"/>
    <w:tmpl w:val="049B58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49F04E5"/>
    <w:multiLevelType w:val="multilevel"/>
    <w:tmpl w:val="049F0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4C82DA9"/>
    <w:multiLevelType w:val="multilevel"/>
    <w:tmpl w:val="04C82DA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04CA57BB"/>
    <w:multiLevelType w:val="multilevel"/>
    <w:tmpl w:val="04CA5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5095A0E"/>
    <w:multiLevelType w:val="multilevel"/>
    <w:tmpl w:val="05095A0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0518191E"/>
    <w:multiLevelType w:val="multilevel"/>
    <w:tmpl w:val="051819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53E39E6"/>
    <w:multiLevelType w:val="multilevel"/>
    <w:tmpl w:val="053E39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054C6861"/>
    <w:multiLevelType w:val="multilevel"/>
    <w:tmpl w:val="054C68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055F2D59"/>
    <w:multiLevelType w:val="multilevel"/>
    <w:tmpl w:val="055F2D5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 w15:restartNumberingAfterBreak="0">
    <w:nsid w:val="05ED14FD"/>
    <w:multiLevelType w:val="multilevel"/>
    <w:tmpl w:val="05ED14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060A69ED"/>
    <w:multiLevelType w:val="multilevel"/>
    <w:tmpl w:val="060A69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061F15EB"/>
    <w:multiLevelType w:val="multilevel"/>
    <w:tmpl w:val="061F15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062F7932"/>
    <w:multiLevelType w:val="multilevel"/>
    <w:tmpl w:val="062F79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063433B8"/>
    <w:multiLevelType w:val="multilevel"/>
    <w:tmpl w:val="063433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06435C61"/>
    <w:multiLevelType w:val="multilevel"/>
    <w:tmpl w:val="06435C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06B2050E"/>
    <w:multiLevelType w:val="multilevel"/>
    <w:tmpl w:val="06B205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06D01078"/>
    <w:multiLevelType w:val="multilevel"/>
    <w:tmpl w:val="06D0107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06D66846"/>
    <w:multiLevelType w:val="multilevel"/>
    <w:tmpl w:val="06D668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070E4B0A"/>
    <w:multiLevelType w:val="multilevel"/>
    <w:tmpl w:val="070E4B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072B2F4B"/>
    <w:multiLevelType w:val="multilevel"/>
    <w:tmpl w:val="072B2F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0751542F"/>
    <w:multiLevelType w:val="multilevel"/>
    <w:tmpl w:val="075154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075C1668"/>
    <w:multiLevelType w:val="multilevel"/>
    <w:tmpl w:val="075C16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077C433F"/>
    <w:multiLevelType w:val="multilevel"/>
    <w:tmpl w:val="077C43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077F479B"/>
    <w:multiLevelType w:val="multilevel"/>
    <w:tmpl w:val="077F47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07851963"/>
    <w:multiLevelType w:val="multilevel"/>
    <w:tmpl w:val="078519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07AC78D0"/>
    <w:multiLevelType w:val="multilevel"/>
    <w:tmpl w:val="07AC78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07B2555E"/>
    <w:multiLevelType w:val="multilevel"/>
    <w:tmpl w:val="07B255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07D64B13"/>
    <w:multiLevelType w:val="multilevel"/>
    <w:tmpl w:val="07D64B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083D3DE7"/>
    <w:multiLevelType w:val="multilevel"/>
    <w:tmpl w:val="083D3D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08776458"/>
    <w:multiLevelType w:val="multilevel"/>
    <w:tmpl w:val="087764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089F5E2C"/>
    <w:multiLevelType w:val="multilevel"/>
    <w:tmpl w:val="089F5E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08E61872"/>
    <w:multiLevelType w:val="multilevel"/>
    <w:tmpl w:val="08E618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08F07FCC"/>
    <w:multiLevelType w:val="multilevel"/>
    <w:tmpl w:val="08F07F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09012B21"/>
    <w:multiLevelType w:val="multilevel"/>
    <w:tmpl w:val="09012B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096D4800"/>
    <w:multiLevelType w:val="multilevel"/>
    <w:tmpl w:val="096D48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09C21AC0"/>
    <w:multiLevelType w:val="multilevel"/>
    <w:tmpl w:val="09C21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0AC31071"/>
    <w:multiLevelType w:val="multilevel"/>
    <w:tmpl w:val="0AC310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0ACB4C40"/>
    <w:multiLevelType w:val="multilevel"/>
    <w:tmpl w:val="0ACB4C4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1" w15:restartNumberingAfterBreak="0">
    <w:nsid w:val="0AE949B5"/>
    <w:multiLevelType w:val="multilevel"/>
    <w:tmpl w:val="0AE949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2" w15:restartNumberingAfterBreak="0">
    <w:nsid w:val="0AEA6AB6"/>
    <w:multiLevelType w:val="multilevel"/>
    <w:tmpl w:val="0AEA6AB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3" w15:restartNumberingAfterBreak="0">
    <w:nsid w:val="0B1262AF"/>
    <w:multiLevelType w:val="multilevel"/>
    <w:tmpl w:val="0B1262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0B1D77F9"/>
    <w:multiLevelType w:val="multilevel"/>
    <w:tmpl w:val="0B1D77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0B3520BF"/>
    <w:multiLevelType w:val="multilevel"/>
    <w:tmpl w:val="0B3520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0B3522C1"/>
    <w:multiLevelType w:val="multilevel"/>
    <w:tmpl w:val="0B3522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0B3761AF"/>
    <w:multiLevelType w:val="multilevel"/>
    <w:tmpl w:val="0B3761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0BA0218C"/>
    <w:multiLevelType w:val="multilevel"/>
    <w:tmpl w:val="0BA021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0BBE2524"/>
    <w:multiLevelType w:val="multilevel"/>
    <w:tmpl w:val="0BBE25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0C4B4373"/>
    <w:multiLevelType w:val="multilevel"/>
    <w:tmpl w:val="0C4B43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0C985D96"/>
    <w:multiLevelType w:val="multilevel"/>
    <w:tmpl w:val="0C985D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0CA30383"/>
    <w:multiLevelType w:val="multilevel"/>
    <w:tmpl w:val="0CA303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0CAC5348"/>
    <w:multiLevelType w:val="multilevel"/>
    <w:tmpl w:val="0CAC5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0CB9454C"/>
    <w:multiLevelType w:val="multilevel"/>
    <w:tmpl w:val="0CB945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0CD60EF9"/>
    <w:multiLevelType w:val="multilevel"/>
    <w:tmpl w:val="0CD60E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0CE14713"/>
    <w:multiLevelType w:val="multilevel"/>
    <w:tmpl w:val="0CE147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0CE27F5D"/>
    <w:multiLevelType w:val="multilevel"/>
    <w:tmpl w:val="0CE27F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0CF828A8"/>
    <w:multiLevelType w:val="multilevel"/>
    <w:tmpl w:val="0CF828A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9" w15:restartNumberingAfterBreak="0">
    <w:nsid w:val="0D2B6FB3"/>
    <w:multiLevelType w:val="multilevel"/>
    <w:tmpl w:val="0D2B6F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0D2E4FDA"/>
    <w:multiLevelType w:val="multilevel"/>
    <w:tmpl w:val="0D2E4F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0D3B3290"/>
    <w:multiLevelType w:val="multilevel"/>
    <w:tmpl w:val="0D3B32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0D4D0836"/>
    <w:multiLevelType w:val="multilevel"/>
    <w:tmpl w:val="0D4D08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0D8F466A"/>
    <w:multiLevelType w:val="multilevel"/>
    <w:tmpl w:val="0D8F466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0DB165F4"/>
    <w:multiLevelType w:val="multilevel"/>
    <w:tmpl w:val="0DB165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0DE2562E"/>
    <w:multiLevelType w:val="multilevel"/>
    <w:tmpl w:val="0DE256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0E480624"/>
    <w:multiLevelType w:val="multilevel"/>
    <w:tmpl w:val="0E4806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0E5B77CC"/>
    <w:multiLevelType w:val="multilevel"/>
    <w:tmpl w:val="0E5B77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0E767B34"/>
    <w:multiLevelType w:val="multilevel"/>
    <w:tmpl w:val="0E767B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0EB57385"/>
    <w:multiLevelType w:val="multilevel"/>
    <w:tmpl w:val="0EB573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0ECF425B"/>
    <w:multiLevelType w:val="multilevel"/>
    <w:tmpl w:val="0ECF42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0EFD39D0"/>
    <w:multiLevelType w:val="multilevel"/>
    <w:tmpl w:val="0EFD39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0F69520F"/>
    <w:multiLevelType w:val="multilevel"/>
    <w:tmpl w:val="0F69520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0F806726"/>
    <w:multiLevelType w:val="multilevel"/>
    <w:tmpl w:val="0F8067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0FAE3BFF"/>
    <w:multiLevelType w:val="multilevel"/>
    <w:tmpl w:val="0FAE3B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106A53DF"/>
    <w:multiLevelType w:val="multilevel"/>
    <w:tmpl w:val="106A53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10954F0A"/>
    <w:multiLevelType w:val="multilevel"/>
    <w:tmpl w:val="10954F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10EE3FC1"/>
    <w:multiLevelType w:val="multilevel"/>
    <w:tmpl w:val="10EE3F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1104789D"/>
    <w:multiLevelType w:val="multilevel"/>
    <w:tmpl w:val="110478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11094434"/>
    <w:multiLevelType w:val="multilevel"/>
    <w:tmpl w:val="110944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11162891"/>
    <w:multiLevelType w:val="multilevel"/>
    <w:tmpl w:val="111628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11702A05"/>
    <w:multiLevelType w:val="multilevel"/>
    <w:tmpl w:val="11702A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11AE70E1"/>
    <w:multiLevelType w:val="multilevel"/>
    <w:tmpl w:val="11AE70E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3" w15:restartNumberingAfterBreak="0">
    <w:nsid w:val="12167CFE"/>
    <w:multiLevelType w:val="multilevel"/>
    <w:tmpl w:val="12167C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12283B91"/>
    <w:multiLevelType w:val="multilevel"/>
    <w:tmpl w:val="12283B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1260104C"/>
    <w:multiLevelType w:val="multilevel"/>
    <w:tmpl w:val="126010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1359032A"/>
    <w:multiLevelType w:val="multilevel"/>
    <w:tmpl w:val="135903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13613015"/>
    <w:multiLevelType w:val="multilevel"/>
    <w:tmpl w:val="13613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137A5AC4"/>
    <w:multiLevelType w:val="multilevel"/>
    <w:tmpl w:val="137A5A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13B40B82"/>
    <w:multiLevelType w:val="multilevel"/>
    <w:tmpl w:val="13B40B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13BB2E28"/>
    <w:multiLevelType w:val="multilevel"/>
    <w:tmpl w:val="13BB2E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13C17F4E"/>
    <w:multiLevelType w:val="multilevel"/>
    <w:tmpl w:val="13C17F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13E321B4"/>
    <w:multiLevelType w:val="multilevel"/>
    <w:tmpl w:val="13E321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13F600ED"/>
    <w:multiLevelType w:val="multilevel"/>
    <w:tmpl w:val="13F600E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4" w15:restartNumberingAfterBreak="0">
    <w:nsid w:val="13F83D8D"/>
    <w:multiLevelType w:val="multilevel"/>
    <w:tmpl w:val="13F83D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141C31AE"/>
    <w:multiLevelType w:val="multilevel"/>
    <w:tmpl w:val="141C31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146E7F11"/>
    <w:multiLevelType w:val="multilevel"/>
    <w:tmpl w:val="146E7F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14EB41AA"/>
    <w:multiLevelType w:val="multilevel"/>
    <w:tmpl w:val="14EB41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14ED6B29"/>
    <w:multiLevelType w:val="multilevel"/>
    <w:tmpl w:val="14ED6B2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9" w15:restartNumberingAfterBreak="0">
    <w:nsid w:val="14EF42E8"/>
    <w:multiLevelType w:val="multilevel"/>
    <w:tmpl w:val="14EF42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15260333"/>
    <w:multiLevelType w:val="multilevel"/>
    <w:tmpl w:val="152603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153544C4"/>
    <w:multiLevelType w:val="multilevel"/>
    <w:tmpl w:val="15354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155A4A6C"/>
    <w:multiLevelType w:val="multilevel"/>
    <w:tmpl w:val="155A4A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15841FE6"/>
    <w:multiLevelType w:val="multilevel"/>
    <w:tmpl w:val="15841F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15B57CA1"/>
    <w:multiLevelType w:val="multilevel"/>
    <w:tmpl w:val="15B57C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15F20EBD"/>
    <w:multiLevelType w:val="multilevel"/>
    <w:tmpl w:val="15F20E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16340692"/>
    <w:multiLevelType w:val="multilevel"/>
    <w:tmpl w:val="163406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166306CA"/>
    <w:multiLevelType w:val="multilevel"/>
    <w:tmpl w:val="166306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8" w15:restartNumberingAfterBreak="0">
    <w:nsid w:val="166B426C"/>
    <w:multiLevelType w:val="multilevel"/>
    <w:tmpl w:val="166B42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166F6316"/>
    <w:multiLevelType w:val="multilevel"/>
    <w:tmpl w:val="166F63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16806C98"/>
    <w:multiLevelType w:val="multilevel"/>
    <w:tmpl w:val="16806C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16E511E3"/>
    <w:multiLevelType w:val="multilevel"/>
    <w:tmpl w:val="16E511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16FE4871"/>
    <w:multiLevelType w:val="multilevel"/>
    <w:tmpl w:val="16FE487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3" w15:restartNumberingAfterBreak="0">
    <w:nsid w:val="17141624"/>
    <w:multiLevelType w:val="multilevel"/>
    <w:tmpl w:val="171416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17195E9A"/>
    <w:multiLevelType w:val="multilevel"/>
    <w:tmpl w:val="17195E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1746173B"/>
    <w:multiLevelType w:val="multilevel"/>
    <w:tmpl w:val="174617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6" w15:restartNumberingAfterBreak="0">
    <w:nsid w:val="176A6A29"/>
    <w:multiLevelType w:val="multilevel"/>
    <w:tmpl w:val="176A6A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17C9330A"/>
    <w:multiLevelType w:val="multilevel"/>
    <w:tmpl w:val="17C933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17D276A3"/>
    <w:multiLevelType w:val="multilevel"/>
    <w:tmpl w:val="17D276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9" w15:restartNumberingAfterBreak="0">
    <w:nsid w:val="180245CA"/>
    <w:multiLevelType w:val="multilevel"/>
    <w:tmpl w:val="180245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0" w15:restartNumberingAfterBreak="0">
    <w:nsid w:val="18301DFF"/>
    <w:multiLevelType w:val="multilevel"/>
    <w:tmpl w:val="18301D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18326D8A"/>
    <w:multiLevelType w:val="multilevel"/>
    <w:tmpl w:val="18326D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184667F0"/>
    <w:multiLevelType w:val="multilevel"/>
    <w:tmpl w:val="184667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3" w15:restartNumberingAfterBreak="0">
    <w:nsid w:val="18773A02"/>
    <w:multiLevelType w:val="multilevel"/>
    <w:tmpl w:val="18773A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18D268BC"/>
    <w:multiLevelType w:val="multilevel"/>
    <w:tmpl w:val="18D26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5" w15:restartNumberingAfterBreak="0">
    <w:nsid w:val="190047C1"/>
    <w:multiLevelType w:val="multilevel"/>
    <w:tmpl w:val="190047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191D1471"/>
    <w:multiLevelType w:val="multilevel"/>
    <w:tmpl w:val="191D14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7" w15:restartNumberingAfterBreak="0">
    <w:nsid w:val="197D09A5"/>
    <w:multiLevelType w:val="multilevel"/>
    <w:tmpl w:val="197D09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8" w15:restartNumberingAfterBreak="0">
    <w:nsid w:val="1A351388"/>
    <w:multiLevelType w:val="multilevel"/>
    <w:tmpl w:val="1A3513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9" w15:restartNumberingAfterBreak="0">
    <w:nsid w:val="1A555829"/>
    <w:multiLevelType w:val="multilevel"/>
    <w:tmpl w:val="1A5558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1A612DF1"/>
    <w:multiLevelType w:val="multilevel"/>
    <w:tmpl w:val="1A612D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1A8E0225"/>
    <w:multiLevelType w:val="multilevel"/>
    <w:tmpl w:val="1A8E022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2" w15:restartNumberingAfterBreak="0">
    <w:nsid w:val="1AB67509"/>
    <w:multiLevelType w:val="multilevel"/>
    <w:tmpl w:val="1AB675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3" w15:restartNumberingAfterBreak="0">
    <w:nsid w:val="1AE9106B"/>
    <w:multiLevelType w:val="multilevel"/>
    <w:tmpl w:val="1AE910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4" w15:restartNumberingAfterBreak="0">
    <w:nsid w:val="1AE919D0"/>
    <w:multiLevelType w:val="multilevel"/>
    <w:tmpl w:val="1AE919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5" w15:restartNumberingAfterBreak="0">
    <w:nsid w:val="1AEE5993"/>
    <w:multiLevelType w:val="multilevel"/>
    <w:tmpl w:val="1AEE59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6" w15:restartNumberingAfterBreak="0">
    <w:nsid w:val="1B49088B"/>
    <w:multiLevelType w:val="multilevel"/>
    <w:tmpl w:val="1B4908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7" w15:restartNumberingAfterBreak="0">
    <w:nsid w:val="1B572120"/>
    <w:multiLevelType w:val="multilevel"/>
    <w:tmpl w:val="1B5721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8" w15:restartNumberingAfterBreak="0">
    <w:nsid w:val="1B930377"/>
    <w:multiLevelType w:val="multilevel"/>
    <w:tmpl w:val="1B9303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9" w15:restartNumberingAfterBreak="0">
    <w:nsid w:val="1BB77CBC"/>
    <w:multiLevelType w:val="multilevel"/>
    <w:tmpl w:val="1BB77C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0" w15:restartNumberingAfterBreak="0">
    <w:nsid w:val="1BD60639"/>
    <w:multiLevelType w:val="multilevel"/>
    <w:tmpl w:val="1BD606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1" w15:restartNumberingAfterBreak="0">
    <w:nsid w:val="1BFF3F28"/>
    <w:multiLevelType w:val="multilevel"/>
    <w:tmpl w:val="1BFF3F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2" w15:restartNumberingAfterBreak="0">
    <w:nsid w:val="1C68782A"/>
    <w:multiLevelType w:val="multilevel"/>
    <w:tmpl w:val="1C6878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3" w15:restartNumberingAfterBreak="0">
    <w:nsid w:val="1C995694"/>
    <w:multiLevelType w:val="multilevel"/>
    <w:tmpl w:val="1C9956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4" w15:restartNumberingAfterBreak="0">
    <w:nsid w:val="1CC60F92"/>
    <w:multiLevelType w:val="multilevel"/>
    <w:tmpl w:val="1CC60F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5" w15:restartNumberingAfterBreak="0">
    <w:nsid w:val="1CE65F12"/>
    <w:multiLevelType w:val="multilevel"/>
    <w:tmpl w:val="1CE65F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6" w15:restartNumberingAfterBreak="0">
    <w:nsid w:val="1CEE1ABD"/>
    <w:multiLevelType w:val="multilevel"/>
    <w:tmpl w:val="1CEE1AB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7" w15:restartNumberingAfterBreak="0">
    <w:nsid w:val="1D5D2A24"/>
    <w:multiLevelType w:val="multilevel"/>
    <w:tmpl w:val="1D5D2A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8" w15:restartNumberingAfterBreak="0">
    <w:nsid w:val="1D6726BA"/>
    <w:multiLevelType w:val="multilevel"/>
    <w:tmpl w:val="1D6726B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9" w15:restartNumberingAfterBreak="0">
    <w:nsid w:val="1DE465AA"/>
    <w:multiLevelType w:val="multilevel"/>
    <w:tmpl w:val="1DE465A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0" w15:restartNumberingAfterBreak="0">
    <w:nsid w:val="1DF33BAE"/>
    <w:multiLevelType w:val="multilevel"/>
    <w:tmpl w:val="1DF33B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1" w15:restartNumberingAfterBreak="0">
    <w:nsid w:val="1E096710"/>
    <w:multiLevelType w:val="multilevel"/>
    <w:tmpl w:val="1E0967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2" w15:restartNumberingAfterBreak="0">
    <w:nsid w:val="1E1E2941"/>
    <w:multiLevelType w:val="multilevel"/>
    <w:tmpl w:val="1E1E29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3" w15:restartNumberingAfterBreak="0">
    <w:nsid w:val="1E561199"/>
    <w:multiLevelType w:val="multilevel"/>
    <w:tmpl w:val="1E56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4" w15:restartNumberingAfterBreak="0">
    <w:nsid w:val="1EB53C07"/>
    <w:multiLevelType w:val="multilevel"/>
    <w:tmpl w:val="1EB53C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5" w15:restartNumberingAfterBreak="0">
    <w:nsid w:val="1F164ED6"/>
    <w:multiLevelType w:val="multilevel"/>
    <w:tmpl w:val="1F164E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6" w15:restartNumberingAfterBreak="0">
    <w:nsid w:val="1F442C77"/>
    <w:multiLevelType w:val="multilevel"/>
    <w:tmpl w:val="1F442C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7" w15:restartNumberingAfterBreak="0">
    <w:nsid w:val="1F596188"/>
    <w:multiLevelType w:val="multilevel"/>
    <w:tmpl w:val="1F5961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8" w15:restartNumberingAfterBreak="0">
    <w:nsid w:val="1FCD3C59"/>
    <w:multiLevelType w:val="multilevel"/>
    <w:tmpl w:val="1FCD3C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9" w15:restartNumberingAfterBreak="0">
    <w:nsid w:val="1FD56A0B"/>
    <w:multiLevelType w:val="multilevel"/>
    <w:tmpl w:val="1FD56A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0" w15:restartNumberingAfterBreak="0">
    <w:nsid w:val="207673CA"/>
    <w:multiLevelType w:val="multilevel"/>
    <w:tmpl w:val="207673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1" w15:restartNumberingAfterBreak="0">
    <w:nsid w:val="207A131C"/>
    <w:multiLevelType w:val="multilevel"/>
    <w:tmpl w:val="207A13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2" w15:restartNumberingAfterBreak="0">
    <w:nsid w:val="20993327"/>
    <w:multiLevelType w:val="multilevel"/>
    <w:tmpl w:val="209933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3" w15:restartNumberingAfterBreak="0">
    <w:nsid w:val="214F7CFE"/>
    <w:multiLevelType w:val="multilevel"/>
    <w:tmpl w:val="214F7C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4" w15:restartNumberingAfterBreak="0">
    <w:nsid w:val="21B013EA"/>
    <w:multiLevelType w:val="multilevel"/>
    <w:tmpl w:val="21B013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5" w15:restartNumberingAfterBreak="0">
    <w:nsid w:val="22320E44"/>
    <w:multiLevelType w:val="multilevel"/>
    <w:tmpl w:val="22320E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6" w15:restartNumberingAfterBreak="0">
    <w:nsid w:val="22857F3B"/>
    <w:multiLevelType w:val="multilevel"/>
    <w:tmpl w:val="22857F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7" w15:restartNumberingAfterBreak="0">
    <w:nsid w:val="22C94473"/>
    <w:multiLevelType w:val="multilevel"/>
    <w:tmpl w:val="22C9447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8" w15:restartNumberingAfterBreak="0">
    <w:nsid w:val="23DB3922"/>
    <w:multiLevelType w:val="multilevel"/>
    <w:tmpl w:val="23DB3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9" w15:restartNumberingAfterBreak="0">
    <w:nsid w:val="23F354EC"/>
    <w:multiLevelType w:val="multilevel"/>
    <w:tmpl w:val="23F354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0" w15:restartNumberingAfterBreak="0">
    <w:nsid w:val="24087443"/>
    <w:multiLevelType w:val="multilevel"/>
    <w:tmpl w:val="240874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1" w15:restartNumberingAfterBreak="0">
    <w:nsid w:val="245E580C"/>
    <w:multiLevelType w:val="multilevel"/>
    <w:tmpl w:val="245E58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2" w15:restartNumberingAfterBreak="0">
    <w:nsid w:val="24A74CB1"/>
    <w:multiLevelType w:val="multilevel"/>
    <w:tmpl w:val="24A74C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3" w15:restartNumberingAfterBreak="0">
    <w:nsid w:val="250A2256"/>
    <w:multiLevelType w:val="multilevel"/>
    <w:tmpl w:val="250A22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4" w15:restartNumberingAfterBreak="0">
    <w:nsid w:val="254E603B"/>
    <w:multiLevelType w:val="multilevel"/>
    <w:tmpl w:val="254E60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5" w15:restartNumberingAfterBreak="0">
    <w:nsid w:val="25514E45"/>
    <w:multiLevelType w:val="multilevel"/>
    <w:tmpl w:val="25514E4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6" w15:restartNumberingAfterBreak="0">
    <w:nsid w:val="25875E88"/>
    <w:multiLevelType w:val="multilevel"/>
    <w:tmpl w:val="25875E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7" w15:restartNumberingAfterBreak="0">
    <w:nsid w:val="25EB6A76"/>
    <w:multiLevelType w:val="multilevel"/>
    <w:tmpl w:val="25EB6A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8" w15:restartNumberingAfterBreak="0">
    <w:nsid w:val="268E4E26"/>
    <w:multiLevelType w:val="multilevel"/>
    <w:tmpl w:val="268E4E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9" w15:restartNumberingAfterBreak="0">
    <w:nsid w:val="26C04A77"/>
    <w:multiLevelType w:val="multilevel"/>
    <w:tmpl w:val="26C04A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0" w15:restartNumberingAfterBreak="0">
    <w:nsid w:val="27383880"/>
    <w:multiLevelType w:val="multilevel"/>
    <w:tmpl w:val="2738388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1" w15:restartNumberingAfterBreak="0">
    <w:nsid w:val="274E1890"/>
    <w:multiLevelType w:val="multilevel"/>
    <w:tmpl w:val="274E189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2" w15:restartNumberingAfterBreak="0">
    <w:nsid w:val="27551DD6"/>
    <w:multiLevelType w:val="multilevel"/>
    <w:tmpl w:val="27551D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3" w15:restartNumberingAfterBreak="0">
    <w:nsid w:val="277B5222"/>
    <w:multiLevelType w:val="multilevel"/>
    <w:tmpl w:val="277B52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4" w15:restartNumberingAfterBreak="0">
    <w:nsid w:val="27F7574E"/>
    <w:multiLevelType w:val="multilevel"/>
    <w:tmpl w:val="27F757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5" w15:restartNumberingAfterBreak="0">
    <w:nsid w:val="280454C7"/>
    <w:multiLevelType w:val="multilevel"/>
    <w:tmpl w:val="280454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6" w15:restartNumberingAfterBreak="0">
    <w:nsid w:val="28225D4F"/>
    <w:multiLevelType w:val="multilevel"/>
    <w:tmpl w:val="28225D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7" w15:restartNumberingAfterBreak="0">
    <w:nsid w:val="28340843"/>
    <w:multiLevelType w:val="multilevel"/>
    <w:tmpl w:val="283408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8" w15:restartNumberingAfterBreak="0">
    <w:nsid w:val="289211D4"/>
    <w:multiLevelType w:val="multilevel"/>
    <w:tmpl w:val="289211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9" w15:restartNumberingAfterBreak="0">
    <w:nsid w:val="28975906"/>
    <w:multiLevelType w:val="multilevel"/>
    <w:tmpl w:val="289759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0" w15:restartNumberingAfterBreak="0">
    <w:nsid w:val="28AC79D2"/>
    <w:multiLevelType w:val="multilevel"/>
    <w:tmpl w:val="28AC79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1" w15:restartNumberingAfterBreak="0">
    <w:nsid w:val="28C726D2"/>
    <w:multiLevelType w:val="multilevel"/>
    <w:tmpl w:val="28C726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2" w15:restartNumberingAfterBreak="0">
    <w:nsid w:val="28D5324B"/>
    <w:multiLevelType w:val="multilevel"/>
    <w:tmpl w:val="28D532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3" w15:restartNumberingAfterBreak="0">
    <w:nsid w:val="28DA7E0C"/>
    <w:multiLevelType w:val="multilevel"/>
    <w:tmpl w:val="28DA7E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4" w15:restartNumberingAfterBreak="0">
    <w:nsid w:val="28E06308"/>
    <w:multiLevelType w:val="multilevel"/>
    <w:tmpl w:val="28E0630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5" w15:restartNumberingAfterBreak="0">
    <w:nsid w:val="290615A4"/>
    <w:multiLevelType w:val="multilevel"/>
    <w:tmpl w:val="290615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6" w15:restartNumberingAfterBreak="0">
    <w:nsid w:val="296B33AC"/>
    <w:multiLevelType w:val="multilevel"/>
    <w:tmpl w:val="296B33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7" w15:restartNumberingAfterBreak="0">
    <w:nsid w:val="296F3FCD"/>
    <w:multiLevelType w:val="multilevel"/>
    <w:tmpl w:val="296F3F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8" w15:restartNumberingAfterBreak="0">
    <w:nsid w:val="29D178A2"/>
    <w:multiLevelType w:val="multilevel"/>
    <w:tmpl w:val="29D178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9" w15:restartNumberingAfterBreak="0">
    <w:nsid w:val="2A3C6E10"/>
    <w:multiLevelType w:val="multilevel"/>
    <w:tmpl w:val="2A3C6E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0" w15:restartNumberingAfterBreak="0">
    <w:nsid w:val="2A537B29"/>
    <w:multiLevelType w:val="multilevel"/>
    <w:tmpl w:val="2A537B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1" w15:restartNumberingAfterBreak="0">
    <w:nsid w:val="2A5B1073"/>
    <w:multiLevelType w:val="multilevel"/>
    <w:tmpl w:val="2A5B10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2" w15:restartNumberingAfterBreak="0">
    <w:nsid w:val="2A5F4181"/>
    <w:multiLevelType w:val="multilevel"/>
    <w:tmpl w:val="2A5F41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3" w15:restartNumberingAfterBreak="0">
    <w:nsid w:val="2A605908"/>
    <w:multiLevelType w:val="multilevel"/>
    <w:tmpl w:val="2A6059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4" w15:restartNumberingAfterBreak="0">
    <w:nsid w:val="2A664304"/>
    <w:multiLevelType w:val="multilevel"/>
    <w:tmpl w:val="2A6643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5" w15:restartNumberingAfterBreak="0">
    <w:nsid w:val="2A7161E9"/>
    <w:multiLevelType w:val="multilevel"/>
    <w:tmpl w:val="2A7161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6" w15:restartNumberingAfterBreak="0">
    <w:nsid w:val="2A7C2223"/>
    <w:multiLevelType w:val="multilevel"/>
    <w:tmpl w:val="2A7C22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7" w15:restartNumberingAfterBreak="0">
    <w:nsid w:val="2A9141AF"/>
    <w:multiLevelType w:val="multilevel"/>
    <w:tmpl w:val="2A9141A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8" w15:restartNumberingAfterBreak="0">
    <w:nsid w:val="2A996CFD"/>
    <w:multiLevelType w:val="multilevel"/>
    <w:tmpl w:val="2A996C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9" w15:restartNumberingAfterBreak="0">
    <w:nsid w:val="2ABD43D3"/>
    <w:multiLevelType w:val="multilevel"/>
    <w:tmpl w:val="2ABD43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0" w15:restartNumberingAfterBreak="0">
    <w:nsid w:val="2AC90F3A"/>
    <w:multiLevelType w:val="multilevel"/>
    <w:tmpl w:val="2AC90F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1" w15:restartNumberingAfterBreak="0">
    <w:nsid w:val="2AD5672A"/>
    <w:multiLevelType w:val="multilevel"/>
    <w:tmpl w:val="2AD567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2" w15:restartNumberingAfterBreak="0">
    <w:nsid w:val="2AFA0469"/>
    <w:multiLevelType w:val="multilevel"/>
    <w:tmpl w:val="2AFA04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3" w15:restartNumberingAfterBreak="0">
    <w:nsid w:val="2B45271A"/>
    <w:multiLevelType w:val="multilevel"/>
    <w:tmpl w:val="2B4527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4" w15:restartNumberingAfterBreak="0">
    <w:nsid w:val="2BD36CEE"/>
    <w:multiLevelType w:val="multilevel"/>
    <w:tmpl w:val="2BD36C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5" w15:restartNumberingAfterBreak="0">
    <w:nsid w:val="2BEE05B7"/>
    <w:multiLevelType w:val="multilevel"/>
    <w:tmpl w:val="2BEE05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6" w15:restartNumberingAfterBreak="0">
    <w:nsid w:val="2C0C0D40"/>
    <w:multiLevelType w:val="multilevel"/>
    <w:tmpl w:val="2C0C0D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7" w15:restartNumberingAfterBreak="0">
    <w:nsid w:val="2C9758C9"/>
    <w:multiLevelType w:val="multilevel"/>
    <w:tmpl w:val="2C9758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8" w15:restartNumberingAfterBreak="0">
    <w:nsid w:val="2CBF5792"/>
    <w:multiLevelType w:val="multilevel"/>
    <w:tmpl w:val="2CBF57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9" w15:restartNumberingAfterBreak="0">
    <w:nsid w:val="2CCA0157"/>
    <w:multiLevelType w:val="multilevel"/>
    <w:tmpl w:val="2CCA01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0" w15:restartNumberingAfterBreak="0">
    <w:nsid w:val="2CFA2C2E"/>
    <w:multiLevelType w:val="multilevel"/>
    <w:tmpl w:val="2CFA2C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1" w15:restartNumberingAfterBreak="0">
    <w:nsid w:val="2D4163FB"/>
    <w:multiLevelType w:val="multilevel"/>
    <w:tmpl w:val="2D4163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2" w15:restartNumberingAfterBreak="0">
    <w:nsid w:val="2D943A32"/>
    <w:multiLevelType w:val="multilevel"/>
    <w:tmpl w:val="2D943A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3" w15:restartNumberingAfterBreak="0">
    <w:nsid w:val="2DA371BC"/>
    <w:multiLevelType w:val="multilevel"/>
    <w:tmpl w:val="2DA371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4" w15:restartNumberingAfterBreak="0">
    <w:nsid w:val="2DC34C9A"/>
    <w:multiLevelType w:val="multilevel"/>
    <w:tmpl w:val="2DC34C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5" w15:restartNumberingAfterBreak="0">
    <w:nsid w:val="2E621A36"/>
    <w:multiLevelType w:val="multilevel"/>
    <w:tmpl w:val="2E621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6" w15:restartNumberingAfterBreak="0">
    <w:nsid w:val="2EAE7608"/>
    <w:multiLevelType w:val="multilevel"/>
    <w:tmpl w:val="2EAE76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7" w15:restartNumberingAfterBreak="0">
    <w:nsid w:val="2EE66645"/>
    <w:multiLevelType w:val="multilevel"/>
    <w:tmpl w:val="2EE666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8" w15:restartNumberingAfterBreak="0">
    <w:nsid w:val="2EFF1677"/>
    <w:multiLevelType w:val="multilevel"/>
    <w:tmpl w:val="2EFF167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9" w15:restartNumberingAfterBreak="0">
    <w:nsid w:val="2F725BD9"/>
    <w:multiLevelType w:val="multilevel"/>
    <w:tmpl w:val="2F725BD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0" w15:restartNumberingAfterBreak="0">
    <w:nsid w:val="2F894FFE"/>
    <w:multiLevelType w:val="multilevel"/>
    <w:tmpl w:val="2F894F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1" w15:restartNumberingAfterBreak="0">
    <w:nsid w:val="2F922534"/>
    <w:multiLevelType w:val="multilevel"/>
    <w:tmpl w:val="2F922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2" w15:restartNumberingAfterBreak="0">
    <w:nsid w:val="2F9F19F2"/>
    <w:multiLevelType w:val="multilevel"/>
    <w:tmpl w:val="2F9F19F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3" w15:restartNumberingAfterBreak="0">
    <w:nsid w:val="2FCD1187"/>
    <w:multiLevelType w:val="multilevel"/>
    <w:tmpl w:val="2FCD11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4" w15:restartNumberingAfterBreak="0">
    <w:nsid w:val="2FD77A4D"/>
    <w:multiLevelType w:val="multilevel"/>
    <w:tmpl w:val="2FD77A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5" w15:restartNumberingAfterBreak="0">
    <w:nsid w:val="30346A4E"/>
    <w:multiLevelType w:val="multilevel"/>
    <w:tmpl w:val="30346A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6" w15:restartNumberingAfterBreak="0">
    <w:nsid w:val="303475E7"/>
    <w:multiLevelType w:val="multilevel"/>
    <w:tmpl w:val="303475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7" w15:restartNumberingAfterBreak="0">
    <w:nsid w:val="307D77D7"/>
    <w:multiLevelType w:val="multilevel"/>
    <w:tmpl w:val="307D77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8" w15:restartNumberingAfterBreak="0">
    <w:nsid w:val="309161FF"/>
    <w:multiLevelType w:val="multilevel"/>
    <w:tmpl w:val="309161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9" w15:restartNumberingAfterBreak="0">
    <w:nsid w:val="30A727D3"/>
    <w:multiLevelType w:val="multilevel"/>
    <w:tmpl w:val="30A727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0" w15:restartNumberingAfterBreak="0">
    <w:nsid w:val="30CF34CB"/>
    <w:multiLevelType w:val="multilevel"/>
    <w:tmpl w:val="30CF34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1" w15:restartNumberingAfterBreak="0">
    <w:nsid w:val="31030C84"/>
    <w:multiLevelType w:val="multilevel"/>
    <w:tmpl w:val="31030C8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2" w15:restartNumberingAfterBreak="0">
    <w:nsid w:val="31610163"/>
    <w:multiLevelType w:val="multilevel"/>
    <w:tmpl w:val="316101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3" w15:restartNumberingAfterBreak="0">
    <w:nsid w:val="31D45C63"/>
    <w:multiLevelType w:val="multilevel"/>
    <w:tmpl w:val="31D45C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4" w15:restartNumberingAfterBreak="0">
    <w:nsid w:val="31D62838"/>
    <w:multiLevelType w:val="multilevel"/>
    <w:tmpl w:val="31D628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5" w15:restartNumberingAfterBreak="0">
    <w:nsid w:val="321476BE"/>
    <w:multiLevelType w:val="multilevel"/>
    <w:tmpl w:val="32147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6" w15:restartNumberingAfterBreak="0">
    <w:nsid w:val="32151E26"/>
    <w:multiLevelType w:val="multilevel"/>
    <w:tmpl w:val="32151E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7" w15:restartNumberingAfterBreak="0">
    <w:nsid w:val="3235648A"/>
    <w:multiLevelType w:val="multilevel"/>
    <w:tmpl w:val="323564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8" w15:restartNumberingAfterBreak="0">
    <w:nsid w:val="32424927"/>
    <w:multiLevelType w:val="multilevel"/>
    <w:tmpl w:val="324249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9" w15:restartNumberingAfterBreak="0">
    <w:nsid w:val="326B6300"/>
    <w:multiLevelType w:val="multilevel"/>
    <w:tmpl w:val="326B63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0" w15:restartNumberingAfterBreak="0">
    <w:nsid w:val="32923B21"/>
    <w:multiLevelType w:val="multilevel"/>
    <w:tmpl w:val="32923B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1" w15:restartNumberingAfterBreak="0">
    <w:nsid w:val="32A2409E"/>
    <w:multiLevelType w:val="multilevel"/>
    <w:tmpl w:val="32A240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2" w15:restartNumberingAfterBreak="0">
    <w:nsid w:val="32B04ECA"/>
    <w:multiLevelType w:val="multilevel"/>
    <w:tmpl w:val="32B04EC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3" w15:restartNumberingAfterBreak="0">
    <w:nsid w:val="32C26843"/>
    <w:multiLevelType w:val="multilevel"/>
    <w:tmpl w:val="32C2684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4" w15:restartNumberingAfterBreak="0">
    <w:nsid w:val="32C61AA6"/>
    <w:multiLevelType w:val="multilevel"/>
    <w:tmpl w:val="32C61A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5" w15:restartNumberingAfterBreak="0">
    <w:nsid w:val="32C97AD5"/>
    <w:multiLevelType w:val="multilevel"/>
    <w:tmpl w:val="32C97A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6" w15:restartNumberingAfterBreak="0">
    <w:nsid w:val="32E83187"/>
    <w:multiLevelType w:val="multilevel"/>
    <w:tmpl w:val="32E831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7" w15:restartNumberingAfterBreak="0">
    <w:nsid w:val="32FE6E43"/>
    <w:multiLevelType w:val="multilevel"/>
    <w:tmpl w:val="32FE6E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8" w15:restartNumberingAfterBreak="0">
    <w:nsid w:val="343640FB"/>
    <w:multiLevelType w:val="multilevel"/>
    <w:tmpl w:val="343640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9" w15:restartNumberingAfterBreak="0">
    <w:nsid w:val="347B2117"/>
    <w:multiLevelType w:val="multilevel"/>
    <w:tmpl w:val="347B21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0" w15:restartNumberingAfterBreak="0">
    <w:nsid w:val="347F1C96"/>
    <w:multiLevelType w:val="multilevel"/>
    <w:tmpl w:val="347F1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1" w15:restartNumberingAfterBreak="0">
    <w:nsid w:val="348E7B63"/>
    <w:multiLevelType w:val="multilevel"/>
    <w:tmpl w:val="348E7B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2" w15:restartNumberingAfterBreak="0">
    <w:nsid w:val="34A7176F"/>
    <w:multiLevelType w:val="multilevel"/>
    <w:tmpl w:val="34A717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3" w15:restartNumberingAfterBreak="0">
    <w:nsid w:val="34B8264F"/>
    <w:multiLevelType w:val="multilevel"/>
    <w:tmpl w:val="34B826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4" w15:restartNumberingAfterBreak="0">
    <w:nsid w:val="34E622AB"/>
    <w:multiLevelType w:val="multilevel"/>
    <w:tmpl w:val="34E622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5" w15:restartNumberingAfterBreak="0">
    <w:nsid w:val="34EC0AC4"/>
    <w:multiLevelType w:val="multilevel"/>
    <w:tmpl w:val="34EC0A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6" w15:restartNumberingAfterBreak="0">
    <w:nsid w:val="34F270D0"/>
    <w:multiLevelType w:val="multilevel"/>
    <w:tmpl w:val="34F270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7" w15:restartNumberingAfterBreak="0">
    <w:nsid w:val="34F7351E"/>
    <w:multiLevelType w:val="multilevel"/>
    <w:tmpl w:val="34F735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8" w15:restartNumberingAfterBreak="0">
    <w:nsid w:val="35041348"/>
    <w:multiLevelType w:val="multilevel"/>
    <w:tmpl w:val="350413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9" w15:restartNumberingAfterBreak="0">
    <w:nsid w:val="3515285D"/>
    <w:multiLevelType w:val="multilevel"/>
    <w:tmpl w:val="351528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0" w15:restartNumberingAfterBreak="0">
    <w:nsid w:val="35455F60"/>
    <w:multiLevelType w:val="multilevel"/>
    <w:tmpl w:val="35455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1" w15:restartNumberingAfterBreak="0">
    <w:nsid w:val="3583194D"/>
    <w:multiLevelType w:val="multilevel"/>
    <w:tmpl w:val="358319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2" w15:restartNumberingAfterBreak="0">
    <w:nsid w:val="362733C9"/>
    <w:multiLevelType w:val="multilevel"/>
    <w:tmpl w:val="36273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3" w15:restartNumberingAfterBreak="0">
    <w:nsid w:val="36742BE7"/>
    <w:multiLevelType w:val="multilevel"/>
    <w:tmpl w:val="36742B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4" w15:restartNumberingAfterBreak="0">
    <w:nsid w:val="3674303E"/>
    <w:multiLevelType w:val="multilevel"/>
    <w:tmpl w:val="367430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5" w15:restartNumberingAfterBreak="0">
    <w:nsid w:val="367F5415"/>
    <w:multiLevelType w:val="multilevel"/>
    <w:tmpl w:val="367F5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6" w15:restartNumberingAfterBreak="0">
    <w:nsid w:val="36A62E66"/>
    <w:multiLevelType w:val="multilevel"/>
    <w:tmpl w:val="36A62E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7" w15:restartNumberingAfterBreak="0">
    <w:nsid w:val="36D00964"/>
    <w:multiLevelType w:val="multilevel"/>
    <w:tmpl w:val="36D009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8" w15:restartNumberingAfterBreak="0">
    <w:nsid w:val="36F62C96"/>
    <w:multiLevelType w:val="multilevel"/>
    <w:tmpl w:val="36F62C9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9" w15:restartNumberingAfterBreak="0">
    <w:nsid w:val="372E25B0"/>
    <w:multiLevelType w:val="multilevel"/>
    <w:tmpl w:val="372E25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0" w15:restartNumberingAfterBreak="0">
    <w:nsid w:val="375C0957"/>
    <w:multiLevelType w:val="multilevel"/>
    <w:tmpl w:val="375C09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1" w15:restartNumberingAfterBreak="0">
    <w:nsid w:val="377A1004"/>
    <w:multiLevelType w:val="multilevel"/>
    <w:tmpl w:val="377A10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2" w15:restartNumberingAfterBreak="0">
    <w:nsid w:val="379C26B1"/>
    <w:multiLevelType w:val="multilevel"/>
    <w:tmpl w:val="379C26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3" w15:restartNumberingAfterBreak="0">
    <w:nsid w:val="37A16D5B"/>
    <w:multiLevelType w:val="multilevel"/>
    <w:tmpl w:val="37A16D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4" w15:restartNumberingAfterBreak="0">
    <w:nsid w:val="37A56824"/>
    <w:multiLevelType w:val="multilevel"/>
    <w:tmpl w:val="37A568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5" w15:restartNumberingAfterBreak="0">
    <w:nsid w:val="380C7538"/>
    <w:multiLevelType w:val="multilevel"/>
    <w:tmpl w:val="380C75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6" w15:restartNumberingAfterBreak="0">
    <w:nsid w:val="3811168A"/>
    <w:multiLevelType w:val="multilevel"/>
    <w:tmpl w:val="381116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7" w15:restartNumberingAfterBreak="0">
    <w:nsid w:val="384D1308"/>
    <w:multiLevelType w:val="multilevel"/>
    <w:tmpl w:val="384D13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8" w15:restartNumberingAfterBreak="0">
    <w:nsid w:val="38735957"/>
    <w:multiLevelType w:val="multilevel"/>
    <w:tmpl w:val="3873595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9" w15:restartNumberingAfterBreak="0">
    <w:nsid w:val="387D5B20"/>
    <w:multiLevelType w:val="multilevel"/>
    <w:tmpl w:val="387D5B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0" w15:restartNumberingAfterBreak="0">
    <w:nsid w:val="388B6213"/>
    <w:multiLevelType w:val="multilevel"/>
    <w:tmpl w:val="388B62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1" w15:restartNumberingAfterBreak="0">
    <w:nsid w:val="389603F6"/>
    <w:multiLevelType w:val="multilevel"/>
    <w:tmpl w:val="389603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2" w15:restartNumberingAfterBreak="0">
    <w:nsid w:val="38F8424D"/>
    <w:multiLevelType w:val="multilevel"/>
    <w:tmpl w:val="38F84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3" w15:restartNumberingAfterBreak="0">
    <w:nsid w:val="390705E5"/>
    <w:multiLevelType w:val="multilevel"/>
    <w:tmpl w:val="390705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4" w15:restartNumberingAfterBreak="0">
    <w:nsid w:val="39361120"/>
    <w:multiLevelType w:val="multilevel"/>
    <w:tmpl w:val="393611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5" w15:restartNumberingAfterBreak="0">
    <w:nsid w:val="3946634A"/>
    <w:multiLevelType w:val="multilevel"/>
    <w:tmpl w:val="394663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6" w15:restartNumberingAfterBreak="0">
    <w:nsid w:val="395B16CB"/>
    <w:multiLevelType w:val="multilevel"/>
    <w:tmpl w:val="395B16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7" w15:restartNumberingAfterBreak="0">
    <w:nsid w:val="395C4CF8"/>
    <w:multiLevelType w:val="multilevel"/>
    <w:tmpl w:val="395C4C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8" w15:restartNumberingAfterBreak="0">
    <w:nsid w:val="39CF7C49"/>
    <w:multiLevelType w:val="multilevel"/>
    <w:tmpl w:val="39CF7C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9" w15:restartNumberingAfterBreak="0">
    <w:nsid w:val="39F05E95"/>
    <w:multiLevelType w:val="multilevel"/>
    <w:tmpl w:val="39F05E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0" w15:restartNumberingAfterBreak="0">
    <w:nsid w:val="3A2E327F"/>
    <w:multiLevelType w:val="multilevel"/>
    <w:tmpl w:val="3A2E32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1" w15:restartNumberingAfterBreak="0">
    <w:nsid w:val="3A47025A"/>
    <w:multiLevelType w:val="multilevel"/>
    <w:tmpl w:val="3A4702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2" w15:restartNumberingAfterBreak="0">
    <w:nsid w:val="3A4E0CED"/>
    <w:multiLevelType w:val="multilevel"/>
    <w:tmpl w:val="3A4E0CE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3" w15:restartNumberingAfterBreak="0">
    <w:nsid w:val="3B1972CE"/>
    <w:multiLevelType w:val="multilevel"/>
    <w:tmpl w:val="3B1972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4" w15:restartNumberingAfterBreak="0">
    <w:nsid w:val="3B6965A6"/>
    <w:multiLevelType w:val="multilevel"/>
    <w:tmpl w:val="3B6965A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5" w15:restartNumberingAfterBreak="0">
    <w:nsid w:val="3B7962E9"/>
    <w:multiLevelType w:val="multilevel"/>
    <w:tmpl w:val="3B7962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6" w15:restartNumberingAfterBreak="0">
    <w:nsid w:val="3BDC208B"/>
    <w:multiLevelType w:val="multilevel"/>
    <w:tmpl w:val="3BDC2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7" w15:restartNumberingAfterBreak="0">
    <w:nsid w:val="3C610DB5"/>
    <w:multiLevelType w:val="multilevel"/>
    <w:tmpl w:val="3C610D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8" w15:restartNumberingAfterBreak="0">
    <w:nsid w:val="3C833B53"/>
    <w:multiLevelType w:val="multilevel"/>
    <w:tmpl w:val="3C833B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9" w15:restartNumberingAfterBreak="0">
    <w:nsid w:val="3CBA6BAA"/>
    <w:multiLevelType w:val="multilevel"/>
    <w:tmpl w:val="3CBA6B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0" w15:restartNumberingAfterBreak="0">
    <w:nsid w:val="3CBD5AF5"/>
    <w:multiLevelType w:val="multilevel"/>
    <w:tmpl w:val="3CBD5A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1" w15:restartNumberingAfterBreak="0">
    <w:nsid w:val="3CE1385D"/>
    <w:multiLevelType w:val="multilevel"/>
    <w:tmpl w:val="3CE138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2" w15:restartNumberingAfterBreak="0">
    <w:nsid w:val="3CF95257"/>
    <w:multiLevelType w:val="multilevel"/>
    <w:tmpl w:val="3CF952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3" w15:restartNumberingAfterBreak="0">
    <w:nsid w:val="3D245C0A"/>
    <w:multiLevelType w:val="multilevel"/>
    <w:tmpl w:val="3D245C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4" w15:restartNumberingAfterBreak="0">
    <w:nsid w:val="3D48315D"/>
    <w:multiLevelType w:val="multilevel"/>
    <w:tmpl w:val="3D48315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5" w15:restartNumberingAfterBreak="0">
    <w:nsid w:val="3D720B28"/>
    <w:multiLevelType w:val="multilevel"/>
    <w:tmpl w:val="3D720B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6" w15:restartNumberingAfterBreak="0">
    <w:nsid w:val="3DBC0D9D"/>
    <w:multiLevelType w:val="multilevel"/>
    <w:tmpl w:val="3DBC0D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7" w15:restartNumberingAfterBreak="0">
    <w:nsid w:val="3DC915FC"/>
    <w:multiLevelType w:val="multilevel"/>
    <w:tmpl w:val="3DC915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8" w15:restartNumberingAfterBreak="0">
    <w:nsid w:val="3DF93A46"/>
    <w:multiLevelType w:val="multilevel"/>
    <w:tmpl w:val="3DF93A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9" w15:restartNumberingAfterBreak="0">
    <w:nsid w:val="3E1B541A"/>
    <w:multiLevelType w:val="multilevel"/>
    <w:tmpl w:val="3E1B54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0" w15:restartNumberingAfterBreak="0">
    <w:nsid w:val="3E6C0157"/>
    <w:multiLevelType w:val="multilevel"/>
    <w:tmpl w:val="3E6C01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1" w15:restartNumberingAfterBreak="0">
    <w:nsid w:val="3EA0310C"/>
    <w:multiLevelType w:val="multilevel"/>
    <w:tmpl w:val="3EA031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2" w15:restartNumberingAfterBreak="0">
    <w:nsid w:val="3EA639DB"/>
    <w:multiLevelType w:val="multilevel"/>
    <w:tmpl w:val="3EA639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3" w15:restartNumberingAfterBreak="0">
    <w:nsid w:val="3F055E68"/>
    <w:multiLevelType w:val="multilevel"/>
    <w:tmpl w:val="3F055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4" w15:restartNumberingAfterBreak="0">
    <w:nsid w:val="3F4623EC"/>
    <w:multiLevelType w:val="multilevel"/>
    <w:tmpl w:val="3F4623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5" w15:restartNumberingAfterBreak="0">
    <w:nsid w:val="3F4F0ABE"/>
    <w:multiLevelType w:val="multilevel"/>
    <w:tmpl w:val="3F4F0A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6" w15:restartNumberingAfterBreak="0">
    <w:nsid w:val="3FA43AB2"/>
    <w:multiLevelType w:val="multilevel"/>
    <w:tmpl w:val="3FA43A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7" w15:restartNumberingAfterBreak="0">
    <w:nsid w:val="3FB42370"/>
    <w:multiLevelType w:val="multilevel"/>
    <w:tmpl w:val="3FB423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8" w15:restartNumberingAfterBreak="0">
    <w:nsid w:val="3FD45F20"/>
    <w:multiLevelType w:val="multilevel"/>
    <w:tmpl w:val="3FD45F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9" w15:restartNumberingAfterBreak="0">
    <w:nsid w:val="3FDF00BD"/>
    <w:multiLevelType w:val="multilevel"/>
    <w:tmpl w:val="3FDF00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0" w15:restartNumberingAfterBreak="0">
    <w:nsid w:val="3FEB67C3"/>
    <w:multiLevelType w:val="multilevel"/>
    <w:tmpl w:val="3FEB67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1" w15:restartNumberingAfterBreak="0">
    <w:nsid w:val="400661C2"/>
    <w:multiLevelType w:val="multilevel"/>
    <w:tmpl w:val="400661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2" w15:restartNumberingAfterBreak="0">
    <w:nsid w:val="40195395"/>
    <w:multiLevelType w:val="multilevel"/>
    <w:tmpl w:val="401953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3" w15:restartNumberingAfterBreak="0">
    <w:nsid w:val="401F3741"/>
    <w:multiLevelType w:val="multilevel"/>
    <w:tmpl w:val="401F37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4" w15:restartNumberingAfterBreak="0">
    <w:nsid w:val="40675EEC"/>
    <w:multiLevelType w:val="multilevel"/>
    <w:tmpl w:val="40675E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5" w15:restartNumberingAfterBreak="0">
    <w:nsid w:val="407B7011"/>
    <w:multiLevelType w:val="multilevel"/>
    <w:tmpl w:val="407B70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6" w15:restartNumberingAfterBreak="0">
    <w:nsid w:val="40BB0453"/>
    <w:multiLevelType w:val="multilevel"/>
    <w:tmpl w:val="40BB045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7" w15:restartNumberingAfterBreak="0">
    <w:nsid w:val="412C73D0"/>
    <w:multiLevelType w:val="multilevel"/>
    <w:tmpl w:val="412C73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8" w15:restartNumberingAfterBreak="0">
    <w:nsid w:val="415357DB"/>
    <w:multiLevelType w:val="multilevel"/>
    <w:tmpl w:val="415357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9" w15:restartNumberingAfterBreak="0">
    <w:nsid w:val="41686A90"/>
    <w:multiLevelType w:val="multilevel"/>
    <w:tmpl w:val="41686A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0" w15:restartNumberingAfterBreak="0">
    <w:nsid w:val="417275FC"/>
    <w:multiLevelType w:val="multilevel"/>
    <w:tmpl w:val="417275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1" w15:restartNumberingAfterBreak="0">
    <w:nsid w:val="419402C3"/>
    <w:multiLevelType w:val="multilevel"/>
    <w:tmpl w:val="419402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2" w15:restartNumberingAfterBreak="0">
    <w:nsid w:val="42922AA5"/>
    <w:multiLevelType w:val="multilevel"/>
    <w:tmpl w:val="42922A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3" w15:restartNumberingAfterBreak="0">
    <w:nsid w:val="42A31E92"/>
    <w:multiLevelType w:val="multilevel"/>
    <w:tmpl w:val="42A31E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4" w15:restartNumberingAfterBreak="0">
    <w:nsid w:val="42D656E4"/>
    <w:multiLevelType w:val="multilevel"/>
    <w:tmpl w:val="42D656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5" w15:restartNumberingAfterBreak="0">
    <w:nsid w:val="42F57E4E"/>
    <w:multiLevelType w:val="multilevel"/>
    <w:tmpl w:val="42F57E4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6" w15:restartNumberingAfterBreak="0">
    <w:nsid w:val="431A7D67"/>
    <w:multiLevelType w:val="multilevel"/>
    <w:tmpl w:val="431A7D6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7" w15:restartNumberingAfterBreak="0">
    <w:nsid w:val="432100B2"/>
    <w:multiLevelType w:val="multilevel"/>
    <w:tmpl w:val="432100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8" w15:restartNumberingAfterBreak="0">
    <w:nsid w:val="432E7F49"/>
    <w:multiLevelType w:val="multilevel"/>
    <w:tmpl w:val="432E7F4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9" w15:restartNumberingAfterBreak="0">
    <w:nsid w:val="43427372"/>
    <w:multiLevelType w:val="multilevel"/>
    <w:tmpl w:val="434273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0" w15:restartNumberingAfterBreak="0">
    <w:nsid w:val="43F834CC"/>
    <w:multiLevelType w:val="multilevel"/>
    <w:tmpl w:val="43F834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1" w15:restartNumberingAfterBreak="0">
    <w:nsid w:val="443276EE"/>
    <w:multiLevelType w:val="multilevel"/>
    <w:tmpl w:val="443276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2" w15:restartNumberingAfterBreak="0">
    <w:nsid w:val="446C14EC"/>
    <w:multiLevelType w:val="multilevel"/>
    <w:tmpl w:val="446C14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3" w15:restartNumberingAfterBreak="0">
    <w:nsid w:val="44B7740E"/>
    <w:multiLevelType w:val="multilevel"/>
    <w:tmpl w:val="44B774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4" w15:restartNumberingAfterBreak="0">
    <w:nsid w:val="44DC711A"/>
    <w:multiLevelType w:val="multilevel"/>
    <w:tmpl w:val="44DC71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5" w15:restartNumberingAfterBreak="0">
    <w:nsid w:val="44E82F30"/>
    <w:multiLevelType w:val="multilevel"/>
    <w:tmpl w:val="44E82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6" w15:restartNumberingAfterBreak="0">
    <w:nsid w:val="4506398B"/>
    <w:multiLevelType w:val="multilevel"/>
    <w:tmpl w:val="4506398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7" w15:restartNumberingAfterBreak="0">
    <w:nsid w:val="451B54DB"/>
    <w:multiLevelType w:val="multilevel"/>
    <w:tmpl w:val="451B54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8" w15:restartNumberingAfterBreak="0">
    <w:nsid w:val="45213574"/>
    <w:multiLevelType w:val="multilevel"/>
    <w:tmpl w:val="452135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9" w15:restartNumberingAfterBreak="0">
    <w:nsid w:val="45E82648"/>
    <w:multiLevelType w:val="multilevel"/>
    <w:tmpl w:val="45E826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0" w15:restartNumberingAfterBreak="0">
    <w:nsid w:val="45F64233"/>
    <w:multiLevelType w:val="multilevel"/>
    <w:tmpl w:val="45F64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1" w15:restartNumberingAfterBreak="0">
    <w:nsid w:val="46045C72"/>
    <w:multiLevelType w:val="multilevel"/>
    <w:tmpl w:val="46045C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2" w15:restartNumberingAfterBreak="0">
    <w:nsid w:val="46265DC3"/>
    <w:multiLevelType w:val="multilevel"/>
    <w:tmpl w:val="46265D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3" w15:restartNumberingAfterBreak="0">
    <w:nsid w:val="463E0ECE"/>
    <w:multiLevelType w:val="multilevel"/>
    <w:tmpl w:val="463E0E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4" w15:restartNumberingAfterBreak="0">
    <w:nsid w:val="467D6D9D"/>
    <w:multiLevelType w:val="multilevel"/>
    <w:tmpl w:val="467D6D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5" w15:restartNumberingAfterBreak="0">
    <w:nsid w:val="46917153"/>
    <w:multiLevelType w:val="multilevel"/>
    <w:tmpl w:val="469171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6" w15:restartNumberingAfterBreak="0">
    <w:nsid w:val="47392841"/>
    <w:multiLevelType w:val="multilevel"/>
    <w:tmpl w:val="473928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7" w15:restartNumberingAfterBreak="0">
    <w:nsid w:val="47456C4B"/>
    <w:multiLevelType w:val="multilevel"/>
    <w:tmpl w:val="47456C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8" w15:restartNumberingAfterBreak="0">
    <w:nsid w:val="47B360ED"/>
    <w:multiLevelType w:val="multilevel"/>
    <w:tmpl w:val="47B360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9" w15:restartNumberingAfterBreak="0">
    <w:nsid w:val="47F305D0"/>
    <w:multiLevelType w:val="multilevel"/>
    <w:tmpl w:val="47F305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0" w15:restartNumberingAfterBreak="0">
    <w:nsid w:val="47FC511C"/>
    <w:multiLevelType w:val="multilevel"/>
    <w:tmpl w:val="47FC51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1" w15:restartNumberingAfterBreak="0">
    <w:nsid w:val="480C3798"/>
    <w:multiLevelType w:val="multilevel"/>
    <w:tmpl w:val="480C37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2" w15:restartNumberingAfterBreak="0">
    <w:nsid w:val="482B555B"/>
    <w:multiLevelType w:val="multilevel"/>
    <w:tmpl w:val="482B55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3" w15:restartNumberingAfterBreak="0">
    <w:nsid w:val="48885F5B"/>
    <w:multiLevelType w:val="multilevel"/>
    <w:tmpl w:val="48885F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4" w15:restartNumberingAfterBreak="0">
    <w:nsid w:val="49395D76"/>
    <w:multiLevelType w:val="multilevel"/>
    <w:tmpl w:val="49395D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5" w15:restartNumberingAfterBreak="0">
    <w:nsid w:val="49CF5B39"/>
    <w:multiLevelType w:val="multilevel"/>
    <w:tmpl w:val="49CF5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6" w15:restartNumberingAfterBreak="0">
    <w:nsid w:val="4A1F5B9B"/>
    <w:multiLevelType w:val="multilevel"/>
    <w:tmpl w:val="4A1F5B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7" w15:restartNumberingAfterBreak="0">
    <w:nsid w:val="4A520271"/>
    <w:multiLevelType w:val="multilevel"/>
    <w:tmpl w:val="4A52027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8" w15:restartNumberingAfterBreak="0">
    <w:nsid w:val="4AA96AB5"/>
    <w:multiLevelType w:val="multilevel"/>
    <w:tmpl w:val="4AA96A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9" w15:restartNumberingAfterBreak="0">
    <w:nsid w:val="4AB40EEA"/>
    <w:multiLevelType w:val="multilevel"/>
    <w:tmpl w:val="4AB40E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0" w15:restartNumberingAfterBreak="0">
    <w:nsid w:val="4AD807F8"/>
    <w:multiLevelType w:val="multilevel"/>
    <w:tmpl w:val="4AD807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1" w15:restartNumberingAfterBreak="0">
    <w:nsid w:val="4AFB392B"/>
    <w:multiLevelType w:val="multilevel"/>
    <w:tmpl w:val="4AFB39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2" w15:restartNumberingAfterBreak="0">
    <w:nsid w:val="4B3A33EB"/>
    <w:multiLevelType w:val="multilevel"/>
    <w:tmpl w:val="4B3A33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3" w15:restartNumberingAfterBreak="0">
    <w:nsid w:val="4B791998"/>
    <w:multiLevelType w:val="multilevel"/>
    <w:tmpl w:val="4B791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4" w15:restartNumberingAfterBreak="0">
    <w:nsid w:val="4B861153"/>
    <w:multiLevelType w:val="multilevel"/>
    <w:tmpl w:val="4B8611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5" w15:restartNumberingAfterBreak="0">
    <w:nsid w:val="4BDB53CD"/>
    <w:multiLevelType w:val="multilevel"/>
    <w:tmpl w:val="4BDB53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6" w15:restartNumberingAfterBreak="0">
    <w:nsid w:val="4BDB67EC"/>
    <w:multiLevelType w:val="multilevel"/>
    <w:tmpl w:val="4BDB67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7" w15:restartNumberingAfterBreak="0">
    <w:nsid w:val="4C2F7CAB"/>
    <w:multiLevelType w:val="multilevel"/>
    <w:tmpl w:val="4C2F7C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8" w15:restartNumberingAfterBreak="0">
    <w:nsid w:val="4C423BE3"/>
    <w:multiLevelType w:val="multilevel"/>
    <w:tmpl w:val="4C423BE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9" w15:restartNumberingAfterBreak="0">
    <w:nsid w:val="4C812AF3"/>
    <w:multiLevelType w:val="multilevel"/>
    <w:tmpl w:val="4C812A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0" w15:restartNumberingAfterBreak="0">
    <w:nsid w:val="4CA33C0A"/>
    <w:multiLevelType w:val="multilevel"/>
    <w:tmpl w:val="4CA33C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21" w15:restartNumberingAfterBreak="0">
    <w:nsid w:val="4CFE6DBF"/>
    <w:multiLevelType w:val="multilevel"/>
    <w:tmpl w:val="4CFE6D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2" w15:restartNumberingAfterBreak="0">
    <w:nsid w:val="4D2B22B0"/>
    <w:multiLevelType w:val="hybridMultilevel"/>
    <w:tmpl w:val="41502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4D7714CE"/>
    <w:multiLevelType w:val="multilevel"/>
    <w:tmpl w:val="4D7714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4" w15:restartNumberingAfterBreak="0">
    <w:nsid w:val="4D7F3485"/>
    <w:multiLevelType w:val="multilevel"/>
    <w:tmpl w:val="4D7F34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5" w15:restartNumberingAfterBreak="0">
    <w:nsid w:val="4D8F20ED"/>
    <w:multiLevelType w:val="multilevel"/>
    <w:tmpl w:val="4D8F20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6" w15:restartNumberingAfterBreak="0">
    <w:nsid w:val="4D963D78"/>
    <w:multiLevelType w:val="multilevel"/>
    <w:tmpl w:val="4D963D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7" w15:restartNumberingAfterBreak="0">
    <w:nsid w:val="4DCB30C7"/>
    <w:multiLevelType w:val="multilevel"/>
    <w:tmpl w:val="4DCB30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8" w15:restartNumberingAfterBreak="0">
    <w:nsid w:val="4DF871A6"/>
    <w:multiLevelType w:val="multilevel"/>
    <w:tmpl w:val="4DF871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9" w15:restartNumberingAfterBreak="0">
    <w:nsid w:val="4E027ABE"/>
    <w:multiLevelType w:val="multilevel"/>
    <w:tmpl w:val="4E027A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0" w15:restartNumberingAfterBreak="0">
    <w:nsid w:val="4E071F12"/>
    <w:multiLevelType w:val="multilevel"/>
    <w:tmpl w:val="4E071F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1" w15:restartNumberingAfterBreak="0">
    <w:nsid w:val="4E2B0485"/>
    <w:multiLevelType w:val="multilevel"/>
    <w:tmpl w:val="4E2B04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2" w15:restartNumberingAfterBreak="0">
    <w:nsid w:val="4E4440E3"/>
    <w:multiLevelType w:val="multilevel"/>
    <w:tmpl w:val="4E44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3" w15:restartNumberingAfterBreak="0">
    <w:nsid w:val="4E490411"/>
    <w:multiLevelType w:val="multilevel"/>
    <w:tmpl w:val="4E4904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4" w15:restartNumberingAfterBreak="0">
    <w:nsid w:val="4EFE2A44"/>
    <w:multiLevelType w:val="multilevel"/>
    <w:tmpl w:val="4EFE2A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5" w15:restartNumberingAfterBreak="0">
    <w:nsid w:val="4F412C3E"/>
    <w:multiLevelType w:val="multilevel"/>
    <w:tmpl w:val="4F412C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6" w15:restartNumberingAfterBreak="0">
    <w:nsid w:val="4FA77997"/>
    <w:multiLevelType w:val="multilevel"/>
    <w:tmpl w:val="4FA779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7" w15:restartNumberingAfterBreak="0">
    <w:nsid w:val="4FAC3CBA"/>
    <w:multiLevelType w:val="multilevel"/>
    <w:tmpl w:val="4FAC3CB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8" w15:restartNumberingAfterBreak="0">
    <w:nsid w:val="4FE252CA"/>
    <w:multiLevelType w:val="multilevel"/>
    <w:tmpl w:val="4FE252C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9" w15:restartNumberingAfterBreak="0">
    <w:nsid w:val="4FEE17AD"/>
    <w:multiLevelType w:val="multilevel"/>
    <w:tmpl w:val="4FEE17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0" w15:restartNumberingAfterBreak="0">
    <w:nsid w:val="4FFD728F"/>
    <w:multiLevelType w:val="multilevel"/>
    <w:tmpl w:val="4FFD72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1" w15:restartNumberingAfterBreak="0">
    <w:nsid w:val="5002169E"/>
    <w:multiLevelType w:val="multilevel"/>
    <w:tmpl w:val="5002169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2" w15:restartNumberingAfterBreak="0">
    <w:nsid w:val="501C0660"/>
    <w:multiLevelType w:val="multilevel"/>
    <w:tmpl w:val="501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3" w15:restartNumberingAfterBreak="0">
    <w:nsid w:val="50325DD1"/>
    <w:multiLevelType w:val="multilevel"/>
    <w:tmpl w:val="50325D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4" w15:restartNumberingAfterBreak="0">
    <w:nsid w:val="50435C66"/>
    <w:multiLevelType w:val="multilevel"/>
    <w:tmpl w:val="50435C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5" w15:restartNumberingAfterBreak="0">
    <w:nsid w:val="50811AFF"/>
    <w:multiLevelType w:val="multilevel"/>
    <w:tmpl w:val="50811A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6" w15:restartNumberingAfterBreak="0">
    <w:nsid w:val="50A6238E"/>
    <w:multiLevelType w:val="multilevel"/>
    <w:tmpl w:val="50A623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7" w15:restartNumberingAfterBreak="0">
    <w:nsid w:val="50F4734E"/>
    <w:multiLevelType w:val="multilevel"/>
    <w:tmpl w:val="50F473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48" w15:restartNumberingAfterBreak="0">
    <w:nsid w:val="512007AD"/>
    <w:multiLevelType w:val="multilevel"/>
    <w:tmpl w:val="512007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9" w15:restartNumberingAfterBreak="0">
    <w:nsid w:val="514917B6"/>
    <w:multiLevelType w:val="multilevel"/>
    <w:tmpl w:val="514917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0" w15:restartNumberingAfterBreak="0">
    <w:nsid w:val="518A6837"/>
    <w:multiLevelType w:val="multilevel"/>
    <w:tmpl w:val="518A68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1" w15:restartNumberingAfterBreak="0">
    <w:nsid w:val="519516F5"/>
    <w:multiLevelType w:val="multilevel"/>
    <w:tmpl w:val="519516F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2" w15:restartNumberingAfterBreak="0">
    <w:nsid w:val="51A15838"/>
    <w:multiLevelType w:val="multilevel"/>
    <w:tmpl w:val="51A158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3" w15:restartNumberingAfterBreak="0">
    <w:nsid w:val="51B56580"/>
    <w:multiLevelType w:val="multilevel"/>
    <w:tmpl w:val="51B565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4" w15:restartNumberingAfterBreak="0">
    <w:nsid w:val="51CE0A7A"/>
    <w:multiLevelType w:val="multilevel"/>
    <w:tmpl w:val="51CE0A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5" w15:restartNumberingAfterBreak="0">
    <w:nsid w:val="51E21460"/>
    <w:multiLevelType w:val="multilevel"/>
    <w:tmpl w:val="51E214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6" w15:restartNumberingAfterBreak="0">
    <w:nsid w:val="52710BDC"/>
    <w:multiLevelType w:val="multilevel"/>
    <w:tmpl w:val="52710BD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7" w15:restartNumberingAfterBreak="0">
    <w:nsid w:val="52A016CD"/>
    <w:multiLevelType w:val="multilevel"/>
    <w:tmpl w:val="52A016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8" w15:restartNumberingAfterBreak="0">
    <w:nsid w:val="52A07CB9"/>
    <w:multiLevelType w:val="multilevel"/>
    <w:tmpl w:val="52A07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9" w15:restartNumberingAfterBreak="0">
    <w:nsid w:val="52B22ABB"/>
    <w:multiLevelType w:val="multilevel"/>
    <w:tmpl w:val="52B22A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0" w15:restartNumberingAfterBreak="0">
    <w:nsid w:val="52E02B77"/>
    <w:multiLevelType w:val="multilevel"/>
    <w:tmpl w:val="52E02B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1" w15:restartNumberingAfterBreak="0">
    <w:nsid w:val="52F65C28"/>
    <w:multiLevelType w:val="multilevel"/>
    <w:tmpl w:val="52F65C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2" w15:restartNumberingAfterBreak="0">
    <w:nsid w:val="531A6167"/>
    <w:multiLevelType w:val="multilevel"/>
    <w:tmpl w:val="531A61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3" w15:restartNumberingAfterBreak="0">
    <w:nsid w:val="53801F43"/>
    <w:multiLevelType w:val="multilevel"/>
    <w:tmpl w:val="53801F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4" w15:restartNumberingAfterBreak="0">
    <w:nsid w:val="539B16C3"/>
    <w:multiLevelType w:val="multilevel"/>
    <w:tmpl w:val="539B16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5" w15:restartNumberingAfterBreak="0">
    <w:nsid w:val="53A63F91"/>
    <w:multiLevelType w:val="multilevel"/>
    <w:tmpl w:val="53A63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6" w15:restartNumberingAfterBreak="0">
    <w:nsid w:val="53E0070F"/>
    <w:multiLevelType w:val="multilevel"/>
    <w:tmpl w:val="53E0070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7" w15:restartNumberingAfterBreak="0">
    <w:nsid w:val="54D40555"/>
    <w:multiLevelType w:val="multilevel"/>
    <w:tmpl w:val="54D405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8" w15:restartNumberingAfterBreak="0">
    <w:nsid w:val="54D7162C"/>
    <w:multiLevelType w:val="multilevel"/>
    <w:tmpl w:val="54D716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9" w15:restartNumberingAfterBreak="0">
    <w:nsid w:val="55B2661C"/>
    <w:multiLevelType w:val="multilevel"/>
    <w:tmpl w:val="55B266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0" w15:restartNumberingAfterBreak="0">
    <w:nsid w:val="55EA45B3"/>
    <w:multiLevelType w:val="multilevel"/>
    <w:tmpl w:val="55EA45B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1" w15:restartNumberingAfterBreak="0">
    <w:nsid w:val="55F449B1"/>
    <w:multiLevelType w:val="multilevel"/>
    <w:tmpl w:val="55F449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2" w15:restartNumberingAfterBreak="0">
    <w:nsid w:val="55FD08CE"/>
    <w:multiLevelType w:val="multilevel"/>
    <w:tmpl w:val="55FD08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3" w15:restartNumberingAfterBreak="0">
    <w:nsid w:val="561405DD"/>
    <w:multiLevelType w:val="multilevel"/>
    <w:tmpl w:val="561405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4" w15:restartNumberingAfterBreak="0">
    <w:nsid w:val="561F3720"/>
    <w:multiLevelType w:val="multilevel"/>
    <w:tmpl w:val="561F37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5" w15:restartNumberingAfterBreak="0">
    <w:nsid w:val="56636736"/>
    <w:multiLevelType w:val="multilevel"/>
    <w:tmpl w:val="5663673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6" w15:restartNumberingAfterBreak="0">
    <w:nsid w:val="56D15D66"/>
    <w:multiLevelType w:val="multilevel"/>
    <w:tmpl w:val="56D15D6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7" w15:restartNumberingAfterBreak="0">
    <w:nsid w:val="5700526D"/>
    <w:multiLevelType w:val="multilevel"/>
    <w:tmpl w:val="57005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8" w15:restartNumberingAfterBreak="0">
    <w:nsid w:val="57260B6C"/>
    <w:multiLevelType w:val="multilevel"/>
    <w:tmpl w:val="57260B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9" w15:restartNumberingAfterBreak="0">
    <w:nsid w:val="574A6E3B"/>
    <w:multiLevelType w:val="multilevel"/>
    <w:tmpl w:val="574A6E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0" w15:restartNumberingAfterBreak="0">
    <w:nsid w:val="575D522C"/>
    <w:multiLevelType w:val="multilevel"/>
    <w:tmpl w:val="575D52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1" w15:restartNumberingAfterBreak="0">
    <w:nsid w:val="578A1737"/>
    <w:multiLevelType w:val="multilevel"/>
    <w:tmpl w:val="578A1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2" w15:restartNumberingAfterBreak="0">
    <w:nsid w:val="578F3EB8"/>
    <w:multiLevelType w:val="multilevel"/>
    <w:tmpl w:val="578F3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3" w15:restartNumberingAfterBreak="0">
    <w:nsid w:val="57A2345C"/>
    <w:multiLevelType w:val="multilevel"/>
    <w:tmpl w:val="57A234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4" w15:restartNumberingAfterBreak="0">
    <w:nsid w:val="57B50F62"/>
    <w:multiLevelType w:val="multilevel"/>
    <w:tmpl w:val="57B50F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5" w15:restartNumberingAfterBreak="0">
    <w:nsid w:val="57D54468"/>
    <w:multiLevelType w:val="multilevel"/>
    <w:tmpl w:val="57D544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6" w15:restartNumberingAfterBreak="0">
    <w:nsid w:val="58341711"/>
    <w:multiLevelType w:val="multilevel"/>
    <w:tmpl w:val="58341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7" w15:restartNumberingAfterBreak="0">
    <w:nsid w:val="583E1C0A"/>
    <w:multiLevelType w:val="multilevel"/>
    <w:tmpl w:val="583E1C0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8" w15:restartNumberingAfterBreak="0">
    <w:nsid w:val="583F2D06"/>
    <w:multiLevelType w:val="multilevel"/>
    <w:tmpl w:val="583F2D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9" w15:restartNumberingAfterBreak="0">
    <w:nsid w:val="584B0E0B"/>
    <w:multiLevelType w:val="multilevel"/>
    <w:tmpl w:val="584B0E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0" w15:restartNumberingAfterBreak="0">
    <w:nsid w:val="588E7D8C"/>
    <w:multiLevelType w:val="multilevel"/>
    <w:tmpl w:val="588E7D8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1" w15:restartNumberingAfterBreak="0">
    <w:nsid w:val="589D574E"/>
    <w:multiLevelType w:val="multilevel"/>
    <w:tmpl w:val="589D57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2" w15:restartNumberingAfterBreak="0">
    <w:nsid w:val="58CC4CA4"/>
    <w:multiLevelType w:val="multilevel"/>
    <w:tmpl w:val="58CC4C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3" w15:restartNumberingAfterBreak="0">
    <w:nsid w:val="58DA6787"/>
    <w:multiLevelType w:val="multilevel"/>
    <w:tmpl w:val="58DA67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4" w15:restartNumberingAfterBreak="0">
    <w:nsid w:val="5943339A"/>
    <w:multiLevelType w:val="multilevel"/>
    <w:tmpl w:val="594333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5" w15:restartNumberingAfterBreak="0">
    <w:nsid w:val="597826B9"/>
    <w:multiLevelType w:val="multilevel"/>
    <w:tmpl w:val="597826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6" w15:restartNumberingAfterBreak="0">
    <w:nsid w:val="598345BF"/>
    <w:multiLevelType w:val="multilevel"/>
    <w:tmpl w:val="598345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7" w15:restartNumberingAfterBreak="0">
    <w:nsid w:val="59F25139"/>
    <w:multiLevelType w:val="multilevel"/>
    <w:tmpl w:val="59F251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8" w15:restartNumberingAfterBreak="0">
    <w:nsid w:val="5A257794"/>
    <w:multiLevelType w:val="multilevel"/>
    <w:tmpl w:val="5A2577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9" w15:restartNumberingAfterBreak="0">
    <w:nsid w:val="5A85692C"/>
    <w:multiLevelType w:val="multilevel"/>
    <w:tmpl w:val="5A8569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0" w15:restartNumberingAfterBreak="0">
    <w:nsid w:val="5AAE1CC0"/>
    <w:multiLevelType w:val="multilevel"/>
    <w:tmpl w:val="5AAE1CC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1" w15:restartNumberingAfterBreak="0">
    <w:nsid w:val="5AC5790B"/>
    <w:multiLevelType w:val="multilevel"/>
    <w:tmpl w:val="5AC57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2" w15:restartNumberingAfterBreak="0">
    <w:nsid w:val="5AD32B3E"/>
    <w:multiLevelType w:val="multilevel"/>
    <w:tmpl w:val="5AD32B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3" w15:restartNumberingAfterBreak="0">
    <w:nsid w:val="5B5E7B3E"/>
    <w:multiLevelType w:val="multilevel"/>
    <w:tmpl w:val="5B5E7B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4" w15:restartNumberingAfterBreak="0">
    <w:nsid w:val="5B6B64C3"/>
    <w:multiLevelType w:val="multilevel"/>
    <w:tmpl w:val="5B6B64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5" w15:restartNumberingAfterBreak="0">
    <w:nsid w:val="5B6E4A88"/>
    <w:multiLevelType w:val="multilevel"/>
    <w:tmpl w:val="5B6E4A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6" w15:restartNumberingAfterBreak="0">
    <w:nsid w:val="5BF45651"/>
    <w:multiLevelType w:val="multilevel"/>
    <w:tmpl w:val="5BF456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7" w15:restartNumberingAfterBreak="0">
    <w:nsid w:val="5C5865DE"/>
    <w:multiLevelType w:val="multilevel"/>
    <w:tmpl w:val="5C5865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8" w15:restartNumberingAfterBreak="0">
    <w:nsid w:val="5C806F66"/>
    <w:multiLevelType w:val="multilevel"/>
    <w:tmpl w:val="5C806F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9" w15:restartNumberingAfterBreak="0">
    <w:nsid w:val="5C9C09ED"/>
    <w:multiLevelType w:val="multilevel"/>
    <w:tmpl w:val="5C9C09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0" w15:restartNumberingAfterBreak="0">
    <w:nsid w:val="5CC82888"/>
    <w:multiLevelType w:val="multilevel"/>
    <w:tmpl w:val="5CC828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1" w15:restartNumberingAfterBreak="0">
    <w:nsid w:val="5CF26A40"/>
    <w:multiLevelType w:val="multilevel"/>
    <w:tmpl w:val="5CF26A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2" w15:restartNumberingAfterBreak="0">
    <w:nsid w:val="5D2949FB"/>
    <w:multiLevelType w:val="multilevel"/>
    <w:tmpl w:val="5D2949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3" w15:restartNumberingAfterBreak="0">
    <w:nsid w:val="5D2C2BFB"/>
    <w:multiLevelType w:val="multilevel"/>
    <w:tmpl w:val="5D2C2BF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4" w15:restartNumberingAfterBreak="0">
    <w:nsid w:val="5D5B4126"/>
    <w:multiLevelType w:val="multilevel"/>
    <w:tmpl w:val="5D5B41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5" w15:restartNumberingAfterBreak="0">
    <w:nsid w:val="5D8C064E"/>
    <w:multiLevelType w:val="multilevel"/>
    <w:tmpl w:val="5D8C06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6" w15:restartNumberingAfterBreak="0">
    <w:nsid w:val="5DA00674"/>
    <w:multiLevelType w:val="multilevel"/>
    <w:tmpl w:val="5DA006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7" w15:restartNumberingAfterBreak="0">
    <w:nsid w:val="5E0E04DD"/>
    <w:multiLevelType w:val="multilevel"/>
    <w:tmpl w:val="5E0E04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8" w15:restartNumberingAfterBreak="0">
    <w:nsid w:val="5E1234B4"/>
    <w:multiLevelType w:val="multilevel"/>
    <w:tmpl w:val="5E1234B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9" w15:restartNumberingAfterBreak="0">
    <w:nsid w:val="5E4A7DFC"/>
    <w:multiLevelType w:val="multilevel"/>
    <w:tmpl w:val="5E4A7D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0" w15:restartNumberingAfterBreak="0">
    <w:nsid w:val="5E971077"/>
    <w:multiLevelType w:val="multilevel"/>
    <w:tmpl w:val="5E97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1" w15:restartNumberingAfterBreak="0">
    <w:nsid w:val="5EBA423C"/>
    <w:multiLevelType w:val="multilevel"/>
    <w:tmpl w:val="5EBA42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2" w15:restartNumberingAfterBreak="0">
    <w:nsid w:val="5ED27A15"/>
    <w:multiLevelType w:val="multilevel"/>
    <w:tmpl w:val="5ED27A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3" w15:restartNumberingAfterBreak="0">
    <w:nsid w:val="5EED7D8D"/>
    <w:multiLevelType w:val="multilevel"/>
    <w:tmpl w:val="5EED7D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4" w15:restartNumberingAfterBreak="0">
    <w:nsid w:val="5EFB0BEF"/>
    <w:multiLevelType w:val="multilevel"/>
    <w:tmpl w:val="5EFB0B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5" w15:restartNumberingAfterBreak="0">
    <w:nsid w:val="5F267D92"/>
    <w:multiLevelType w:val="multilevel"/>
    <w:tmpl w:val="5F267D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6" w15:restartNumberingAfterBreak="0">
    <w:nsid w:val="5F410480"/>
    <w:multiLevelType w:val="multilevel"/>
    <w:tmpl w:val="5F41048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7" w15:restartNumberingAfterBreak="0">
    <w:nsid w:val="5F6979D0"/>
    <w:multiLevelType w:val="multilevel"/>
    <w:tmpl w:val="5F6979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8" w15:restartNumberingAfterBreak="0">
    <w:nsid w:val="5F7B3176"/>
    <w:multiLevelType w:val="multilevel"/>
    <w:tmpl w:val="5F7B31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9" w15:restartNumberingAfterBreak="0">
    <w:nsid w:val="5FA1762F"/>
    <w:multiLevelType w:val="multilevel"/>
    <w:tmpl w:val="5FA176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0" w15:restartNumberingAfterBreak="0">
    <w:nsid w:val="5FB574A8"/>
    <w:multiLevelType w:val="multilevel"/>
    <w:tmpl w:val="5FB574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1" w15:restartNumberingAfterBreak="0">
    <w:nsid w:val="5FEE017E"/>
    <w:multiLevelType w:val="multilevel"/>
    <w:tmpl w:val="5FEE01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2" w15:restartNumberingAfterBreak="0">
    <w:nsid w:val="602C3347"/>
    <w:multiLevelType w:val="multilevel"/>
    <w:tmpl w:val="602C33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3" w15:restartNumberingAfterBreak="0">
    <w:nsid w:val="60473DF2"/>
    <w:multiLevelType w:val="multilevel"/>
    <w:tmpl w:val="60473D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4" w15:restartNumberingAfterBreak="0">
    <w:nsid w:val="609339E8"/>
    <w:multiLevelType w:val="multilevel"/>
    <w:tmpl w:val="609339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5" w15:restartNumberingAfterBreak="0">
    <w:nsid w:val="60CB0DFE"/>
    <w:multiLevelType w:val="multilevel"/>
    <w:tmpl w:val="60CB0D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6" w15:restartNumberingAfterBreak="0">
    <w:nsid w:val="60CD6272"/>
    <w:multiLevelType w:val="multilevel"/>
    <w:tmpl w:val="60CD62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7" w15:restartNumberingAfterBreak="0">
    <w:nsid w:val="60FD178C"/>
    <w:multiLevelType w:val="multilevel"/>
    <w:tmpl w:val="60FD17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8" w15:restartNumberingAfterBreak="0">
    <w:nsid w:val="61362B18"/>
    <w:multiLevelType w:val="multilevel"/>
    <w:tmpl w:val="61362B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9" w15:restartNumberingAfterBreak="0">
    <w:nsid w:val="61636AAB"/>
    <w:multiLevelType w:val="multilevel"/>
    <w:tmpl w:val="61636AA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0" w15:restartNumberingAfterBreak="0">
    <w:nsid w:val="617C23E8"/>
    <w:multiLevelType w:val="multilevel"/>
    <w:tmpl w:val="617C23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1" w15:restartNumberingAfterBreak="0">
    <w:nsid w:val="61F71774"/>
    <w:multiLevelType w:val="multilevel"/>
    <w:tmpl w:val="61F717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2" w15:restartNumberingAfterBreak="0">
    <w:nsid w:val="621333B7"/>
    <w:multiLevelType w:val="multilevel"/>
    <w:tmpl w:val="621333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3" w15:restartNumberingAfterBreak="0">
    <w:nsid w:val="62592B78"/>
    <w:multiLevelType w:val="multilevel"/>
    <w:tmpl w:val="62592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4" w15:restartNumberingAfterBreak="0">
    <w:nsid w:val="62CF6C1A"/>
    <w:multiLevelType w:val="multilevel"/>
    <w:tmpl w:val="62CF6C1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5" w15:restartNumberingAfterBreak="0">
    <w:nsid w:val="62EF39EA"/>
    <w:multiLevelType w:val="multilevel"/>
    <w:tmpl w:val="62EF39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6" w15:restartNumberingAfterBreak="0">
    <w:nsid w:val="63312ABF"/>
    <w:multiLevelType w:val="multilevel"/>
    <w:tmpl w:val="63312A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7" w15:restartNumberingAfterBreak="0">
    <w:nsid w:val="63586DA6"/>
    <w:multiLevelType w:val="multilevel"/>
    <w:tmpl w:val="63586D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8" w15:restartNumberingAfterBreak="0">
    <w:nsid w:val="63614FAE"/>
    <w:multiLevelType w:val="multilevel"/>
    <w:tmpl w:val="63614F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9" w15:restartNumberingAfterBreak="0">
    <w:nsid w:val="6377082B"/>
    <w:multiLevelType w:val="multilevel"/>
    <w:tmpl w:val="637708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0" w15:restartNumberingAfterBreak="0">
    <w:nsid w:val="639D3793"/>
    <w:multiLevelType w:val="multilevel"/>
    <w:tmpl w:val="639D37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1" w15:restartNumberingAfterBreak="0">
    <w:nsid w:val="63BC6996"/>
    <w:multiLevelType w:val="multilevel"/>
    <w:tmpl w:val="63BC69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2" w15:restartNumberingAfterBreak="0">
    <w:nsid w:val="63C956D5"/>
    <w:multiLevelType w:val="multilevel"/>
    <w:tmpl w:val="63C956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3" w15:restartNumberingAfterBreak="0">
    <w:nsid w:val="63CA0654"/>
    <w:multiLevelType w:val="multilevel"/>
    <w:tmpl w:val="63CA06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4" w15:restartNumberingAfterBreak="0">
    <w:nsid w:val="64210595"/>
    <w:multiLevelType w:val="multilevel"/>
    <w:tmpl w:val="642105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5" w15:restartNumberingAfterBreak="0">
    <w:nsid w:val="64224287"/>
    <w:multiLevelType w:val="multilevel"/>
    <w:tmpl w:val="642242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6" w15:restartNumberingAfterBreak="0">
    <w:nsid w:val="6446112D"/>
    <w:multiLevelType w:val="multilevel"/>
    <w:tmpl w:val="6446112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7" w15:restartNumberingAfterBreak="0">
    <w:nsid w:val="64560A2B"/>
    <w:multiLevelType w:val="multilevel"/>
    <w:tmpl w:val="64560A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8" w15:restartNumberingAfterBreak="0">
    <w:nsid w:val="648B7F9E"/>
    <w:multiLevelType w:val="multilevel"/>
    <w:tmpl w:val="648B7F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9" w15:restartNumberingAfterBreak="0">
    <w:nsid w:val="64C05C95"/>
    <w:multiLevelType w:val="multilevel"/>
    <w:tmpl w:val="64C05C9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0" w15:restartNumberingAfterBreak="0">
    <w:nsid w:val="64EC7FB5"/>
    <w:multiLevelType w:val="multilevel"/>
    <w:tmpl w:val="64EC7F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1" w15:restartNumberingAfterBreak="0">
    <w:nsid w:val="652A5209"/>
    <w:multiLevelType w:val="multilevel"/>
    <w:tmpl w:val="652A52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2" w15:restartNumberingAfterBreak="0">
    <w:nsid w:val="65373D47"/>
    <w:multiLevelType w:val="multilevel"/>
    <w:tmpl w:val="65373D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3" w15:restartNumberingAfterBreak="0">
    <w:nsid w:val="655B29D5"/>
    <w:multiLevelType w:val="multilevel"/>
    <w:tmpl w:val="655B29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4" w15:restartNumberingAfterBreak="0">
    <w:nsid w:val="65A4195F"/>
    <w:multiLevelType w:val="multilevel"/>
    <w:tmpl w:val="65A419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5" w15:restartNumberingAfterBreak="0">
    <w:nsid w:val="65CC0B8C"/>
    <w:multiLevelType w:val="multilevel"/>
    <w:tmpl w:val="65CC0B8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6" w15:restartNumberingAfterBreak="0">
    <w:nsid w:val="660E7BA0"/>
    <w:multiLevelType w:val="multilevel"/>
    <w:tmpl w:val="660E7B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7" w15:restartNumberingAfterBreak="0">
    <w:nsid w:val="665234D7"/>
    <w:multiLevelType w:val="multilevel"/>
    <w:tmpl w:val="665234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8" w15:restartNumberingAfterBreak="0">
    <w:nsid w:val="666865F2"/>
    <w:multiLevelType w:val="multilevel"/>
    <w:tmpl w:val="666865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9" w15:restartNumberingAfterBreak="0">
    <w:nsid w:val="66AA42A8"/>
    <w:multiLevelType w:val="multilevel"/>
    <w:tmpl w:val="66AA42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0" w15:restartNumberingAfterBreak="0">
    <w:nsid w:val="66CB3621"/>
    <w:multiLevelType w:val="multilevel"/>
    <w:tmpl w:val="66CB36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1" w15:restartNumberingAfterBreak="0">
    <w:nsid w:val="66E06288"/>
    <w:multiLevelType w:val="multilevel"/>
    <w:tmpl w:val="66E062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2" w15:restartNumberingAfterBreak="0">
    <w:nsid w:val="672D7ABC"/>
    <w:multiLevelType w:val="multilevel"/>
    <w:tmpl w:val="672D7A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3" w15:restartNumberingAfterBreak="0">
    <w:nsid w:val="673B214D"/>
    <w:multiLevelType w:val="multilevel"/>
    <w:tmpl w:val="673B21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4" w15:restartNumberingAfterBreak="0">
    <w:nsid w:val="67E16EFD"/>
    <w:multiLevelType w:val="multilevel"/>
    <w:tmpl w:val="67E16E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5" w15:restartNumberingAfterBreak="0">
    <w:nsid w:val="67E3439A"/>
    <w:multiLevelType w:val="multilevel"/>
    <w:tmpl w:val="67E343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6" w15:restartNumberingAfterBreak="0">
    <w:nsid w:val="67F7310B"/>
    <w:multiLevelType w:val="multilevel"/>
    <w:tmpl w:val="67F731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7" w15:restartNumberingAfterBreak="0">
    <w:nsid w:val="67FE38F0"/>
    <w:multiLevelType w:val="multilevel"/>
    <w:tmpl w:val="67FE3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8" w15:restartNumberingAfterBreak="0">
    <w:nsid w:val="681A7E18"/>
    <w:multiLevelType w:val="multilevel"/>
    <w:tmpl w:val="681A7E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9" w15:restartNumberingAfterBreak="0">
    <w:nsid w:val="682B75EC"/>
    <w:multiLevelType w:val="multilevel"/>
    <w:tmpl w:val="682B75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0" w15:restartNumberingAfterBreak="0">
    <w:nsid w:val="68AF5048"/>
    <w:multiLevelType w:val="multilevel"/>
    <w:tmpl w:val="68AF50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1" w15:restartNumberingAfterBreak="0">
    <w:nsid w:val="691A5414"/>
    <w:multiLevelType w:val="multilevel"/>
    <w:tmpl w:val="691A541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2" w15:restartNumberingAfterBreak="0">
    <w:nsid w:val="694E193A"/>
    <w:multiLevelType w:val="multilevel"/>
    <w:tmpl w:val="694E19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3" w15:restartNumberingAfterBreak="0">
    <w:nsid w:val="69675160"/>
    <w:multiLevelType w:val="multilevel"/>
    <w:tmpl w:val="696751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4" w15:restartNumberingAfterBreak="0">
    <w:nsid w:val="6976262A"/>
    <w:multiLevelType w:val="multilevel"/>
    <w:tmpl w:val="697626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5" w15:restartNumberingAfterBreak="0">
    <w:nsid w:val="69D7268D"/>
    <w:multiLevelType w:val="multilevel"/>
    <w:tmpl w:val="69D726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6" w15:restartNumberingAfterBreak="0">
    <w:nsid w:val="69ED7A5B"/>
    <w:multiLevelType w:val="multilevel"/>
    <w:tmpl w:val="69ED7A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7" w15:restartNumberingAfterBreak="0">
    <w:nsid w:val="69F108D2"/>
    <w:multiLevelType w:val="multilevel"/>
    <w:tmpl w:val="69F10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8" w15:restartNumberingAfterBreak="0">
    <w:nsid w:val="6A063A84"/>
    <w:multiLevelType w:val="multilevel"/>
    <w:tmpl w:val="6A063A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9" w15:restartNumberingAfterBreak="0">
    <w:nsid w:val="6A2C5CA1"/>
    <w:multiLevelType w:val="multilevel"/>
    <w:tmpl w:val="6A2C5CA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0" w15:restartNumberingAfterBreak="0">
    <w:nsid w:val="6A546681"/>
    <w:multiLevelType w:val="multilevel"/>
    <w:tmpl w:val="6A5466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1" w15:restartNumberingAfterBreak="0">
    <w:nsid w:val="6A5515FB"/>
    <w:multiLevelType w:val="multilevel"/>
    <w:tmpl w:val="6A5515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2" w15:restartNumberingAfterBreak="0">
    <w:nsid w:val="6A7F4C64"/>
    <w:multiLevelType w:val="multilevel"/>
    <w:tmpl w:val="6A7F4C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3" w15:restartNumberingAfterBreak="0">
    <w:nsid w:val="6AA755C2"/>
    <w:multiLevelType w:val="multilevel"/>
    <w:tmpl w:val="6AA755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4" w15:restartNumberingAfterBreak="0">
    <w:nsid w:val="6AAE5676"/>
    <w:multiLevelType w:val="multilevel"/>
    <w:tmpl w:val="6AAE56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5" w15:restartNumberingAfterBreak="0">
    <w:nsid w:val="6B304F96"/>
    <w:multiLevelType w:val="multilevel"/>
    <w:tmpl w:val="6B304F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6" w15:restartNumberingAfterBreak="0">
    <w:nsid w:val="6B54490F"/>
    <w:multiLevelType w:val="multilevel"/>
    <w:tmpl w:val="6B54490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7" w15:restartNumberingAfterBreak="0">
    <w:nsid w:val="6BB97805"/>
    <w:multiLevelType w:val="multilevel"/>
    <w:tmpl w:val="6BB978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8" w15:restartNumberingAfterBreak="0">
    <w:nsid w:val="6BC65CC8"/>
    <w:multiLevelType w:val="multilevel"/>
    <w:tmpl w:val="6BC65C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9" w15:restartNumberingAfterBreak="0">
    <w:nsid w:val="6C2E6D26"/>
    <w:multiLevelType w:val="multilevel"/>
    <w:tmpl w:val="6C2E6D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0" w15:restartNumberingAfterBreak="0">
    <w:nsid w:val="6C4C6486"/>
    <w:multiLevelType w:val="multilevel"/>
    <w:tmpl w:val="6C4C64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1" w15:restartNumberingAfterBreak="0">
    <w:nsid w:val="6C693F29"/>
    <w:multiLevelType w:val="multilevel"/>
    <w:tmpl w:val="6C693F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2" w15:restartNumberingAfterBreak="0">
    <w:nsid w:val="6C6C4C3F"/>
    <w:multiLevelType w:val="multilevel"/>
    <w:tmpl w:val="6C6C4C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3" w15:restartNumberingAfterBreak="0">
    <w:nsid w:val="6CBA5DCC"/>
    <w:multiLevelType w:val="multilevel"/>
    <w:tmpl w:val="6CBA5D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4" w15:restartNumberingAfterBreak="0">
    <w:nsid w:val="6D7F6843"/>
    <w:multiLevelType w:val="multilevel"/>
    <w:tmpl w:val="6D7F684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5" w15:restartNumberingAfterBreak="0">
    <w:nsid w:val="6D890266"/>
    <w:multiLevelType w:val="multilevel"/>
    <w:tmpl w:val="6D89026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6" w15:restartNumberingAfterBreak="0">
    <w:nsid w:val="6DAA5062"/>
    <w:multiLevelType w:val="multilevel"/>
    <w:tmpl w:val="6DAA50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7" w15:restartNumberingAfterBreak="0">
    <w:nsid w:val="6DD25042"/>
    <w:multiLevelType w:val="multilevel"/>
    <w:tmpl w:val="6DD250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08" w15:restartNumberingAfterBreak="0">
    <w:nsid w:val="6E4F2A06"/>
    <w:multiLevelType w:val="multilevel"/>
    <w:tmpl w:val="6E4F2A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9" w15:restartNumberingAfterBreak="0">
    <w:nsid w:val="6F322D9E"/>
    <w:multiLevelType w:val="multilevel"/>
    <w:tmpl w:val="6F322D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0" w15:restartNumberingAfterBreak="0">
    <w:nsid w:val="6F9209D3"/>
    <w:multiLevelType w:val="multilevel"/>
    <w:tmpl w:val="6F9209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1" w15:restartNumberingAfterBreak="0">
    <w:nsid w:val="6FAF4980"/>
    <w:multiLevelType w:val="multilevel"/>
    <w:tmpl w:val="6FAF49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2" w15:restartNumberingAfterBreak="0">
    <w:nsid w:val="70096053"/>
    <w:multiLevelType w:val="multilevel"/>
    <w:tmpl w:val="700960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3" w15:restartNumberingAfterBreak="0">
    <w:nsid w:val="70194953"/>
    <w:multiLevelType w:val="multilevel"/>
    <w:tmpl w:val="7019495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4" w15:restartNumberingAfterBreak="0">
    <w:nsid w:val="705E059C"/>
    <w:multiLevelType w:val="multilevel"/>
    <w:tmpl w:val="705E05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5" w15:restartNumberingAfterBreak="0">
    <w:nsid w:val="706B0230"/>
    <w:multiLevelType w:val="multilevel"/>
    <w:tmpl w:val="706B0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6" w15:restartNumberingAfterBreak="0">
    <w:nsid w:val="70A36339"/>
    <w:multiLevelType w:val="multilevel"/>
    <w:tmpl w:val="70A363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7" w15:restartNumberingAfterBreak="0">
    <w:nsid w:val="70AD7359"/>
    <w:multiLevelType w:val="multilevel"/>
    <w:tmpl w:val="70AD73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8" w15:restartNumberingAfterBreak="0">
    <w:nsid w:val="70CE5B1E"/>
    <w:multiLevelType w:val="multilevel"/>
    <w:tmpl w:val="70CE5B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9" w15:restartNumberingAfterBreak="0">
    <w:nsid w:val="70D157A5"/>
    <w:multiLevelType w:val="multilevel"/>
    <w:tmpl w:val="70D157A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0" w15:restartNumberingAfterBreak="0">
    <w:nsid w:val="70FC3B9B"/>
    <w:multiLevelType w:val="multilevel"/>
    <w:tmpl w:val="70FC3B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1" w15:restartNumberingAfterBreak="0">
    <w:nsid w:val="70FF3C9D"/>
    <w:multiLevelType w:val="multilevel"/>
    <w:tmpl w:val="70FF3C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2" w15:restartNumberingAfterBreak="0">
    <w:nsid w:val="71115852"/>
    <w:multiLevelType w:val="multilevel"/>
    <w:tmpl w:val="711158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3" w15:restartNumberingAfterBreak="0">
    <w:nsid w:val="71192B33"/>
    <w:multiLevelType w:val="multilevel"/>
    <w:tmpl w:val="71192B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4" w15:restartNumberingAfterBreak="0">
    <w:nsid w:val="71AE012C"/>
    <w:multiLevelType w:val="multilevel"/>
    <w:tmpl w:val="71AE01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5" w15:restartNumberingAfterBreak="0">
    <w:nsid w:val="724F1423"/>
    <w:multiLevelType w:val="multilevel"/>
    <w:tmpl w:val="724F14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6" w15:restartNumberingAfterBreak="0">
    <w:nsid w:val="7253207F"/>
    <w:multiLevelType w:val="multilevel"/>
    <w:tmpl w:val="725320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7" w15:restartNumberingAfterBreak="0">
    <w:nsid w:val="727247C7"/>
    <w:multiLevelType w:val="multilevel"/>
    <w:tmpl w:val="727247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8" w15:restartNumberingAfterBreak="0">
    <w:nsid w:val="728A5727"/>
    <w:multiLevelType w:val="multilevel"/>
    <w:tmpl w:val="728A572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9" w15:restartNumberingAfterBreak="0">
    <w:nsid w:val="72B02219"/>
    <w:multiLevelType w:val="multilevel"/>
    <w:tmpl w:val="72B02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0" w15:restartNumberingAfterBreak="0">
    <w:nsid w:val="72D53513"/>
    <w:multiLevelType w:val="multilevel"/>
    <w:tmpl w:val="72D535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1" w15:restartNumberingAfterBreak="0">
    <w:nsid w:val="72FC024C"/>
    <w:multiLevelType w:val="multilevel"/>
    <w:tmpl w:val="72FC024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2" w15:restartNumberingAfterBreak="0">
    <w:nsid w:val="732B01C1"/>
    <w:multiLevelType w:val="multilevel"/>
    <w:tmpl w:val="732B01C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3" w15:restartNumberingAfterBreak="0">
    <w:nsid w:val="738A338A"/>
    <w:multiLevelType w:val="multilevel"/>
    <w:tmpl w:val="738A33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4" w15:restartNumberingAfterBreak="0">
    <w:nsid w:val="7394504B"/>
    <w:multiLevelType w:val="multilevel"/>
    <w:tmpl w:val="739450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5" w15:restartNumberingAfterBreak="0">
    <w:nsid w:val="73BC3B61"/>
    <w:multiLevelType w:val="multilevel"/>
    <w:tmpl w:val="73BC3B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6" w15:restartNumberingAfterBreak="0">
    <w:nsid w:val="73DC1FDA"/>
    <w:multiLevelType w:val="multilevel"/>
    <w:tmpl w:val="73DC1F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7" w15:restartNumberingAfterBreak="0">
    <w:nsid w:val="73F719E3"/>
    <w:multiLevelType w:val="multilevel"/>
    <w:tmpl w:val="73F719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8" w15:restartNumberingAfterBreak="0">
    <w:nsid w:val="74095454"/>
    <w:multiLevelType w:val="multilevel"/>
    <w:tmpl w:val="740954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9" w15:restartNumberingAfterBreak="0">
    <w:nsid w:val="74164EC8"/>
    <w:multiLevelType w:val="multilevel"/>
    <w:tmpl w:val="74164E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0" w15:restartNumberingAfterBreak="0">
    <w:nsid w:val="748B4FBB"/>
    <w:multiLevelType w:val="multilevel"/>
    <w:tmpl w:val="748B4FB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1" w15:restartNumberingAfterBreak="0">
    <w:nsid w:val="74967902"/>
    <w:multiLevelType w:val="multilevel"/>
    <w:tmpl w:val="749679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2" w15:restartNumberingAfterBreak="0">
    <w:nsid w:val="74A6659F"/>
    <w:multiLevelType w:val="multilevel"/>
    <w:tmpl w:val="74A665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3" w15:restartNumberingAfterBreak="0">
    <w:nsid w:val="74B75354"/>
    <w:multiLevelType w:val="multilevel"/>
    <w:tmpl w:val="74B7535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4" w15:restartNumberingAfterBreak="0">
    <w:nsid w:val="74B93644"/>
    <w:multiLevelType w:val="multilevel"/>
    <w:tmpl w:val="74B936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5" w15:restartNumberingAfterBreak="0">
    <w:nsid w:val="74D97671"/>
    <w:multiLevelType w:val="multilevel"/>
    <w:tmpl w:val="74D976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6" w15:restartNumberingAfterBreak="0">
    <w:nsid w:val="74FE7998"/>
    <w:multiLevelType w:val="multilevel"/>
    <w:tmpl w:val="74FE7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7" w15:restartNumberingAfterBreak="0">
    <w:nsid w:val="7585361C"/>
    <w:multiLevelType w:val="multilevel"/>
    <w:tmpl w:val="758536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8" w15:restartNumberingAfterBreak="0">
    <w:nsid w:val="7590769D"/>
    <w:multiLevelType w:val="multilevel"/>
    <w:tmpl w:val="759076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9" w15:restartNumberingAfterBreak="0">
    <w:nsid w:val="760D1D60"/>
    <w:multiLevelType w:val="multilevel"/>
    <w:tmpl w:val="760D1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0" w15:restartNumberingAfterBreak="0">
    <w:nsid w:val="760F6C0B"/>
    <w:multiLevelType w:val="multilevel"/>
    <w:tmpl w:val="760F6C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1" w15:restartNumberingAfterBreak="0">
    <w:nsid w:val="761009AB"/>
    <w:multiLevelType w:val="multilevel"/>
    <w:tmpl w:val="761009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2" w15:restartNumberingAfterBreak="0">
    <w:nsid w:val="772173B3"/>
    <w:multiLevelType w:val="multilevel"/>
    <w:tmpl w:val="772173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3" w15:restartNumberingAfterBreak="0">
    <w:nsid w:val="772C2891"/>
    <w:multiLevelType w:val="multilevel"/>
    <w:tmpl w:val="772C28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4" w15:restartNumberingAfterBreak="0">
    <w:nsid w:val="77304180"/>
    <w:multiLevelType w:val="multilevel"/>
    <w:tmpl w:val="773041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5" w15:restartNumberingAfterBreak="0">
    <w:nsid w:val="7739063C"/>
    <w:multiLevelType w:val="multilevel"/>
    <w:tmpl w:val="773906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6" w15:restartNumberingAfterBreak="0">
    <w:nsid w:val="77665FE1"/>
    <w:multiLevelType w:val="multilevel"/>
    <w:tmpl w:val="77665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7" w15:restartNumberingAfterBreak="0">
    <w:nsid w:val="776F3E66"/>
    <w:multiLevelType w:val="multilevel"/>
    <w:tmpl w:val="776F3E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8" w15:restartNumberingAfterBreak="0">
    <w:nsid w:val="778D25A0"/>
    <w:multiLevelType w:val="multilevel"/>
    <w:tmpl w:val="778D25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9" w15:restartNumberingAfterBreak="0">
    <w:nsid w:val="77D7343A"/>
    <w:multiLevelType w:val="multilevel"/>
    <w:tmpl w:val="77D73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0" w15:restartNumberingAfterBreak="0">
    <w:nsid w:val="78430013"/>
    <w:multiLevelType w:val="multilevel"/>
    <w:tmpl w:val="784300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1" w15:restartNumberingAfterBreak="0">
    <w:nsid w:val="784D6F2C"/>
    <w:multiLevelType w:val="multilevel"/>
    <w:tmpl w:val="784D6F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2" w15:restartNumberingAfterBreak="0">
    <w:nsid w:val="78BD3BF2"/>
    <w:multiLevelType w:val="multilevel"/>
    <w:tmpl w:val="78BD3B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3" w15:restartNumberingAfterBreak="0">
    <w:nsid w:val="78E9588E"/>
    <w:multiLevelType w:val="multilevel"/>
    <w:tmpl w:val="78E958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4" w15:restartNumberingAfterBreak="0">
    <w:nsid w:val="79144057"/>
    <w:multiLevelType w:val="multilevel"/>
    <w:tmpl w:val="791440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5" w15:restartNumberingAfterBreak="0">
    <w:nsid w:val="791C7337"/>
    <w:multiLevelType w:val="multilevel"/>
    <w:tmpl w:val="791C73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6" w15:restartNumberingAfterBreak="0">
    <w:nsid w:val="79237547"/>
    <w:multiLevelType w:val="multilevel"/>
    <w:tmpl w:val="7923754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7" w15:restartNumberingAfterBreak="0">
    <w:nsid w:val="792426B2"/>
    <w:multiLevelType w:val="multilevel"/>
    <w:tmpl w:val="792426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8" w15:restartNumberingAfterBreak="0">
    <w:nsid w:val="794064B2"/>
    <w:multiLevelType w:val="multilevel"/>
    <w:tmpl w:val="79406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9" w15:restartNumberingAfterBreak="0">
    <w:nsid w:val="796208F4"/>
    <w:multiLevelType w:val="multilevel"/>
    <w:tmpl w:val="796208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0" w15:restartNumberingAfterBreak="0">
    <w:nsid w:val="796A3A0E"/>
    <w:multiLevelType w:val="multilevel"/>
    <w:tmpl w:val="796A3A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1" w15:restartNumberingAfterBreak="0">
    <w:nsid w:val="79797A95"/>
    <w:multiLevelType w:val="multilevel"/>
    <w:tmpl w:val="79797A9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2" w15:restartNumberingAfterBreak="0">
    <w:nsid w:val="79C42858"/>
    <w:multiLevelType w:val="multilevel"/>
    <w:tmpl w:val="79C428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3" w15:restartNumberingAfterBreak="0">
    <w:nsid w:val="79CA056D"/>
    <w:multiLevelType w:val="multilevel"/>
    <w:tmpl w:val="79CA05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4" w15:restartNumberingAfterBreak="0">
    <w:nsid w:val="7A061D8D"/>
    <w:multiLevelType w:val="multilevel"/>
    <w:tmpl w:val="7A061D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5" w15:restartNumberingAfterBreak="0">
    <w:nsid w:val="7A2A779B"/>
    <w:multiLevelType w:val="multilevel"/>
    <w:tmpl w:val="7A2A779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6" w15:restartNumberingAfterBreak="0">
    <w:nsid w:val="7A561003"/>
    <w:multiLevelType w:val="multilevel"/>
    <w:tmpl w:val="7A5610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7" w15:restartNumberingAfterBreak="0">
    <w:nsid w:val="7A682F53"/>
    <w:multiLevelType w:val="multilevel"/>
    <w:tmpl w:val="7A682F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8" w15:restartNumberingAfterBreak="0">
    <w:nsid w:val="7A915E64"/>
    <w:multiLevelType w:val="multilevel"/>
    <w:tmpl w:val="7A915E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9" w15:restartNumberingAfterBreak="0">
    <w:nsid w:val="7B08361A"/>
    <w:multiLevelType w:val="multilevel"/>
    <w:tmpl w:val="7B083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0" w15:restartNumberingAfterBreak="0">
    <w:nsid w:val="7B216601"/>
    <w:multiLevelType w:val="multilevel"/>
    <w:tmpl w:val="7B2166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1" w15:restartNumberingAfterBreak="0">
    <w:nsid w:val="7B32084B"/>
    <w:multiLevelType w:val="multilevel"/>
    <w:tmpl w:val="7B3208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2" w15:restartNumberingAfterBreak="0">
    <w:nsid w:val="7B344D63"/>
    <w:multiLevelType w:val="multilevel"/>
    <w:tmpl w:val="7B344D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3" w15:restartNumberingAfterBreak="0">
    <w:nsid w:val="7B7A47F5"/>
    <w:multiLevelType w:val="multilevel"/>
    <w:tmpl w:val="7B7A4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4" w15:restartNumberingAfterBreak="0">
    <w:nsid w:val="7BC86809"/>
    <w:multiLevelType w:val="multilevel"/>
    <w:tmpl w:val="7BC868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85" w15:restartNumberingAfterBreak="0">
    <w:nsid w:val="7C3300BB"/>
    <w:multiLevelType w:val="multilevel"/>
    <w:tmpl w:val="7C3300B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6" w15:restartNumberingAfterBreak="0">
    <w:nsid w:val="7C440D63"/>
    <w:multiLevelType w:val="multilevel"/>
    <w:tmpl w:val="7C440D6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7" w15:restartNumberingAfterBreak="0">
    <w:nsid w:val="7C56511E"/>
    <w:multiLevelType w:val="multilevel"/>
    <w:tmpl w:val="7C5651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8" w15:restartNumberingAfterBreak="0">
    <w:nsid w:val="7C9246F9"/>
    <w:multiLevelType w:val="multilevel"/>
    <w:tmpl w:val="7C9246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9" w15:restartNumberingAfterBreak="0">
    <w:nsid w:val="7C9C48A9"/>
    <w:multiLevelType w:val="multilevel"/>
    <w:tmpl w:val="7C9C48A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0" w15:restartNumberingAfterBreak="0">
    <w:nsid w:val="7CAB02E2"/>
    <w:multiLevelType w:val="multilevel"/>
    <w:tmpl w:val="7CAB02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1" w15:restartNumberingAfterBreak="0">
    <w:nsid w:val="7CAD53E1"/>
    <w:multiLevelType w:val="multilevel"/>
    <w:tmpl w:val="7CAD53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2" w15:restartNumberingAfterBreak="0">
    <w:nsid w:val="7CAE6F5E"/>
    <w:multiLevelType w:val="multilevel"/>
    <w:tmpl w:val="7CAE6F5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93" w15:restartNumberingAfterBreak="0">
    <w:nsid w:val="7CEF414D"/>
    <w:multiLevelType w:val="multilevel"/>
    <w:tmpl w:val="7CEF41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4" w15:restartNumberingAfterBreak="0">
    <w:nsid w:val="7D2A08CD"/>
    <w:multiLevelType w:val="multilevel"/>
    <w:tmpl w:val="7D2A08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5" w15:restartNumberingAfterBreak="0">
    <w:nsid w:val="7D4E6643"/>
    <w:multiLevelType w:val="multilevel"/>
    <w:tmpl w:val="7D4E66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6" w15:restartNumberingAfterBreak="0">
    <w:nsid w:val="7D851FBE"/>
    <w:multiLevelType w:val="multilevel"/>
    <w:tmpl w:val="7D851F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7" w15:restartNumberingAfterBreak="0">
    <w:nsid w:val="7D8E0C90"/>
    <w:multiLevelType w:val="multilevel"/>
    <w:tmpl w:val="7D8E0C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8" w15:restartNumberingAfterBreak="0">
    <w:nsid w:val="7D9938CD"/>
    <w:multiLevelType w:val="multilevel"/>
    <w:tmpl w:val="7D9938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9" w15:restartNumberingAfterBreak="0">
    <w:nsid w:val="7D9E648D"/>
    <w:multiLevelType w:val="multilevel"/>
    <w:tmpl w:val="7D9E64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0" w15:restartNumberingAfterBreak="0">
    <w:nsid w:val="7DC96EBA"/>
    <w:multiLevelType w:val="multilevel"/>
    <w:tmpl w:val="7DC96E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1" w15:restartNumberingAfterBreak="0">
    <w:nsid w:val="7E56751E"/>
    <w:multiLevelType w:val="multilevel"/>
    <w:tmpl w:val="7E5675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2" w15:restartNumberingAfterBreak="0">
    <w:nsid w:val="7EDF76CE"/>
    <w:multiLevelType w:val="multilevel"/>
    <w:tmpl w:val="7EDF7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3" w15:restartNumberingAfterBreak="0">
    <w:nsid w:val="7F0E113D"/>
    <w:multiLevelType w:val="multilevel"/>
    <w:tmpl w:val="7F0E11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4" w15:restartNumberingAfterBreak="0">
    <w:nsid w:val="7F2E621A"/>
    <w:multiLevelType w:val="multilevel"/>
    <w:tmpl w:val="7F2E62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5" w15:restartNumberingAfterBreak="0">
    <w:nsid w:val="7F5663B6"/>
    <w:multiLevelType w:val="multilevel"/>
    <w:tmpl w:val="7F5663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6" w15:restartNumberingAfterBreak="0">
    <w:nsid w:val="7FC03446"/>
    <w:multiLevelType w:val="multilevel"/>
    <w:tmpl w:val="7FC034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7" w15:restartNumberingAfterBreak="0">
    <w:nsid w:val="7FE125A8"/>
    <w:multiLevelType w:val="multilevel"/>
    <w:tmpl w:val="7FE125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91879854">
    <w:abstractNumId w:val="6"/>
  </w:num>
  <w:num w:numId="2" w16cid:durableId="365717731">
    <w:abstractNumId w:val="4"/>
  </w:num>
  <w:num w:numId="3" w16cid:durableId="641890929">
    <w:abstractNumId w:val="3"/>
  </w:num>
  <w:num w:numId="4" w16cid:durableId="701131194">
    <w:abstractNumId w:val="5"/>
  </w:num>
  <w:num w:numId="5" w16cid:durableId="209728206">
    <w:abstractNumId w:val="2"/>
  </w:num>
  <w:num w:numId="6" w16cid:durableId="189025969">
    <w:abstractNumId w:val="1"/>
  </w:num>
  <w:num w:numId="7" w16cid:durableId="551573132">
    <w:abstractNumId w:val="72"/>
  </w:num>
  <w:num w:numId="8" w16cid:durableId="1783182039">
    <w:abstractNumId w:val="528"/>
  </w:num>
  <w:num w:numId="9" w16cid:durableId="613249218">
    <w:abstractNumId w:val="0"/>
  </w:num>
  <w:num w:numId="10" w16cid:durableId="1446995608">
    <w:abstractNumId w:val="663"/>
  </w:num>
  <w:num w:numId="11" w16cid:durableId="377776063">
    <w:abstractNumId w:val="468"/>
  </w:num>
  <w:num w:numId="12" w16cid:durableId="811409858">
    <w:abstractNumId w:val="380"/>
  </w:num>
  <w:num w:numId="13" w16cid:durableId="80879051">
    <w:abstractNumId w:val="635"/>
  </w:num>
  <w:num w:numId="14" w16cid:durableId="446658273">
    <w:abstractNumId w:val="429"/>
  </w:num>
  <w:num w:numId="15" w16cid:durableId="2085569807">
    <w:abstractNumId w:val="279"/>
  </w:num>
  <w:num w:numId="16" w16cid:durableId="1783918863">
    <w:abstractNumId w:val="282"/>
  </w:num>
  <w:num w:numId="17" w16cid:durableId="1336222608">
    <w:abstractNumId w:val="256"/>
  </w:num>
  <w:num w:numId="18" w16cid:durableId="211967580">
    <w:abstractNumId w:val="684"/>
  </w:num>
  <w:num w:numId="19" w16cid:durableId="1863669390">
    <w:abstractNumId w:val="368"/>
  </w:num>
  <w:num w:numId="20" w16cid:durableId="1089498995">
    <w:abstractNumId w:val="506"/>
  </w:num>
  <w:num w:numId="21" w16cid:durableId="1161698651">
    <w:abstractNumId w:val="666"/>
  </w:num>
  <w:num w:numId="22" w16cid:durableId="248849184">
    <w:abstractNumId w:val="178"/>
  </w:num>
  <w:num w:numId="23" w16cid:durableId="914362401">
    <w:abstractNumId w:val="388"/>
  </w:num>
  <w:num w:numId="24" w16cid:durableId="1917352252">
    <w:abstractNumId w:val="466"/>
  </w:num>
  <w:num w:numId="25" w16cid:durableId="799955061">
    <w:abstractNumId w:val="272"/>
  </w:num>
  <w:num w:numId="26" w16cid:durableId="913320359">
    <w:abstractNumId w:val="435"/>
  </w:num>
  <w:num w:numId="27" w16cid:durableId="1554349318">
    <w:abstractNumId w:val="23"/>
  </w:num>
  <w:num w:numId="28" w16cid:durableId="1677489540">
    <w:abstractNumId w:val="539"/>
  </w:num>
  <w:num w:numId="29" w16cid:durableId="79378231">
    <w:abstractNumId w:val="475"/>
  </w:num>
  <w:num w:numId="30" w16cid:durableId="367418148">
    <w:abstractNumId w:val="416"/>
  </w:num>
  <w:num w:numId="31" w16cid:durableId="929194994">
    <w:abstractNumId w:val="334"/>
  </w:num>
  <w:num w:numId="32" w16cid:durableId="1319454182">
    <w:abstractNumId w:val="196"/>
  </w:num>
  <w:num w:numId="33" w16cid:durableId="1510681028">
    <w:abstractNumId w:val="382"/>
  </w:num>
  <w:num w:numId="34" w16cid:durableId="1074208241">
    <w:abstractNumId w:val="237"/>
  </w:num>
  <w:num w:numId="35" w16cid:durableId="1874272406">
    <w:abstractNumId w:val="671"/>
  </w:num>
  <w:num w:numId="36" w16cid:durableId="1657756018">
    <w:abstractNumId w:val="120"/>
  </w:num>
  <w:num w:numId="37" w16cid:durableId="1412045124">
    <w:abstractNumId w:val="347"/>
  </w:num>
  <w:num w:numId="38" w16cid:durableId="1849561014">
    <w:abstractNumId w:val="343"/>
  </w:num>
  <w:num w:numId="39" w16cid:durableId="2066876009">
    <w:abstractNumId w:val="370"/>
  </w:num>
  <w:num w:numId="40" w16cid:durableId="1090783342">
    <w:abstractNumId w:val="146"/>
  </w:num>
  <w:num w:numId="41" w16cid:durableId="767314740">
    <w:abstractNumId w:val="552"/>
  </w:num>
  <w:num w:numId="42" w16cid:durableId="581640267">
    <w:abstractNumId w:val="41"/>
  </w:num>
  <w:num w:numId="43" w16cid:durableId="569387138">
    <w:abstractNumId w:val="118"/>
  </w:num>
  <w:num w:numId="44" w16cid:durableId="134837115">
    <w:abstractNumId w:val="128"/>
  </w:num>
  <w:num w:numId="45" w16cid:durableId="1878274121">
    <w:abstractNumId w:val="561"/>
  </w:num>
  <w:num w:numId="46" w16cid:durableId="750126273">
    <w:abstractNumId w:val="438"/>
  </w:num>
  <w:num w:numId="47" w16cid:durableId="1589314276">
    <w:abstractNumId w:val="106"/>
  </w:num>
  <w:num w:numId="48" w16cid:durableId="15426979">
    <w:abstractNumId w:val="211"/>
  </w:num>
  <w:num w:numId="49" w16cid:durableId="198131479">
    <w:abstractNumId w:val="102"/>
  </w:num>
  <w:num w:numId="50" w16cid:durableId="1897936078">
    <w:abstractNumId w:val="414"/>
  </w:num>
  <w:num w:numId="51" w16cid:durableId="1320303950">
    <w:abstractNumId w:val="582"/>
  </w:num>
  <w:num w:numId="52" w16cid:durableId="604968264">
    <w:abstractNumId w:val="209"/>
  </w:num>
  <w:num w:numId="53" w16cid:durableId="723287377">
    <w:abstractNumId w:val="158"/>
  </w:num>
  <w:num w:numId="54" w16cid:durableId="468671744">
    <w:abstractNumId w:val="648"/>
  </w:num>
  <w:num w:numId="55" w16cid:durableId="136849537">
    <w:abstractNumId w:val="697"/>
  </w:num>
  <w:num w:numId="56" w16cid:durableId="1264800629">
    <w:abstractNumId w:val="119"/>
  </w:num>
  <w:num w:numId="57" w16cid:durableId="1179582714">
    <w:abstractNumId w:val="34"/>
  </w:num>
  <w:num w:numId="58" w16cid:durableId="618420051">
    <w:abstractNumId w:val="683"/>
  </w:num>
  <w:num w:numId="59" w16cid:durableId="103503653">
    <w:abstractNumId w:val="73"/>
  </w:num>
  <w:num w:numId="60" w16cid:durableId="1941253948">
    <w:abstractNumId w:val="522"/>
  </w:num>
  <w:num w:numId="61" w16cid:durableId="989558237">
    <w:abstractNumId w:val="464"/>
  </w:num>
  <w:num w:numId="62" w16cid:durableId="355619702">
    <w:abstractNumId w:val="76"/>
  </w:num>
  <w:num w:numId="63" w16cid:durableId="790057377">
    <w:abstractNumId w:val="670"/>
  </w:num>
  <w:num w:numId="64" w16cid:durableId="1107433314">
    <w:abstractNumId w:val="603"/>
  </w:num>
  <w:num w:numId="65" w16cid:durableId="455637291">
    <w:abstractNumId w:val="608"/>
  </w:num>
  <w:num w:numId="66" w16cid:durableId="1157186756">
    <w:abstractNumId w:val="672"/>
  </w:num>
  <w:num w:numId="67" w16cid:durableId="875459498">
    <w:abstractNumId w:val="386"/>
  </w:num>
  <w:num w:numId="68" w16cid:durableId="1666474166">
    <w:abstractNumId w:val="662"/>
  </w:num>
  <w:num w:numId="69" w16cid:durableId="1171215607">
    <w:abstractNumId w:val="404"/>
  </w:num>
  <w:num w:numId="70" w16cid:durableId="1185174275">
    <w:abstractNumId w:val="143"/>
  </w:num>
  <w:num w:numId="71" w16cid:durableId="522668462">
    <w:abstractNumId w:val="216"/>
  </w:num>
  <w:num w:numId="72" w16cid:durableId="32269867">
    <w:abstractNumId w:val="57"/>
  </w:num>
  <w:num w:numId="73" w16cid:durableId="642541020">
    <w:abstractNumId w:val="85"/>
  </w:num>
  <w:num w:numId="74" w16cid:durableId="436024084">
    <w:abstractNumId w:val="186"/>
  </w:num>
  <w:num w:numId="75" w16cid:durableId="403528260">
    <w:abstractNumId w:val="631"/>
  </w:num>
  <w:num w:numId="76" w16cid:durableId="1589147237">
    <w:abstractNumId w:val="161"/>
  </w:num>
  <w:num w:numId="77" w16cid:durableId="257175842">
    <w:abstractNumId w:val="511"/>
  </w:num>
  <w:num w:numId="78" w16cid:durableId="1737705098">
    <w:abstractNumId w:val="700"/>
  </w:num>
  <w:num w:numId="79" w16cid:durableId="2025014192">
    <w:abstractNumId w:val="202"/>
  </w:num>
  <w:num w:numId="80" w16cid:durableId="1927493941">
    <w:abstractNumId w:val="515"/>
  </w:num>
  <w:num w:numId="81" w16cid:durableId="1404138888">
    <w:abstractNumId w:val="17"/>
  </w:num>
  <w:num w:numId="82" w16cid:durableId="1484157954">
    <w:abstractNumId w:val="257"/>
  </w:num>
  <w:num w:numId="83" w16cid:durableId="1430195321">
    <w:abstractNumId w:val="29"/>
  </w:num>
  <w:num w:numId="84" w16cid:durableId="1776175026">
    <w:abstractNumId w:val="306"/>
  </w:num>
  <w:num w:numId="85" w16cid:durableId="1586107078">
    <w:abstractNumId w:val="110"/>
  </w:num>
  <w:num w:numId="86" w16cid:durableId="2067678750">
    <w:abstractNumId w:val="12"/>
  </w:num>
  <w:num w:numId="87" w16cid:durableId="1359426648">
    <w:abstractNumId w:val="204"/>
  </w:num>
  <w:num w:numId="88" w16cid:durableId="67387219">
    <w:abstractNumId w:val="500"/>
  </w:num>
  <w:num w:numId="89" w16cid:durableId="60951788">
    <w:abstractNumId w:val="261"/>
  </w:num>
  <w:num w:numId="90" w16cid:durableId="1230534199">
    <w:abstractNumId w:val="401"/>
  </w:num>
  <w:num w:numId="91" w16cid:durableId="1643534937">
    <w:abstractNumId w:val="311"/>
  </w:num>
  <w:num w:numId="92" w16cid:durableId="1833981765">
    <w:abstractNumId w:val="498"/>
  </w:num>
  <w:num w:numId="93" w16cid:durableId="1738434767">
    <w:abstractNumId w:val="459"/>
  </w:num>
  <w:num w:numId="94" w16cid:durableId="1105886028">
    <w:abstractNumId w:val="265"/>
  </w:num>
  <w:num w:numId="95" w16cid:durableId="453137864">
    <w:abstractNumId w:val="445"/>
  </w:num>
  <w:num w:numId="96" w16cid:durableId="682242750">
    <w:abstractNumId w:val="95"/>
  </w:num>
  <w:num w:numId="97" w16cid:durableId="1891308705">
    <w:abstractNumId w:val="557"/>
  </w:num>
  <w:num w:numId="98" w16cid:durableId="599029345">
    <w:abstractNumId w:val="14"/>
  </w:num>
  <w:num w:numId="99" w16cid:durableId="1313171890">
    <w:abstractNumId w:val="485"/>
  </w:num>
  <w:num w:numId="100" w16cid:durableId="532420178">
    <w:abstractNumId w:val="61"/>
  </w:num>
  <w:num w:numId="101" w16cid:durableId="669597812">
    <w:abstractNumId w:val="121"/>
  </w:num>
  <w:num w:numId="102" w16cid:durableId="706757475">
    <w:abstractNumId w:val="87"/>
  </w:num>
  <w:num w:numId="103" w16cid:durableId="1451242702">
    <w:abstractNumId w:val="680"/>
  </w:num>
  <w:num w:numId="104" w16cid:durableId="1947691242">
    <w:abstractNumId w:val="362"/>
  </w:num>
  <w:num w:numId="105" w16cid:durableId="254291168">
    <w:abstractNumId w:val="586"/>
  </w:num>
  <w:num w:numId="106" w16cid:durableId="231963049">
    <w:abstractNumId w:val="274"/>
  </w:num>
  <w:num w:numId="107" w16cid:durableId="641276536">
    <w:abstractNumId w:val="502"/>
  </w:num>
  <w:num w:numId="108" w16cid:durableId="882328310">
    <w:abstractNumId w:val="254"/>
  </w:num>
  <w:num w:numId="109" w16cid:durableId="785153966">
    <w:abstractNumId w:val="499"/>
  </w:num>
  <w:num w:numId="110" w16cid:durableId="235240802">
    <w:abstractNumId w:val="266"/>
  </w:num>
  <w:num w:numId="111" w16cid:durableId="1557625752">
    <w:abstractNumId w:val="651"/>
  </w:num>
  <w:num w:numId="112" w16cid:durableId="1327856817">
    <w:abstractNumId w:val="43"/>
  </w:num>
  <w:num w:numId="113" w16cid:durableId="1434008363">
    <w:abstractNumId w:val="32"/>
  </w:num>
  <w:num w:numId="114" w16cid:durableId="1111899533">
    <w:abstractNumId w:val="616"/>
  </w:num>
  <w:num w:numId="115" w16cid:durableId="262034117">
    <w:abstractNumId w:val="645"/>
  </w:num>
  <w:num w:numId="116" w16cid:durableId="1788623401">
    <w:abstractNumId w:val="398"/>
  </w:num>
  <w:num w:numId="117" w16cid:durableId="127164950">
    <w:abstractNumId w:val="326"/>
  </w:num>
  <w:num w:numId="118" w16cid:durableId="414713433">
    <w:abstractNumId w:val="136"/>
  </w:num>
  <w:num w:numId="119" w16cid:durableId="1944877426">
    <w:abstractNumId w:val="357"/>
  </w:num>
  <w:num w:numId="120" w16cid:durableId="1633172731">
    <w:abstractNumId w:val="481"/>
  </w:num>
  <w:num w:numId="121" w16cid:durableId="569654658">
    <w:abstractNumId w:val="240"/>
  </w:num>
  <w:num w:numId="122" w16cid:durableId="930971402">
    <w:abstractNumId w:val="22"/>
  </w:num>
  <w:num w:numId="123" w16cid:durableId="1902784648">
    <w:abstractNumId w:val="679"/>
  </w:num>
  <w:num w:numId="124" w16cid:durableId="1202356088">
    <w:abstractNumId w:val="75"/>
  </w:num>
  <w:num w:numId="125" w16cid:durableId="2125154895">
    <w:abstractNumId w:val="480"/>
  </w:num>
  <w:num w:numId="126" w16cid:durableId="1213812368">
    <w:abstractNumId w:val="169"/>
  </w:num>
  <w:num w:numId="127" w16cid:durableId="2133787240">
    <w:abstractNumId w:val="31"/>
  </w:num>
  <w:num w:numId="128" w16cid:durableId="972489542">
    <w:abstractNumId w:val="91"/>
  </w:num>
  <w:num w:numId="129" w16cid:durableId="1358389511">
    <w:abstractNumId w:val="154"/>
  </w:num>
  <w:num w:numId="130" w16cid:durableId="1191338638">
    <w:abstractNumId w:val="287"/>
  </w:num>
  <w:num w:numId="131" w16cid:durableId="738139342">
    <w:abstractNumId w:val="210"/>
  </w:num>
  <w:num w:numId="132" w16cid:durableId="270168442">
    <w:abstractNumId w:val="573"/>
  </w:num>
  <w:num w:numId="133" w16cid:durableId="1166244135">
    <w:abstractNumId w:val="372"/>
  </w:num>
  <w:num w:numId="134" w16cid:durableId="526992160">
    <w:abstractNumId w:val="230"/>
  </w:num>
  <w:num w:numId="135" w16cid:durableId="677658296">
    <w:abstractNumId w:val="456"/>
  </w:num>
  <w:num w:numId="136" w16cid:durableId="545946827">
    <w:abstractNumId w:val="149"/>
  </w:num>
  <w:num w:numId="137" w16cid:durableId="853494889">
    <w:abstractNumId w:val="35"/>
  </w:num>
  <w:num w:numId="138" w16cid:durableId="207454191">
    <w:abstractNumId w:val="98"/>
  </w:num>
  <w:num w:numId="139" w16cid:durableId="924798023">
    <w:abstractNumId w:val="99"/>
  </w:num>
  <w:num w:numId="140" w16cid:durableId="928736699">
    <w:abstractNumId w:val="192"/>
  </w:num>
  <w:num w:numId="141" w16cid:durableId="1804693421">
    <w:abstractNumId w:val="335"/>
  </w:num>
  <w:num w:numId="142" w16cid:durableId="1667200688">
    <w:abstractNumId w:val="225"/>
  </w:num>
  <w:num w:numId="143" w16cid:durableId="702095160">
    <w:abstractNumId w:val="548"/>
  </w:num>
  <w:num w:numId="144" w16cid:durableId="25297321">
    <w:abstractNumId w:val="571"/>
  </w:num>
  <w:num w:numId="145" w16cid:durableId="1543663927">
    <w:abstractNumId w:val="574"/>
  </w:num>
  <w:num w:numId="146" w16cid:durableId="486164901">
    <w:abstractNumId w:val="40"/>
  </w:num>
  <w:num w:numId="147" w16cid:durableId="90704964">
    <w:abstractNumId w:val="606"/>
  </w:num>
  <w:num w:numId="148" w16cid:durableId="1988892553">
    <w:abstractNumId w:val="24"/>
  </w:num>
  <w:num w:numId="149" w16cid:durableId="128014397">
    <w:abstractNumId w:val="482"/>
  </w:num>
  <w:num w:numId="150" w16cid:durableId="129904887">
    <w:abstractNumId w:val="541"/>
  </w:num>
  <w:num w:numId="151" w16cid:durableId="652680286">
    <w:abstractNumId w:val="107"/>
  </w:num>
  <w:num w:numId="152" w16cid:durableId="876043832">
    <w:abstractNumId w:val="410"/>
  </w:num>
  <w:num w:numId="153" w16cid:durableId="1745568397">
    <w:abstractNumId w:val="379"/>
  </w:num>
  <w:num w:numId="154" w16cid:durableId="537815575">
    <w:abstractNumId w:val="309"/>
  </w:num>
  <w:num w:numId="155" w16cid:durableId="624122406">
    <w:abstractNumId w:val="540"/>
  </w:num>
  <w:num w:numId="156" w16cid:durableId="1835339105">
    <w:abstractNumId w:val="704"/>
  </w:num>
  <w:num w:numId="157" w16cid:durableId="1627808188">
    <w:abstractNumId w:val="299"/>
  </w:num>
  <w:num w:numId="158" w16cid:durableId="894199096">
    <w:abstractNumId w:val="385"/>
  </w:num>
  <w:num w:numId="159" w16cid:durableId="101073890">
    <w:abstractNumId w:val="534"/>
  </w:num>
  <w:num w:numId="160" w16cid:durableId="1722096481">
    <w:abstractNumId w:val="527"/>
  </w:num>
  <w:num w:numId="161" w16cid:durableId="822309277">
    <w:abstractNumId w:val="66"/>
  </w:num>
  <w:num w:numId="162" w16cid:durableId="200942948">
    <w:abstractNumId w:val="516"/>
  </w:num>
  <w:num w:numId="163" w16cid:durableId="37826643">
    <w:abstractNumId w:val="301"/>
  </w:num>
  <w:num w:numId="164" w16cid:durableId="2053383365">
    <w:abstractNumId w:val="593"/>
  </w:num>
  <w:num w:numId="165" w16cid:durableId="863516250">
    <w:abstractNumId w:val="268"/>
  </w:num>
  <w:num w:numId="166" w16cid:durableId="377097631">
    <w:abstractNumId w:val="630"/>
  </w:num>
  <w:num w:numId="167" w16cid:durableId="1445611134">
    <w:abstractNumId w:val="109"/>
  </w:num>
  <w:num w:numId="168" w16cid:durableId="1669207211">
    <w:abstractNumId w:val="82"/>
  </w:num>
  <w:num w:numId="169" w16cid:durableId="1706560122">
    <w:abstractNumId w:val="415"/>
  </w:num>
  <w:num w:numId="170" w16cid:durableId="298610130">
    <w:abstractNumId w:val="328"/>
  </w:num>
  <w:num w:numId="171" w16cid:durableId="162622108">
    <w:abstractNumId w:val="405"/>
  </w:num>
  <w:num w:numId="172" w16cid:durableId="421952248">
    <w:abstractNumId w:val="572"/>
  </w:num>
  <w:num w:numId="173" w16cid:durableId="544146039">
    <w:abstractNumId w:val="170"/>
  </w:num>
  <w:num w:numId="174" w16cid:durableId="36124425">
    <w:abstractNumId w:val="691"/>
  </w:num>
  <w:num w:numId="175" w16cid:durableId="1676418821">
    <w:abstractNumId w:val="685"/>
  </w:num>
  <w:num w:numId="176" w16cid:durableId="1735277826">
    <w:abstractNumId w:val="251"/>
  </w:num>
  <w:num w:numId="177" w16cid:durableId="1902790823">
    <w:abstractNumId w:val="130"/>
  </w:num>
  <w:num w:numId="178" w16cid:durableId="47654341">
    <w:abstractNumId w:val="656"/>
  </w:num>
  <w:num w:numId="179" w16cid:durableId="920597644">
    <w:abstractNumId w:val="360"/>
  </w:num>
  <w:num w:numId="180" w16cid:durableId="444737612">
    <w:abstractNumId w:val="544"/>
  </w:num>
  <w:num w:numId="181" w16cid:durableId="491987302">
    <w:abstractNumId w:val="289"/>
  </w:num>
  <w:num w:numId="182" w16cid:durableId="1747846312">
    <w:abstractNumId w:val="241"/>
  </w:num>
  <w:num w:numId="183" w16cid:durableId="2041391040">
    <w:abstractNumId w:val="147"/>
  </w:num>
  <w:num w:numId="184" w16cid:durableId="1617366430">
    <w:abstractNumId w:val="206"/>
  </w:num>
  <w:num w:numId="185" w16cid:durableId="354114794">
    <w:abstractNumId w:val="614"/>
  </w:num>
  <w:num w:numId="186" w16cid:durableId="1766684249">
    <w:abstractNumId w:val="421"/>
  </w:num>
  <w:num w:numId="187" w16cid:durableId="303126790">
    <w:abstractNumId w:val="353"/>
  </w:num>
  <w:num w:numId="188" w16cid:durableId="422537338">
    <w:abstractNumId w:val="221"/>
  </w:num>
  <w:num w:numId="189" w16cid:durableId="802818193">
    <w:abstractNumId w:val="350"/>
  </w:num>
  <w:num w:numId="190" w16cid:durableId="1025521295">
    <w:abstractNumId w:val="114"/>
  </w:num>
  <w:num w:numId="191" w16cid:durableId="2034115756">
    <w:abstractNumId w:val="626"/>
  </w:num>
  <w:num w:numId="192" w16cid:durableId="571739566">
    <w:abstractNumId w:val="397"/>
  </w:num>
  <w:num w:numId="193" w16cid:durableId="415977821">
    <w:abstractNumId w:val="424"/>
  </w:num>
  <w:num w:numId="194" w16cid:durableId="1440637215">
    <w:abstractNumId w:val="168"/>
  </w:num>
  <w:num w:numId="195" w16cid:durableId="1674644650">
    <w:abstractNumId w:val="312"/>
  </w:num>
  <w:num w:numId="196" w16cid:durableId="1044797193">
    <w:abstractNumId w:val="469"/>
  </w:num>
  <w:num w:numId="197" w16cid:durableId="1442533205">
    <w:abstractNumId w:val="345"/>
  </w:num>
  <w:num w:numId="198" w16cid:durableId="1490710308">
    <w:abstractNumId w:val="545"/>
  </w:num>
  <w:num w:numId="199" w16cid:durableId="495655687">
    <w:abstractNumId w:val="610"/>
  </w:num>
  <w:num w:numId="200" w16cid:durableId="276956987">
    <w:abstractNumId w:val="576"/>
  </w:num>
  <w:num w:numId="201" w16cid:durableId="1519153461">
    <w:abstractNumId w:val="599"/>
  </w:num>
  <w:num w:numId="202" w16cid:durableId="2012877902">
    <w:abstractNumId w:val="448"/>
  </w:num>
  <w:num w:numId="203" w16cid:durableId="766118512">
    <w:abstractNumId w:val="123"/>
  </w:num>
  <w:num w:numId="204" w16cid:durableId="1224440140">
    <w:abstractNumId w:val="64"/>
  </w:num>
  <w:num w:numId="205" w16cid:durableId="1906454006">
    <w:abstractNumId w:val="579"/>
  </w:num>
  <w:num w:numId="206" w16cid:durableId="1652294912">
    <w:abstractNumId w:val="591"/>
  </w:num>
  <w:num w:numId="207" w16cid:durableId="333604589">
    <w:abstractNumId w:val="52"/>
  </w:num>
  <w:num w:numId="208" w16cid:durableId="1617181273">
    <w:abstractNumId w:val="547"/>
  </w:num>
  <w:num w:numId="209" w16cid:durableId="510342837">
    <w:abstractNumId w:val="623"/>
  </w:num>
  <w:num w:numId="210" w16cid:durableId="2069527127">
    <w:abstractNumId w:val="605"/>
  </w:num>
  <w:num w:numId="211" w16cid:durableId="735904240">
    <w:abstractNumId w:val="578"/>
  </w:num>
  <w:num w:numId="212" w16cid:durableId="1629895783">
    <w:abstractNumId w:val="74"/>
  </w:num>
  <w:num w:numId="213" w16cid:durableId="544874021">
    <w:abstractNumId w:val="702"/>
  </w:num>
  <w:num w:numId="214" w16cid:durableId="391924139">
    <w:abstractNumId w:val="300"/>
  </w:num>
  <w:num w:numId="215" w16cid:durableId="1772310423">
    <w:abstractNumId w:val="200"/>
  </w:num>
  <w:num w:numId="216" w16cid:durableId="108594437">
    <w:abstractNumId w:val="600"/>
  </w:num>
  <w:num w:numId="217" w16cid:durableId="829910702">
    <w:abstractNumId w:val="381"/>
  </w:num>
  <w:num w:numId="218" w16cid:durableId="1298145327">
    <w:abstractNumId w:val="553"/>
  </w:num>
  <w:num w:numId="219" w16cid:durableId="762923109">
    <w:abstractNumId w:val="419"/>
  </w:num>
  <w:num w:numId="220" w16cid:durableId="42875216">
    <w:abstractNumId w:val="174"/>
  </w:num>
  <w:num w:numId="221" w16cid:durableId="1281185635">
    <w:abstractNumId w:val="70"/>
  </w:num>
  <w:num w:numId="222" w16cid:durableId="1571768251">
    <w:abstractNumId w:val="89"/>
  </w:num>
  <w:num w:numId="223" w16cid:durableId="1726031201">
    <w:abstractNumId w:val="325"/>
  </w:num>
  <w:num w:numId="224" w16cid:durableId="262495629">
    <w:abstractNumId w:val="369"/>
  </w:num>
  <w:num w:numId="225" w16cid:durableId="15812303">
    <w:abstractNumId w:val="677"/>
  </w:num>
  <w:num w:numId="226" w16cid:durableId="10422990">
    <w:abstractNumId w:val="126"/>
  </w:num>
  <w:num w:numId="227" w16cid:durableId="808671127">
    <w:abstractNumId w:val="636"/>
  </w:num>
  <w:num w:numId="228" w16cid:durableId="30762451">
    <w:abstractNumId w:val="276"/>
  </w:num>
  <w:num w:numId="229" w16cid:durableId="1897811699">
    <w:abstractNumId w:val="644"/>
  </w:num>
  <w:num w:numId="230" w16cid:durableId="1082605385">
    <w:abstractNumId w:val="270"/>
  </w:num>
  <w:num w:numId="231" w16cid:durableId="116457685">
    <w:abstractNumId w:val="620"/>
  </w:num>
  <w:num w:numId="232" w16cid:durableId="338971234">
    <w:abstractNumId w:val="433"/>
  </w:num>
  <w:num w:numId="233" w16cid:durableId="1229726917">
    <w:abstractNumId w:val="127"/>
  </w:num>
  <w:num w:numId="234" w16cid:durableId="1230993893">
    <w:abstractNumId w:val="55"/>
  </w:num>
  <w:num w:numId="235" w16cid:durableId="1122112855">
    <w:abstractNumId w:val="19"/>
  </w:num>
  <w:num w:numId="236" w16cid:durableId="1826236829">
    <w:abstractNumId w:val="563"/>
  </w:num>
  <w:num w:numId="237" w16cid:durableId="462037861">
    <w:abstractNumId w:val="566"/>
  </w:num>
  <w:num w:numId="238" w16cid:durableId="1574581248">
    <w:abstractNumId w:val="339"/>
  </w:num>
  <w:num w:numId="239" w16cid:durableId="1130631936">
    <w:abstractNumId w:val="560"/>
  </w:num>
  <w:num w:numId="240" w16cid:durableId="1225677585">
    <w:abstractNumId w:val="641"/>
  </w:num>
  <w:num w:numId="241" w16cid:durableId="982005093">
    <w:abstractNumId w:val="532"/>
  </w:num>
  <w:num w:numId="242" w16cid:durableId="804859518">
    <w:abstractNumId w:val="338"/>
  </w:num>
  <w:num w:numId="243" w16cid:durableId="565460762">
    <w:abstractNumId w:val="428"/>
  </w:num>
  <w:num w:numId="244" w16cid:durableId="451486276">
    <w:abstractNumId w:val="152"/>
  </w:num>
  <w:num w:numId="245" w16cid:durableId="1183787176">
    <w:abstractNumId w:val="259"/>
  </w:num>
  <w:num w:numId="246" w16cid:durableId="1022971602">
    <w:abstractNumId w:val="101"/>
  </w:num>
  <w:num w:numId="247" w16cid:durableId="2115856669">
    <w:abstractNumId w:val="514"/>
  </w:num>
  <w:num w:numId="248" w16cid:durableId="142622481">
    <w:abstractNumId w:val="346"/>
  </w:num>
  <w:num w:numId="249" w16cid:durableId="504327645">
    <w:abstractNumId w:val="233"/>
  </w:num>
  <w:num w:numId="250" w16cid:durableId="637304348">
    <w:abstractNumId w:val="361"/>
  </w:num>
  <w:num w:numId="251" w16cid:durableId="8992425">
    <w:abstractNumId w:val="474"/>
  </w:num>
  <w:num w:numId="252" w16cid:durableId="1182086285">
    <w:abstractNumId w:val="676"/>
  </w:num>
  <w:num w:numId="253" w16cid:durableId="664668510">
    <w:abstractNumId w:val="48"/>
  </w:num>
  <w:num w:numId="254" w16cid:durableId="875697573">
    <w:abstractNumId w:val="236"/>
  </w:num>
  <w:num w:numId="255" w16cid:durableId="1279680370">
    <w:abstractNumId w:val="86"/>
  </w:num>
  <w:num w:numId="256" w16cid:durableId="448476176">
    <w:abstractNumId w:val="488"/>
  </w:num>
  <w:num w:numId="257" w16cid:durableId="1806578818">
    <w:abstractNumId w:val="21"/>
  </w:num>
  <w:num w:numId="258" w16cid:durableId="1941447661">
    <w:abstractNumId w:val="703"/>
  </w:num>
  <w:num w:numId="259" w16cid:durableId="908224610">
    <w:abstractNumId w:val="69"/>
  </w:num>
  <w:num w:numId="260" w16cid:durableId="40327234">
    <w:abstractNumId w:val="460"/>
  </w:num>
  <w:num w:numId="261" w16cid:durableId="102267737">
    <w:abstractNumId w:val="151"/>
  </w:num>
  <w:num w:numId="262" w16cid:durableId="1909999097">
    <w:abstractNumId w:val="213"/>
  </w:num>
  <w:num w:numId="263" w16cid:durableId="1571577637">
    <w:abstractNumId w:val="207"/>
  </w:num>
  <w:num w:numId="264" w16cid:durableId="2006131602">
    <w:abstractNumId w:val="535"/>
  </w:num>
  <w:num w:numId="265" w16cid:durableId="1541555041">
    <w:abstractNumId w:val="68"/>
  </w:num>
  <w:num w:numId="266" w16cid:durableId="853113105">
    <w:abstractNumId w:val="637"/>
  </w:num>
  <w:num w:numId="267" w16cid:durableId="1347054027">
    <w:abstractNumId w:val="42"/>
  </w:num>
  <w:num w:numId="268" w16cid:durableId="6640257">
    <w:abstractNumId w:val="318"/>
  </w:num>
  <w:num w:numId="269" w16cid:durableId="900097031">
    <w:abstractNumId w:val="58"/>
  </w:num>
  <w:num w:numId="270" w16cid:durableId="1169950429">
    <w:abstractNumId w:val="403"/>
  </w:num>
  <w:num w:numId="271" w16cid:durableId="675113432">
    <w:abstractNumId w:val="342"/>
  </w:num>
  <w:num w:numId="272" w16cid:durableId="1705865327">
    <w:abstractNumId w:val="426"/>
  </w:num>
  <w:num w:numId="273" w16cid:durableId="39596486">
    <w:abstractNumId w:val="54"/>
  </w:num>
  <w:num w:numId="274" w16cid:durableId="651178194">
    <w:abstractNumId w:val="537"/>
  </w:num>
  <w:num w:numId="275" w16cid:durableId="32116017">
    <w:abstractNumId w:val="349"/>
  </w:num>
  <w:num w:numId="276" w16cid:durableId="35937629">
    <w:abstractNumId w:val="330"/>
  </w:num>
  <w:num w:numId="277" w16cid:durableId="683896050">
    <w:abstractNumId w:val="182"/>
  </w:num>
  <w:num w:numId="278" w16cid:durableId="353847651">
    <w:abstractNumId w:val="281"/>
  </w:num>
  <w:num w:numId="279" w16cid:durableId="393897533">
    <w:abstractNumId w:val="16"/>
  </w:num>
  <w:num w:numId="280" w16cid:durableId="1599408234">
    <w:abstractNumId w:val="667"/>
  </w:num>
  <w:num w:numId="281" w16cid:durableId="566960769">
    <w:abstractNumId w:val="26"/>
  </w:num>
  <w:num w:numId="282" w16cid:durableId="948124173">
    <w:abstractNumId w:val="150"/>
  </w:num>
  <w:num w:numId="283" w16cid:durableId="398600088">
    <w:abstractNumId w:val="50"/>
  </w:num>
  <w:num w:numId="284" w16cid:durableId="850025189">
    <w:abstractNumId w:val="77"/>
  </w:num>
  <w:num w:numId="285" w16cid:durableId="229392009">
    <w:abstractNumId w:val="483"/>
  </w:num>
  <w:num w:numId="286" w16cid:durableId="1671716902">
    <w:abstractNumId w:val="15"/>
  </w:num>
  <w:num w:numId="287" w16cid:durableId="58790008">
    <w:abstractNumId w:val="418"/>
  </w:num>
  <w:num w:numId="288" w16cid:durableId="899558457">
    <w:abstractNumId w:val="594"/>
  </w:num>
  <w:num w:numId="289" w16cid:durableId="2024433222">
    <w:abstractNumId w:val="310"/>
  </w:num>
  <w:num w:numId="290" w16cid:durableId="547423442">
    <w:abstractNumId w:val="387"/>
  </w:num>
  <w:num w:numId="291" w16cid:durableId="14616976">
    <w:abstractNumId w:val="390"/>
  </w:num>
  <w:num w:numId="292" w16cid:durableId="211885604">
    <w:abstractNumId w:val="320"/>
  </w:num>
  <w:num w:numId="293" w16cid:durableId="847209312">
    <w:abstractNumId w:val="366"/>
  </w:num>
  <w:num w:numId="294" w16cid:durableId="1051542067">
    <w:abstractNumId w:val="377"/>
  </w:num>
  <w:num w:numId="295" w16cid:durableId="634681298">
    <w:abstractNumId w:val="392"/>
  </w:num>
  <w:num w:numId="296" w16cid:durableId="534078801">
    <w:abstractNumId w:val="484"/>
  </w:num>
  <w:num w:numId="297" w16cid:durableId="848560641">
    <w:abstractNumId w:val="11"/>
  </w:num>
  <w:num w:numId="298" w16cid:durableId="1566645035">
    <w:abstractNumId w:val="538"/>
  </w:num>
  <w:num w:numId="299" w16cid:durableId="1257061175">
    <w:abstractNumId w:val="449"/>
  </w:num>
  <w:num w:numId="300" w16cid:durableId="30157581">
    <w:abstractNumId w:val="472"/>
  </w:num>
  <w:num w:numId="301" w16cid:durableId="866797784">
    <w:abstractNumId w:val="568"/>
  </w:num>
  <w:num w:numId="302" w16cid:durableId="1280916439">
    <w:abstractNumId w:val="184"/>
  </w:num>
  <w:num w:numId="303" w16cid:durableId="1310398428">
    <w:abstractNumId w:val="440"/>
  </w:num>
  <w:num w:numId="304" w16cid:durableId="1959139089">
    <w:abstractNumId w:val="546"/>
  </w:num>
  <w:num w:numId="305" w16cid:durableId="1660383163">
    <w:abstractNumId w:val="253"/>
  </w:num>
  <w:num w:numId="306" w16cid:durableId="316691423">
    <w:abstractNumId w:val="232"/>
  </w:num>
  <w:num w:numId="307" w16cid:durableId="1480879953">
    <w:abstractNumId w:val="655"/>
  </w:num>
  <w:num w:numId="308" w16cid:durableId="2058581388">
    <w:abstractNumId w:val="549"/>
  </w:num>
  <w:num w:numId="309" w16cid:durableId="1079476043">
    <w:abstractNumId w:val="394"/>
  </w:num>
  <w:num w:numId="310" w16cid:durableId="902326005">
    <w:abstractNumId w:val="695"/>
  </w:num>
  <w:num w:numId="311" w16cid:durableId="9140838">
    <w:abstractNumId w:val="44"/>
  </w:num>
  <w:num w:numId="312" w16cid:durableId="1773083894">
    <w:abstractNumId w:val="399"/>
  </w:num>
  <w:num w:numId="313" w16cid:durableId="595400966">
    <w:abstractNumId w:val="317"/>
  </w:num>
  <w:num w:numId="314" w16cid:durableId="358747746">
    <w:abstractNumId w:val="224"/>
  </w:num>
  <w:num w:numId="315" w16cid:durableId="1375083156">
    <w:abstractNumId w:val="432"/>
  </w:num>
  <w:num w:numId="316" w16cid:durableId="1331173709">
    <w:abstractNumId w:val="542"/>
  </w:num>
  <w:num w:numId="317" w16cid:durableId="412513792">
    <w:abstractNumId w:val="117"/>
  </w:num>
  <w:num w:numId="318" w16cid:durableId="727151590">
    <w:abstractNumId w:val="180"/>
  </w:num>
  <w:num w:numId="319" w16cid:durableId="434399044">
    <w:abstractNumId w:val="486"/>
  </w:num>
  <w:num w:numId="320" w16cid:durableId="261888448">
    <w:abstractNumId w:val="220"/>
  </w:num>
  <w:num w:numId="321" w16cid:durableId="1473789877">
    <w:abstractNumId w:val="395"/>
  </w:num>
  <w:num w:numId="322" w16cid:durableId="1544978403">
    <w:abstractNumId w:val="615"/>
  </w:num>
  <w:num w:numId="323" w16cid:durableId="49764843">
    <w:abstractNumId w:val="657"/>
  </w:num>
  <w:num w:numId="324" w16cid:durableId="408842783">
    <w:abstractNumId w:val="25"/>
  </w:num>
  <w:num w:numId="325" w16cid:durableId="1771122214">
    <w:abstractNumId w:val="707"/>
  </w:num>
  <w:num w:numId="326" w16cid:durableId="958418329">
    <w:abstractNumId w:val="100"/>
  </w:num>
  <w:num w:numId="327" w16cid:durableId="1531530109">
    <w:abstractNumId w:val="622"/>
  </w:num>
  <w:num w:numId="328" w16cid:durableId="1607039711">
    <w:abstractNumId w:val="116"/>
  </w:num>
  <w:num w:numId="329" w16cid:durableId="1382899691">
    <w:abstractNumId w:val="10"/>
  </w:num>
  <w:num w:numId="330" w16cid:durableId="1759710634">
    <w:abstractNumId w:val="520"/>
  </w:num>
  <w:num w:numId="331" w16cid:durableId="1194227067">
    <w:abstractNumId w:val="199"/>
  </w:num>
  <w:num w:numId="332" w16cid:durableId="360204422">
    <w:abstractNumId w:val="125"/>
  </w:num>
  <w:num w:numId="333" w16cid:durableId="1632401627">
    <w:abstractNumId w:val="336"/>
  </w:num>
  <w:num w:numId="334" w16cid:durableId="236985199">
    <w:abstractNumId w:val="96"/>
  </w:num>
  <w:num w:numId="335" w16cid:durableId="420950002">
    <w:abstractNumId w:val="589"/>
  </w:num>
  <w:num w:numId="336" w16cid:durableId="959146201">
    <w:abstractNumId w:val="513"/>
  </w:num>
  <w:num w:numId="337" w16cid:durableId="1166900502">
    <w:abstractNumId w:val="129"/>
  </w:num>
  <w:num w:numId="338" w16cid:durableId="169565791">
    <w:abstractNumId w:val="639"/>
  </w:num>
  <w:num w:numId="339" w16cid:durableId="1467622551">
    <w:abstractNumId w:val="396"/>
  </w:num>
  <w:num w:numId="340" w16cid:durableId="1046686972">
    <w:abstractNumId w:val="171"/>
  </w:num>
  <w:num w:numId="341" w16cid:durableId="1017005898">
    <w:abstractNumId w:val="7"/>
  </w:num>
  <w:num w:numId="342" w16cid:durableId="183137530">
    <w:abstractNumId w:val="443"/>
  </w:num>
  <w:num w:numId="343" w16cid:durableId="598217461">
    <w:abstractNumId w:val="13"/>
  </w:num>
  <w:num w:numId="344" w16cid:durableId="1605459309">
    <w:abstractNumId w:val="686"/>
  </w:num>
  <w:num w:numId="345" w16cid:durableId="1662192475">
    <w:abstractNumId w:val="441"/>
  </w:num>
  <w:num w:numId="346" w16cid:durableId="1174609231">
    <w:abstractNumId w:val="478"/>
  </w:num>
  <w:num w:numId="347" w16cid:durableId="457846009">
    <w:abstractNumId w:val="427"/>
  </w:num>
  <w:num w:numId="348" w16cid:durableId="1925719394">
    <w:abstractNumId w:val="9"/>
  </w:num>
  <w:num w:numId="349" w16cid:durableId="1443110464">
    <w:abstractNumId w:val="504"/>
  </w:num>
  <w:num w:numId="350" w16cid:durableId="1233542159">
    <w:abstractNumId w:val="692"/>
  </w:num>
  <w:num w:numId="351" w16cid:durableId="1791851284">
    <w:abstractNumId w:val="462"/>
  </w:num>
  <w:num w:numId="352" w16cid:durableId="1197500170">
    <w:abstractNumId w:val="439"/>
  </w:num>
  <w:num w:numId="353" w16cid:durableId="345442476">
    <w:abstractNumId w:val="363"/>
  </w:num>
  <w:num w:numId="354" w16cid:durableId="1242718767">
    <w:abstractNumId w:val="132"/>
  </w:num>
  <w:num w:numId="355" w16cid:durableId="1727028964">
    <w:abstractNumId w:val="295"/>
  </w:num>
  <w:num w:numId="356" w16cid:durableId="1799184296">
    <w:abstractNumId w:val="581"/>
  </w:num>
  <w:num w:numId="357" w16cid:durableId="656803018">
    <w:abstractNumId w:val="181"/>
  </w:num>
  <w:num w:numId="358" w16cid:durableId="1272858853">
    <w:abstractNumId w:val="222"/>
  </w:num>
  <w:num w:numId="359" w16cid:durableId="1161894580">
    <w:abstractNumId w:val="214"/>
  </w:num>
  <w:num w:numId="360" w16cid:durableId="483787186">
    <w:abstractNumId w:val="193"/>
  </w:num>
  <w:num w:numId="361" w16cid:durableId="315040315">
    <w:abstractNumId w:val="226"/>
  </w:num>
  <w:num w:numId="362" w16cid:durableId="942759003">
    <w:abstractNumId w:val="452"/>
  </w:num>
  <w:num w:numId="363" w16cid:durableId="1646620054">
    <w:abstractNumId w:val="185"/>
  </w:num>
  <w:num w:numId="364" w16cid:durableId="999431120">
    <w:abstractNumId w:val="624"/>
  </w:num>
  <w:num w:numId="365" w16cid:durableId="1820070166">
    <w:abstractNumId w:val="153"/>
  </w:num>
  <w:num w:numId="366" w16cid:durableId="968245757">
    <w:abstractNumId w:val="391"/>
  </w:num>
  <w:num w:numId="367" w16cid:durableId="181749678">
    <w:abstractNumId w:val="470"/>
  </w:num>
  <w:num w:numId="368" w16cid:durableId="29961811">
    <w:abstractNumId w:val="27"/>
  </w:num>
  <w:num w:numId="369" w16cid:durableId="1759935906">
    <w:abstractNumId w:val="592"/>
  </w:num>
  <w:num w:numId="370" w16cid:durableId="2006350350">
    <w:abstractNumId w:val="103"/>
  </w:num>
  <w:num w:numId="371" w16cid:durableId="1641839748">
    <w:abstractNumId w:val="122"/>
  </w:num>
  <w:num w:numId="372" w16cid:durableId="678192381">
    <w:abstractNumId w:val="159"/>
  </w:num>
  <w:num w:numId="373" w16cid:durableId="1822889620">
    <w:abstractNumId w:val="194"/>
  </w:num>
  <w:num w:numId="374" w16cid:durableId="1535001514">
    <w:abstractNumId w:val="313"/>
  </w:num>
  <w:num w:numId="375" w16cid:durableId="756053426">
    <w:abstractNumId w:val="682"/>
  </w:num>
  <w:num w:numId="376" w16cid:durableId="1048264113">
    <w:abstractNumId w:val="203"/>
  </w:num>
  <w:num w:numId="377" w16cid:durableId="1028141358">
    <w:abstractNumId w:val="90"/>
  </w:num>
  <w:num w:numId="378" w16cid:durableId="227541866">
    <w:abstractNumId w:val="248"/>
  </w:num>
  <w:num w:numId="379" w16cid:durableId="329453594">
    <w:abstractNumId w:val="28"/>
  </w:num>
  <w:num w:numId="380" w16cid:durableId="759058093">
    <w:abstractNumId w:val="219"/>
  </w:num>
  <w:num w:numId="381" w16cid:durableId="1759977738">
    <w:abstractNumId w:val="115"/>
  </w:num>
  <w:num w:numId="382" w16cid:durableId="1403798315">
    <w:abstractNumId w:val="674"/>
  </w:num>
  <w:num w:numId="383" w16cid:durableId="1114666495">
    <w:abstractNumId w:val="144"/>
  </w:num>
  <w:num w:numId="384" w16cid:durableId="615796696">
    <w:abstractNumId w:val="652"/>
  </w:num>
  <w:num w:numId="385" w16cid:durableId="447358151">
    <w:abstractNumId w:val="218"/>
  </w:num>
  <w:num w:numId="386" w16cid:durableId="202521452">
    <w:abstractNumId w:val="640"/>
  </w:num>
  <w:num w:numId="387" w16cid:durableId="421612452">
    <w:abstractNumId w:val="359"/>
  </w:num>
  <w:num w:numId="388" w16cid:durableId="2111311551">
    <w:abstractNumId w:val="621"/>
  </w:num>
  <w:num w:numId="389" w16cid:durableId="723988693">
    <w:abstractNumId w:val="38"/>
  </w:num>
  <w:num w:numId="390" w16cid:durableId="1135754266">
    <w:abstractNumId w:val="277"/>
  </w:num>
  <w:num w:numId="391" w16cid:durableId="433987275">
    <w:abstractNumId w:val="604"/>
  </w:num>
  <w:num w:numId="392" w16cid:durableId="1449470292">
    <w:abstractNumId w:val="205"/>
  </w:num>
  <w:num w:numId="393" w16cid:durableId="918438839">
    <w:abstractNumId w:val="162"/>
  </w:num>
  <w:num w:numId="394" w16cid:durableId="1210458930">
    <w:abstractNumId w:val="437"/>
  </w:num>
  <w:num w:numId="395" w16cid:durableId="609704689">
    <w:abstractNumId w:val="198"/>
  </w:num>
  <w:num w:numId="396" w16cid:durableId="410390408">
    <w:abstractNumId w:val="463"/>
  </w:num>
  <w:num w:numId="397" w16cid:durableId="802121523">
    <w:abstractNumId w:val="141"/>
  </w:num>
  <w:num w:numId="398" w16cid:durableId="834078749">
    <w:abstractNumId w:val="348"/>
  </w:num>
  <w:num w:numId="399" w16cid:durableId="744834875">
    <w:abstractNumId w:val="558"/>
  </w:num>
  <w:num w:numId="400" w16cid:durableId="698892176">
    <w:abstractNumId w:val="352"/>
  </w:num>
  <w:num w:numId="401" w16cid:durableId="2120828325">
    <w:abstractNumId w:val="92"/>
  </w:num>
  <w:num w:numId="402" w16cid:durableId="918946478">
    <w:abstractNumId w:val="659"/>
  </w:num>
  <w:num w:numId="403" w16cid:durableId="1311130835">
    <w:abstractNumId w:val="319"/>
  </w:num>
  <w:num w:numId="404" w16cid:durableId="17586830">
    <w:abstractNumId w:val="434"/>
  </w:num>
  <w:num w:numId="405" w16cid:durableId="1515270602">
    <w:abstractNumId w:val="30"/>
  </w:num>
  <w:num w:numId="406" w16cid:durableId="1473712905">
    <w:abstractNumId w:val="458"/>
  </w:num>
  <w:num w:numId="407" w16cid:durableId="2058120184">
    <w:abstractNumId w:val="646"/>
  </w:num>
  <w:num w:numId="408" w16cid:durableId="1144930437">
    <w:abstractNumId w:val="288"/>
  </w:num>
  <w:num w:numId="409" w16cid:durableId="1762338562">
    <w:abstractNumId w:val="231"/>
  </w:num>
  <w:num w:numId="410" w16cid:durableId="1974142219">
    <w:abstractNumId w:val="267"/>
  </w:num>
  <w:num w:numId="411" w16cid:durableId="1454523167">
    <w:abstractNumId w:val="243"/>
  </w:num>
  <w:num w:numId="412" w16cid:durableId="91973612">
    <w:abstractNumId w:val="531"/>
  </w:num>
  <w:num w:numId="413" w16cid:durableId="1495144473">
    <w:abstractNumId w:val="8"/>
  </w:num>
  <w:num w:numId="414" w16cid:durableId="1605727719">
    <w:abstractNumId w:val="678"/>
  </w:num>
  <w:num w:numId="415" w16cid:durableId="425997480">
    <w:abstractNumId w:val="617"/>
  </w:num>
  <w:num w:numId="416" w16cid:durableId="699160584">
    <w:abstractNumId w:val="373"/>
  </w:num>
  <w:num w:numId="417" w16cid:durableId="1183015463">
    <w:abstractNumId w:val="59"/>
  </w:num>
  <w:num w:numId="418" w16cid:durableId="1124618799">
    <w:abstractNumId w:val="654"/>
  </w:num>
  <w:num w:numId="419" w16cid:durableId="1035690582">
    <w:abstractNumId w:val="217"/>
  </w:num>
  <w:num w:numId="420" w16cid:durableId="895238386">
    <w:abstractNumId w:val="602"/>
  </w:num>
  <w:num w:numId="421" w16cid:durableId="561671932">
    <w:abstractNumId w:val="304"/>
  </w:num>
  <w:num w:numId="422" w16cid:durableId="1039353686">
    <w:abstractNumId w:val="510"/>
  </w:num>
  <w:num w:numId="423" w16cid:durableId="1412853119">
    <w:abstractNumId w:val="588"/>
  </w:num>
  <w:num w:numId="424" w16cid:durableId="1428038220">
    <w:abstractNumId w:val="135"/>
  </w:num>
  <w:num w:numId="425" w16cid:durableId="484712300">
    <w:abstractNumId w:val="583"/>
  </w:num>
  <w:num w:numId="426" w16cid:durableId="357656947">
    <w:abstractNumId w:val="601"/>
  </w:num>
  <w:num w:numId="427" w16cid:durableId="805394583">
    <w:abstractNumId w:val="457"/>
  </w:num>
  <w:num w:numId="428" w16cid:durableId="1407144948">
    <w:abstractNumId w:val="286"/>
  </w:num>
  <w:num w:numId="429" w16cid:durableId="1794404795">
    <w:abstractNumId w:val="569"/>
  </w:num>
  <w:num w:numId="430" w16cid:durableId="1272738775">
    <w:abstractNumId w:val="223"/>
  </w:num>
  <w:num w:numId="431" w16cid:durableId="1010276">
    <w:abstractNumId w:val="411"/>
  </w:num>
  <w:num w:numId="432" w16cid:durableId="28923547">
    <w:abstractNumId w:val="489"/>
  </w:num>
  <w:num w:numId="433" w16cid:durableId="1860194912">
    <w:abstractNumId w:val="420"/>
  </w:num>
  <w:num w:numId="434" w16cid:durableId="56247007">
    <w:abstractNumId w:val="49"/>
  </w:num>
  <w:num w:numId="435" w16cid:durableId="1938243645">
    <w:abstractNumId w:val="112"/>
  </w:num>
  <w:num w:numId="436" w16cid:durableId="1538084107">
    <w:abstractNumId w:val="407"/>
  </w:num>
  <w:num w:numId="437" w16cid:durableId="1372421516">
    <w:abstractNumId w:val="269"/>
  </w:num>
  <w:num w:numId="438" w16cid:durableId="1813936937">
    <w:abstractNumId w:val="465"/>
  </w:num>
  <w:num w:numId="439" w16cid:durableId="831794600">
    <w:abstractNumId w:val="239"/>
  </w:num>
  <w:num w:numId="440" w16cid:durableId="949623579">
    <w:abstractNumId w:val="263"/>
  </w:num>
  <w:num w:numId="441" w16cid:durableId="157576862">
    <w:abstractNumId w:val="333"/>
  </w:num>
  <w:num w:numId="442" w16cid:durableId="1889602893">
    <w:abstractNumId w:val="565"/>
  </w:num>
  <w:num w:numId="443" w16cid:durableId="1307665487">
    <w:abstractNumId w:val="255"/>
  </w:num>
  <w:num w:numId="444" w16cid:durableId="896093145">
    <w:abstractNumId w:val="650"/>
  </w:num>
  <w:num w:numId="445" w16cid:durableId="162550586">
    <w:abstractNumId w:val="627"/>
  </w:num>
  <w:num w:numId="446" w16cid:durableId="393044568">
    <w:abstractNumId w:val="661"/>
  </w:num>
  <w:num w:numId="447" w16cid:durableId="742681610">
    <w:abstractNumId w:val="351"/>
  </w:num>
  <w:num w:numId="448" w16cid:durableId="2142913792">
    <w:abstractNumId w:val="550"/>
  </w:num>
  <w:num w:numId="449" w16cid:durableId="788747327">
    <w:abstractNumId w:val="264"/>
  </w:num>
  <w:num w:numId="450" w16cid:durableId="413355520">
    <w:abstractNumId w:val="643"/>
  </w:num>
  <w:num w:numId="451" w16cid:durableId="1435588698">
    <w:abstractNumId w:val="694"/>
  </w:num>
  <w:num w:numId="452" w16cid:durableId="256210404">
    <w:abstractNumId w:val="681"/>
  </w:num>
  <w:num w:numId="453" w16cid:durableId="328681902">
    <w:abstractNumId w:val="384"/>
  </w:num>
  <w:num w:numId="454" w16cid:durableId="172499878">
    <w:abstractNumId w:val="378"/>
  </w:num>
  <w:num w:numId="455" w16cid:durableId="2107336590">
    <w:abstractNumId w:val="51"/>
  </w:num>
  <w:num w:numId="456" w16cid:durableId="330378877">
    <w:abstractNumId w:val="554"/>
  </w:num>
  <w:num w:numId="457" w16cid:durableId="1382634683">
    <w:abstractNumId w:val="308"/>
  </w:num>
  <w:num w:numId="458" w16cid:durableId="475609516">
    <w:abstractNumId w:val="634"/>
  </w:num>
  <w:num w:numId="459" w16cid:durableId="671683513">
    <w:abstractNumId w:val="20"/>
  </w:num>
  <w:num w:numId="460" w16cid:durableId="496652403">
    <w:abstractNumId w:val="611"/>
  </w:num>
  <w:num w:numId="461" w16cid:durableId="262500819">
    <w:abstractNumId w:val="536"/>
  </w:num>
  <w:num w:numId="462" w16cid:durableId="376508212">
    <w:abstractNumId w:val="273"/>
  </w:num>
  <w:num w:numId="463" w16cid:durableId="200170112">
    <w:abstractNumId w:val="176"/>
  </w:num>
  <w:num w:numId="464" w16cid:durableId="918832186">
    <w:abstractNumId w:val="296"/>
  </w:num>
  <w:num w:numId="465" w16cid:durableId="1135371628">
    <w:abstractNumId w:val="105"/>
  </w:num>
  <w:num w:numId="466" w16cid:durableId="773401733">
    <w:abstractNumId w:val="496"/>
  </w:num>
  <w:num w:numId="467" w16cid:durableId="906842144">
    <w:abstractNumId w:val="165"/>
  </w:num>
  <w:num w:numId="468" w16cid:durableId="2025932611">
    <w:abstractNumId w:val="331"/>
  </w:num>
  <w:num w:numId="469" w16cid:durableId="1130393888">
    <w:abstractNumId w:val="467"/>
  </w:num>
  <w:num w:numId="470" w16cid:durableId="140077805">
    <w:abstractNumId w:val="138"/>
  </w:num>
  <w:num w:numId="471" w16cid:durableId="557014012">
    <w:abstractNumId w:val="688"/>
  </w:num>
  <w:num w:numId="472" w16cid:durableId="719978741">
    <w:abstractNumId w:val="512"/>
  </w:num>
  <w:num w:numId="473" w16cid:durableId="1133980576">
    <w:abstractNumId w:val="163"/>
  </w:num>
  <w:num w:numId="474" w16cid:durableId="1501769079">
    <w:abstractNumId w:val="595"/>
  </w:num>
  <w:num w:numId="475" w16cid:durableId="1655330836">
    <w:abstractNumId w:val="242"/>
  </w:num>
  <w:num w:numId="476" w16cid:durableId="1354307722">
    <w:abstractNumId w:val="140"/>
  </w:num>
  <w:num w:numId="477" w16cid:durableId="367144785">
    <w:abstractNumId w:val="177"/>
  </w:num>
  <w:num w:numId="478" w16cid:durableId="237398413">
    <w:abstractNumId w:val="172"/>
  </w:num>
  <w:num w:numId="479" w16cid:durableId="732432188">
    <w:abstractNumId w:val="341"/>
  </w:num>
  <w:num w:numId="480" w16cid:durableId="707994162">
    <w:abstractNumId w:val="283"/>
  </w:num>
  <w:num w:numId="481" w16cid:durableId="1427925337">
    <w:abstractNumId w:val="665"/>
  </w:num>
  <w:num w:numId="482" w16cid:durableId="1797288967">
    <w:abstractNumId w:val="423"/>
  </w:num>
  <w:num w:numId="483" w16cid:durableId="844248124">
    <w:abstractNumId w:val="476"/>
  </w:num>
  <w:num w:numId="484" w16cid:durableId="892035840">
    <w:abstractNumId w:val="290"/>
  </w:num>
  <w:num w:numId="485" w16cid:durableId="1753351803">
    <w:abstractNumId w:val="431"/>
  </w:num>
  <w:num w:numId="486" w16cid:durableId="629895670">
    <w:abstractNumId w:val="701"/>
  </w:num>
  <w:num w:numId="487" w16cid:durableId="263270049">
    <w:abstractNumId w:val="495"/>
  </w:num>
  <w:num w:numId="488" w16cid:durableId="936788841">
    <w:abstractNumId w:val="39"/>
  </w:num>
  <w:num w:numId="489" w16cid:durableId="953711426">
    <w:abstractNumId w:val="104"/>
  </w:num>
  <w:num w:numId="490" w16cid:durableId="610168244">
    <w:abstractNumId w:val="577"/>
  </w:num>
  <w:num w:numId="491" w16cid:durableId="16004911">
    <w:abstractNumId w:val="316"/>
  </w:num>
  <w:num w:numId="492" w16cid:durableId="2109696687">
    <w:abstractNumId w:val="413"/>
  </w:num>
  <w:num w:numId="493" w16cid:durableId="1642225369">
    <w:abstractNumId w:val="453"/>
  </w:num>
  <w:num w:numId="494" w16cid:durableId="633412385">
    <w:abstractNumId w:val="275"/>
  </w:num>
  <w:num w:numId="495" w16cid:durableId="2121872800">
    <w:abstractNumId w:val="632"/>
  </w:num>
  <w:num w:numId="496" w16cid:durableId="323051744">
    <w:abstractNumId w:val="367"/>
  </w:num>
  <w:num w:numId="497" w16cid:durableId="1143812957">
    <w:abstractNumId w:val="649"/>
  </w:num>
  <w:num w:numId="498" w16cid:durableId="369764822">
    <w:abstractNumId w:val="570"/>
  </w:num>
  <w:num w:numId="499" w16cid:durableId="682325343">
    <w:abstractNumId w:val="567"/>
  </w:num>
  <w:num w:numId="500" w16cid:durableId="1826240373">
    <w:abstractNumId w:val="408"/>
  </w:num>
  <w:num w:numId="501" w16cid:durableId="1786146317">
    <w:abstractNumId w:val="493"/>
  </w:num>
  <w:num w:numId="502" w16cid:durableId="42290413">
    <w:abstractNumId w:val="173"/>
  </w:num>
  <w:num w:numId="503" w16cid:durableId="31227785">
    <w:abstractNumId w:val="62"/>
  </w:num>
  <w:num w:numId="504" w16cid:durableId="915044402">
    <w:abstractNumId w:val="628"/>
  </w:num>
  <w:num w:numId="505" w16cid:durableId="1293099102">
    <w:abstractNumId w:val="80"/>
  </w:num>
  <w:num w:numId="506" w16cid:durableId="1923643191">
    <w:abstractNumId w:val="164"/>
  </w:num>
  <w:num w:numId="507" w16cid:durableId="1815025187">
    <w:abstractNumId w:val="247"/>
  </w:num>
  <w:num w:numId="508" w16cid:durableId="784810812">
    <w:abstractNumId w:val="551"/>
  </w:num>
  <w:num w:numId="509" w16cid:durableId="1584800107">
    <w:abstractNumId w:val="47"/>
  </w:num>
  <w:num w:numId="510" w16cid:durableId="1834103180">
    <w:abstractNumId w:val="647"/>
  </w:num>
  <w:num w:numId="511" w16cid:durableId="756512065">
    <w:abstractNumId w:val="584"/>
  </w:num>
  <w:num w:numId="512" w16cid:durableId="62802004">
    <w:abstractNumId w:val="446"/>
  </w:num>
  <w:num w:numId="513" w16cid:durableId="2077587777">
    <w:abstractNumId w:val="337"/>
  </w:num>
  <w:num w:numId="514" w16cid:durableId="987905275">
    <w:abstractNumId w:val="246"/>
  </w:num>
  <w:num w:numId="515" w16cid:durableId="1593313194">
    <w:abstractNumId w:val="323"/>
  </w:num>
  <w:num w:numId="516" w16cid:durableId="693382290">
    <w:abstractNumId w:val="124"/>
  </w:num>
  <w:num w:numId="517" w16cid:durableId="1134909191">
    <w:abstractNumId w:val="235"/>
  </w:num>
  <w:num w:numId="518" w16cid:durableId="478889236">
    <w:abstractNumId w:val="436"/>
  </w:num>
  <w:num w:numId="519" w16cid:durableId="586427258">
    <w:abstractNumId w:val="298"/>
  </w:num>
  <w:num w:numId="520" w16cid:durableId="670571536">
    <w:abstractNumId w:val="564"/>
  </w:num>
  <w:num w:numId="521" w16cid:durableId="1989551627">
    <w:abstractNumId w:val="215"/>
  </w:num>
  <w:num w:numId="522" w16cid:durableId="1757095616">
    <w:abstractNumId w:val="322"/>
  </w:num>
  <w:num w:numId="523" w16cid:durableId="1670867160">
    <w:abstractNumId w:val="332"/>
  </w:num>
  <w:num w:numId="524" w16cid:durableId="1586458751">
    <w:abstractNumId w:val="575"/>
  </w:num>
  <w:num w:numId="525" w16cid:durableId="2147234826">
    <w:abstractNumId w:val="598"/>
  </w:num>
  <w:num w:numId="526" w16cid:durableId="1836919906">
    <w:abstractNumId w:val="197"/>
  </w:num>
  <w:num w:numId="527" w16cid:durableId="1324971066">
    <w:abstractNumId w:val="37"/>
  </w:num>
  <w:num w:numId="528" w16cid:durableId="351298904">
    <w:abstractNumId w:val="613"/>
  </w:num>
  <w:num w:numId="529" w16cid:durableId="1142192643">
    <w:abstractNumId w:val="477"/>
  </w:num>
  <w:num w:numId="530" w16cid:durableId="1879731955">
    <w:abstractNumId w:val="208"/>
  </w:num>
  <w:num w:numId="531" w16cid:durableId="1027607810">
    <w:abstractNumId w:val="597"/>
  </w:num>
  <w:num w:numId="532" w16cid:durableId="2080210427">
    <w:abstractNumId w:val="562"/>
  </w:num>
  <w:num w:numId="533" w16cid:durableId="888303793">
    <w:abstractNumId w:val="137"/>
  </w:num>
  <w:num w:numId="534" w16cid:durableId="919413904">
    <w:abstractNumId w:val="340"/>
  </w:num>
  <w:num w:numId="535" w16cid:durableId="2114325278">
    <w:abstractNumId w:val="327"/>
  </w:num>
  <w:num w:numId="536" w16cid:durableId="133917157">
    <w:abstractNumId w:val="258"/>
  </w:num>
  <w:num w:numId="537" w16cid:durableId="1981153484">
    <w:abstractNumId w:val="148"/>
  </w:num>
  <w:num w:numId="538" w16cid:durableId="1981768184">
    <w:abstractNumId w:val="393"/>
  </w:num>
  <w:num w:numId="539" w16cid:durableId="1579052287">
    <w:abstractNumId w:val="133"/>
  </w:num>
  <w:num w:numId="540" w16cid:durableId="615865119">
    <w:abstractNumId w:val="664"/>
  </w:num>
  <w:num w:numId="541" w16cid:durableId="398938296">
    <w:abstractNumId w:val="356"/>
  </w:num>
  <w:num w:numId="542" w16cid:durableId="1909605845">
    <w:abstractNumId w:val="88"/>
  </w:num>
  <w:num w:numId="543" w16cid:durableId="541671766">
    <w:abstractNumId w:val="376"/>
  </w:num>
  <w:num w:numId="544" w16cid:durableId="731542050">
    <w:abstractNumId w:val="430"/>
  </w:num>
  <w:num w:numId="545" w16cid:durableId="542982349">
    <w:abstractNumId w:val="97"/>
  </w:num>
  <w:num w:numId="546" w16cid:durableId="821656534">
    <w:abstractNumId w:val="278"/>
  </w:num>
  <w:num w:numId="547" w16cid:durableId="1509784613">
    <w:abstractNumId w:val="471"/>
  </w:num>
  <w:num w:numId="548" w16cid:durableId="1976056498">
    <w:abstractNumId w:val="693"/>
  </w:num>
  <w:num w:numId="549" w16cid:durableId="966008295">
    <w:abstractNumId w:val="245"/>
  </w:num>
  <w:num w:numId="550" w16cid:durableId="597524188">
    <w:abstractNumId w:val="612"/>
  </w:num>
  <w:num w:numId="551" w16cid:durableId="1827209591">
    <w:abstractNumId w:val="507"/>
  </w:num>
  <w:num w:numId="552" w16cid:durableId="1674332726">
    <w:abstractNumId w:val="524"/>
  </w:num>
  <w:num w:numId="553" w16cid:durableId="134219948">
    <w:abstractNumId w:val="284"/>
  </w:num>
  <w:num w:numId="554" w16cid:durableId="62678472">
    <w:abstractNumId w:val="698"/>
  </w:num>
  <w:num w:numId="555" w16cid:durableId="968049246">
    <w:abstractNumId w:val="706"/>
  </w:num>
  <w:num w:numId="556" w16cid:durableId="1607926223">
    <w:abstractNumId w:val="63"/>
  </w:num>
  <w:num w:numId="557" w16cid:durableId="1193375766">
    <w:abstractNumId w:val="518"/>
  </w:num>
  <w:num w:numId="558" w16cid:durableId="585303728">
    <w:abstractNumId w:val="145"/>
  </w:num>
  <w:num w:numId="559" w16cid:durableId="670432">
    <w:abstractNumId w:val="559"/>
  </w:num>
  <w:num w:numId="560" w16cid:durableId="848983737">
    <w:abstractNumId w:val="303"/>
  </w:num>
  <w:num w:numId="561" w16cid:durableId="1767992920">
    <w:abstractNumId w:val="156"/>
  </w:num>
  <w:num w:numId="562" w16cid:durableId="601690450">
    <w:abstractNumId w:val="166"/>
  </w:num>
  <w:num w:numId="563" w16cid:durableId="772435628">
    <w:abstractNumId w:val="705"/>
  </w:num>
  <w:num w:numId="564" w16cid:durableId="357236916">
    <w:abstractNumId w:val="638"/>
  </w:num>
  <w:num w:numId="565" w16cid:durableId="1438331724">
    <w:abstractNumId w:val="160"/>
  </w:num>
  <w:num w:numId="566" w16cid:durableId="1663119612">
    <w:abstractNumId w:val="94"/>
  </w:num>
  <w:num w:numId="567" w16cid:durableId="1583642089">
    <w:abstractNumId w:val="607"/>
  </w:num>
  <w:num w:numId="568" w16cid:durableId="829948038">
    <w:abstractNumId w:val="658"/>
  </w:num>
  <w:num w:numId="569" w16cid:durableId="16783475">
    <w:abstractNumId w:val="523"/>
  </w:num>
  <w:num w:numId="570" w16cid:durableId="925647539">
    <w:abstractNumId w:val="81"/>
  </w:num>
  <w:num w:numId="571" w16cid:durableId="1952122140">
    <w:abstractNumId w:val="619"/>
  </w:num>
  <w:num w:numId="572" w16cid:durableId="1392267450">
    <w:abstractNumId w:val="244"/>
  </w:num>
  <w:num w:numId="573" w16cid:durableId="2057969278">
    <w:abstractNumId w:val="450"/>
  </w:num>
  <w:num w:numId="574" w16cid:durableId="717627464">
    <w:abstractNumId w:val="525"/>
  </w:num>
  <w:num w:numId="575" w16cid:durableId="1351179030">
    <w:abstractNumId w:val="609"/>
  </w:num>
  <w:num w:numId="576" w16cid:durableId="919944906">
    <w:abstractNumId w:val="280"/>
  </w:num>
  <w:num w:numId="577" w16cid:durableId="974991428">
    <w:abstractNumId w:val="364"/>
  </w:num>
  <w:num w:numId="578" w16cid:durableId="216357946">
    <w:abstractNumId w:val="201"/>
  </w:num>
  <w:num w:numId="579" w16cid:durableId="1930919820">
    <w:abstractNumId w:val="60"/>
  </w:num>
  <w:num w:numId="580" w16cid:durableId="48069406">
    <w:abstractNumId w:val="271"/>
  </w:num>
  <w:num w:numId="581" w16cid:durableId="1456758310">
    <w:abstractNumId w:val="508"/>
  </w:num>
  <w:num w:numId="582" w16cid:durableId="532884493">
    <w:abstractNumId w:val="618"/>
  </w:num>
  <w:num w:numId="583" w16cid:durableId="1608584944">
    <w:abstractNumId w:val="113"/>
  </w:num>
  <w:num w:numId="584" w16cid:durableId="489103484">
    <w:abstractNumId w:val="229"/>
  </w:num>
  <w:num w:numId="585" w16cid:durableId="1339695038">
    <w:abstractNumId w:val="400"/>
  </w:num>
  <w:num w:numId="586" w16cid:durableId="1759211935">
    <w:abstractNumId w:val="293"/>
  </w:num>
  <w:num w:numId="587" w16cid:durableId="1897082711">
    <w:abstractNumId w:val="633"/>
  </w:num>
  <w:num w:numId="588" w16cid:durableId="39715071">
    <w:abstractNumId w:val="292"/>
  </w:num>
  <w:num w:numId="589" w16cid:durableId="1370372336">
    <w:abstractNumId w:val="354"/>
  </w:num>
  <w:num w:numId="590" w16cid:durableId="1142961394">
    <w:abstractNumId w:val="543"/>
  </w:num>
  <w:num w:numId="591" w16cid:durableId="182866019">
    <w:abstractNumId w:val="191"/>
  </w:num>
  <w:num w:numId="592" w16cid:durableId="1900170515">
    <w:abstractNumId w:val="454"/>
  </w:num>
  <w:num w:numId="593" w16cid:durableId="878319329">
    <w:abstractNumId w:val="18"/>
  </w:num>
  <w:num w:numId="594" w16cid:durableId="1809467841">
    <w:abstractNumId w:val="490"/>
  </w:num>
  <w:num w:numId="595" w16cid:durableId="523716846">
    <w:abstractNumId w:val="195"/>
  </w:num>
  <w:num w:numId="596" w16cid:durableId="1544518422">
    <w:abstractNumId w:val="249"/>
  </w:num>
  <w:num w:numId="597" w16cid:durableId="765929708">
    <w:abstractNumId w:val="673"/>
  </w:num>
  <w:num w:numId="598" w16cid:durableId="2074309198">
    <w:abstractNumId w:val="625"/>
  </w:num>
  <w:num w:numId="599" w16cid:durableId="1601527749">
    <w:abstractNumId w:val="479"/>
  </w:num>
  <w:num w:numId="600" w16cid:durableId="1490708353">
    <w:abstractNumId w:val="487"/>
  </w:num>
  <w:num w:numId="601" w16cid:durableId="1344672060">
    <w:abstractNumId w:val="375"/>
  </w:num>
  <w:num w:numId="602" w16cid:durableId="743600143">
    <w:abstractNumId w:val="447"/>
  </w:num>
  <w:num w:numId="603" w16cid:durableId="1359089658">
    <w:abstractNumId w:val="529"/>
  </w:num>
  <w:num w:numId="604" w16cid:durableId="1192181626">
    <w:abstractNumId w:val="533"/>
  </w:num>
  <w:num w:numId="605" w16cid:durableId="732898160">
    <w:abstractNumId w:val="45"/>
  </w:num>
  <w:num w:numId="606" w16cid:durableId="1294674419">
    <w:abstractNumId w:val="519"/>
  </w:num>
  <w:num w:numId="607" w16cid:durableId="1554926517">
    <w:abstractNumId w:val="305"/>
  </w:num>
  <w:num w:numId="608" w16cid:durableId="297416692">
    <w:abstractNumId w:val="521"/>
  </w:num>
  <w:num w:numId="609" w16cid:durableId="864975616">
    <w:abstractNumId w:val="505"/>
  </w:num>
  <w:num w:numId="610" w16cid:durableId="1395659185">
    <w:abstractNumId w:val="238"/>
  </w:num>
  <w:num w:numId="611" w16cid:durableId="2112773942">
    <w:abstractNumId w:val="190"/>
  </w:num>
  <w:num w:numId="612" w16cid:durableId="1430732767">
    <w:abstractNumId w:val="660"/>
  </w:num>
  <w:num w:numId="613" w16cid:durableId="924000799">
    <w:abstractNumId w:val="36"/>
  </w:num>
  <w:num w:numId="614" w16cid:durableId="1045637907">
    <w:abstractNumId w:val="314"/>
  </w:num>
  <w:num w:numId="615" w16cid:durableId="61300760">
    <w:abstractNumId w:val="555"/>
  </w:num>
  <w:num w:numId="616" w16cid:durableId="1144470434">
    <w:abstractNumId w:val="406"/>
  </w:num>
  <w:num w:numId="617" w16cid:durableId="385374478">
    <w:abstractNumId w:val="260"/>
  </w:num>
  <w:num w:numId="618" w16cid:durableId="226376804">
    <w:abstractNumId w:val="83"/>
  </w:num>
  <w:num w:numId="619" w16cid:durableId="720590452">
    <w:abstractNumId w:val="93"/>
  </w:num>
  <w:num w:numId="620" w16cid:durableId="1178426942">
    <w:abstractNumId w:val="689"/>
  </w:num>
  <w:num w:numId="621" w16cid:durableId="813841041">
    <w:abstractNumId w:val="409"/>
  </w:num>
  <w:num w:numId="622" w16cid:durableId="1697926249">
    <w:abstractNumId w:val="291"/>
  </w:num>
  <w:num w:numId="623" w16cid:durableId="1967352114">
    <w:abstractNumId w:val="509"/>
  </w:num>
  <w:num w:numId="624" w16cid:durableId="1665469373">
    <w:abstractNumId w:val="503"/>
  </w:num>
  <w:num w:numId="625" w16cid:durableId="2146313761">
    <w:abstractNumId w:val="371"/>
  </w:num>
  <w:num w:numId="626" w16cid:durableId="1150829501">
    <w:abstractNumId w:val="365"/>
  </w:num>
  <w:num w:numId="627" w16cid:durableId="1561867906">
    <w:abstractNumId w:val="302"/>
  </w:num>
  <w:num w:numId="628" w16cid:durableId="1148208650">
    <w:abstractNumId w:val="285"/>
  </w:num>
  <w:num w:numId="629" w16cid:durableId="1563176278">
    <w:abstractNumId w:val="526"/>
  </w:num>
  <w:num w:numId="630" w16cid:durableId="1561477030">
    <w:abstractNumId w:val="56"/>
  </w:num>
  <w:num w:numId="631" w16cid:durableId="1770808420">
    <w:abstractNumId w:val="252"/>
  </w:num>
  <w:num w:numId="632" w16cid:durableId="1480459261">
    <w:abstractNumId w:val="155"/>
  </w:num>
  <w:num w:numId="633" w16cid:durableId="829057143">
    <w:abstractNumId w:val="451"/>
  </w:num>
  <w:num w:numId="634" w16cid:durableId="300965931">
    <w:abstractNumId w:val="668"/>
  </w:num>
  <w:num w:numId="635" w16cid:durableId="81071752">
    <w:abstractNumId w:val="383"/>
  </w:num>
  <w:num w:numId="636" w16cid:durableId="5596834">
    <w:abstractNumId w:val="71"/>
  </w:num>
  <w:num w:numId="637" w16cid:durableId="47849876">
    <w:abstractNumId w:val="79"/>
  </w:num>
  <w:num w:numId="638" w16cid:durableId="858471904">
    <w:abstractNumId w:val="653"/>
  </w:num>
  <w:num w:numId="639" w16cid:durableId="43801112">
    <w:abstractNumId w:val="412"/>
  </w:num>
  <w:num w:numId="640" w16cid:durableId="2042852433">
    <w:abstractNumId w:val="355"/>
  </w:num>
  <w:num w:numId="641" w16cid:durableId="698242979">
    <w:abstractNumId w:val="179"/>
  </w:num>
  <w:num w:numId="642" w16cid:durableId="1323922822">
    <w:abstractNumId w:val="65"/>
  </w:num>
  <w:num w:numId="643" w16cid:durableId="13845179">
    <w:abstractNumId w:val="188"/>
  </w:num>
  <w:num w:numId="644" w16cid:durableId="2121414020">
    <w:abstractNumId w:val="139"/>
  </w:num>
  <w:num w:numId="645" w16cid:durableId="1932156791">
    <w:abstractNumId w:val="53"/>
  </w:num>
  <w:num w:numId="646" w16cid:durableId="1092436070">
    <w:abstractNumId w:val="344"/>
  </w:num>
  <w:num w:numId="647" w16cid:durableId="1731608098">
    <w:abstractNumId w:val="417"/>
  </w:num>
  <w:num w:numId="648" w16cid:durableId="846751395">
    <w:abstractNumId w:val="262"/>
  </w:num>
  <w:num w:numId="649" w16cid:durableId="1397237819">
    <w:abstractNumId w:val="33"/>
  </w:num>
  <w:num w:numId="650" w16cid:durableId="1088815275">
    <w:abstractNumId w:val="227"/>
  </w:num>
  <w:num w:numId="651" w16cid:durableId="1955750237">
    <w:abstractNumId w:val="425"/>
  </w:num>
  <w:num w:numId="652" w16cid:durableId="519126056">
    <w:abstractNumId w:val="580"/>
  </w:num>
  <w:num w:numId="653" w16cid:durableId="18513785">
    <w:abstractNumId w:val="321"/>
  </w:num>
  <w:num w:numId="654" w16cid:durableId="469640946">
    <w:abstractNumId w:val="358"/>
  </w:num>
  <w:num w:numId="655" w16cid:durableId="2144615174">
    <w:abstractNumId w:val="228"/>
  </w:num>
  <w:num w:numId="656" w16cid:durableId="788403571">
    <w:abstractNumId w:val="629"/>
  </w:num>
  <w:num w:numId="657" w16cid:durableId="1027827552">
    <w:abstractNumId w:val="455"/>
  </w:num>
  <w:num w:numId="658" w16cid:durableId="1143237110">
    <w:abstractNumId w:val="374"/>
  </w:num>
  <w:num w:numId="659" w16cid:durableId="1217931236">
    <w:abstractNumId w:val="108"/>
  </w:num>
  <w:num w:numId="660" w16cid:durableId="812134674">
    <w:abstractNumId w:val="556"/>
  </w:num>
  <w:num w:numId="661" w16cid:durableId="316233043">
    <w:abstractNumId w:val="494"/>
  </w:num>
  <w:num w:numId="662" w16cid:durableId="206725243">
    <w:abstractNumId w:val="596"/>
  </w:num>
  <w:num w:numId="663" w16cid:durableId="475876197">
    <w:abstractNumId w:val="297"/>
  </w:num>
  <w:num w:numId="664" w16cid:durableId="1649439685">
    <w:abstractNumId w:val="675"/>
  </w:num>
  <w:num w:numId="665" w16cid:durableId="515771423">
    <w:abstractNumId w:val="501"/>
  </w:num>
  <w:num w:numId="666" w16cid:durableId="920528038">
    <w:abstractNumId w:val="587"/>
  </w:num>
  <w:num w:numId="667" w16cid:durableId="943852383">
    <w:abstractNumId w:val="315"/>
  </w:num>
  <w:num w:numId="668" w16cid:durableId="37705172">
    <w:abstractNumId w:val="134"/>
  </w:num>
  <w:num w:numId="669" w16cid:durableId="1089352339">
    <w:abstractNumId w:val="294"/>
  </w:num>
  <w:num w:numId="670" w16cid:durableId="572007961">
    <w:abstractNumId w:val="111"/>
  </w:num>
  <w:num w:numId="671" w16cid:durableId="1615595013">
    <w:abstractNumId w:val="46"/>
  </w:num>
  <w:num w:numId="672" w16cid:durableId="1714841888">
    <w:abstractNumId w:val="131"/>
  </w:num>
  <w:num w:numId="673" w16cid:durableId="1570575973">
    <w:abstractNumId w:val="84"/>
  </w:num>
  <w:num w:numId="674" w16cid:durableId="1536115851">
    <w:abstractNumId w:val="687"/>
  </w:num>
  <w:num w:numId="675" w16cid:durableId="1419869239">
    <w:abstractNumId w:val="690"/>
  </w:num>
  <w:num w:numId="676" w16cid:durableId="628055350">
    <w:abstractNumId w:val="492"/>
  </w:num>
  <w:num w:numId="677" w16cid:durableId="587887125">
    <w:abstractNumId w:val="307"/>
  </w:num>
  <w:num w:numId="678" w16cid:durableId="399057889">
    <w:abstractNumId w:val="444"/>
  </w:num>
  <w:num w:numId="679" w16cid:durableId="1465149842">
    <w:abstractNumId w:val="517"/>
  </w:num>
  <w:num w:numId="680" w16cid:durableId="1337882190">
    <w:abstractNumId w:val="157"/>
  </w:num>
  <w:num w:numId="681" w16cid:durableId="1126898258">
    <w:abstractNumId w:val="473"/>
  </w:num>
  <w:num w:numId="682" w16cid:durableId="804742194">
    <w:abstractNumId w:val="187"/>
  </w:num>
  <w:num w:numId="683" w16cid:durableId="1733386768">
    <w:abstractNumId w:val="669"/>
  </w:num>
  <w:num w:numId="684" w16cid:durableId="2123841620">
    <w:abstractNumId w:val="212"/>
  </w:num>
  <w:num w:numId="685" w16cid:durableId="678891006">
    <w:abstractNumId w:val="402"/>
  </w:num>
  <w:num w:numId="686" w16cid:durableId="1848134214">
    <w:abstractNumId w:val="67"/>
  </w:num>
  <w:num w:numId="687" w16cid:durableId="1561214297">
    <w:abstractNumId w:val="491"/>
  </w:num>
  <w:num w:numId="688" w16cid:durableId="682174440">
    <w:abstractNumId w:val="78"/>
  </w:num>
  <w:num w:numId="689" w16cid:durableId="520516359">
    <w:abstractNumId w:val="234"/>
  </w:num>
  <w:num w:numId="690" w16cid:durableId="1725375191">
    <w:abstractNumId w:val="699"/>
  </w:num>
  <w:num w:numId="691" w16cid:durableId="1994867867">
    <w:abstractNumId w:val="324"/>
  </w:num>
  <w:num w:numId="692" w16cid:durableId="1656176485">
    <w:abstractNumId w:val="530"/>
  </w:num>
  <w:num w:numId="693" w16cid:durableId="1944682290">
    <w:abstractNumId w:val="329"/>
  </w:num>
  <w:num w:numId="694" w16cid:durableId="442110626">
    <w:abstractNumId w:val="389"/>
  </w:num>
  <w:num w:numId="695" w16cid:durableId="1130516376">
    <w:abstractNumId w:val="585"/>
  </w:num>
  <w:num w:numId="696" w16cid:durableId="545994292">
    <w:abstractNumId w:val="497"/>
  </w:num>
  <w:num w:numId="697" w16cid:durableId="306010028">
    <w:abstractNumId w:val="183"/>
  </w:num>
  <w:num w:numId="698" w16cid:durableId="1036734134">
    <w:abstractNumId w:val="250"/>
  </w:num>
  <w:num w:numId="699" w16cid:durableId="1476024026">
    <w:abstractNumId w:val="590"/>
  </w:num>
  <w:num w:numId="700" w16cid:durableId="1642147592">
    <w:abstractNumId w:val="189"/>
  </w:num>
  <w:num w:numId="701" w16cid:durableId="2075466305">
    <w:abstractNumId w:val="461"/>
  </w:num>
  <w:num w:numId="702" w16cid:durableId="1992367994">
    <w:abstractNumId w:val="642"/>
  </w:num>
  <w:num w:numId="703" w16cid:durableId="2012638906">
    <w:abstractNumId w:val="175"/>
  </w:num>
  <w:num w:numId="704" w16cid:durableId="2074813978">
    <w:abstractNumId w:val="696"/>
  </w:num>
  <w:num w:numId="705" w16cid:durableId="1925457698">
    <w:abstractNumId w:val="142"/>
  </w:num>
  <w:num w:numId="706" w16cid:durableId="544173897">
    <w:abstractNumId w:val="442"/>
  </w:num>
  <w:num w:numId="707" w16cid:durableId="378436990">
    <w:abstractNumId w:val="167"/>
  </w:num>
  <w:num w:numId="708" w16cid:durableId="1240479038">
    <w:abstractNumId w:val="422"/>
  </w:num>
  <w:numIdMacAtCleanup w:val="7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80762"/>
    <w:rsid w:val="000B5815"/>
    <w:rsid w:val="000E5B44"/>
    <w:rsid w:val="00112FE7"/>
    <w:rsid w:val="0015074B"/>
    <w:rsid w:val="00152D0F"/>
    <w:rsid w:val="00154251"/>
    <w:rsid w:val="00155669"/>
    <w:rsid w:val="00160DCD"/>
    <w:rsid w:val="00183E04"/>
    <w:rsid w:val="001859CA"/>
    <w:rsid w:val="001905E8"/>
    <w:rsid w:val="001926C9"/>
    <w:rsid w:val="001F2F03"/>
    <w:rsid w:val="00222B93"/>
    <w:rsid w:val="00233AB6"/>
    <w:rsid w:val="00271B78"/>
    <w:rsid w:val="00277D15"/>
    <w:rsid w:val="0029639D"/>
    <w:rsid w:val="002969C5"/>
    <w:rsid w:val="002A38F2"/>
    <w:rsid w:val="002D30C7"/>
    <w:rsid w:val="002F3826"/>
    <w:rsid w:val="003043F1"/>
    <w:rsid w:val="00315034"/>
    <w:rsid w:val="0032196E"/>
    <w:rsid w:val="00326F90"/>
    <w:rsid w:val="003B192C"/>
    <w:rsid w:val="00403E16"/>
    <w:rsid w:val="00464E15"/>
    <w:rsid w:val="004723A1"/>
    <w:rsid w:val="004C433D"/>
    <w:rsid w:val="004C7228"/>
    <w:rsid w:val="005040A4"/>
    <w:rsid w:val="00512341"/>
    <w:rsid w:val="0052400A"/>
    <w:rsid w:val="00534FFC"/>
    <w:rsid w:val="00550921"/>
    <w:rsid w:val="00554FD5"/>
    <w:rsid w:val="0057669D"/>
    <w:rsid w:val="006254F1"/>
    <w:rsid w:val="00633284"/>
    <w:rsid w:val="00650EE0"/>
    <w:rsid w:val="006528D8"/>
    <w:rsid w:val="006716D8"/>
    <w:rsid w:val="00686D9D"/>
    <w:rsid w:val="006941E0"/>
    <w:rsid w:val="006C7B35"/>
    <w:rsid w:val="006E1A9E"/>
    <w:rsid w:val="006F521F"/>
    <w:rsid w:val="00711C26"/>
    <w:rsid w:val="00737B2E"/>
    <w:rsid w:val="0074702E"/>
    <w:rsid w:val="00755B12"/>
    <w:rsid w:val="00765C2A"/>
    <w:rsid w:val="0087525D"/>
    <w:rsid w:val="00885FA9"/>
    <w:rsid w:val="00891B98"/>
    <w:rsid w:val="008D10BE"/>
    <w:rsid w:val="008F49C9"/>
    <w:rsid w:val="008F6C8A"/>
    <w:rsid w:val="00944E3F"/>
    <w:rsid w:val="009450C9"/>
    <w:rsid w:val="00962123"/>
    <w:rsid w:val="009D5F1C"/>
    <w:rsid w:val="009D7872"/>
    <w:rsid w:val="00A04FCE"/>
    <w:rsid w:val="00A13885"/>
    <w:rsid w:val="00A3209B"/>
    <w:rsid w:val="00A32763"/>
    <w:rsid w:val="00A57CCD"/>
    <w:rsid w:val="00A6237B"/>
    <w:rsid w:val="00AA1D8D"/>
    <w:rsid w:val="00AC4F02"/>
    <w:rsid w:val="00B12A0C"/>
    <w:rsid w:val="00B47730"/>
    <w:rsid w:val="00B73FBC"/>
    <w:rsid w:val="00BB0B94"/>
    <w:rsid w:val="00BC0B45"/>
    <w:rsid w:val="00BE58CB"/>
    <w:rsid w:val="00C12A54"/>
    <w:rsid w:val="00C1420B"/>
    <w:rsid w:val="00C5083F"/>
    <w:rsid w:val="00C711FF"/>
    <w:rsid w:val="00C83030"/>
    <w:rsid w:val="00CB048B"/>
    <w:rsid w:val="00CB0664"/>
    <w:rsid w:val="00CB095F"/>
    <w:rsid w:val="00CF69C7"/>
    <w:rsid w:val="00D004C9"/>
    <w:rsid w:val="00D23AC8"/>
    <w:rsid w:val="00D259B9"/>
    <w:rsid w:val="00D40C90"/>
    <w:rsid w:val="00D65591"/>
    <w:rsid w:val="00D67F45"/>
    <w:rsid w:val="00DD5761"/>
    <w:rsid w:val="00DE062E"/>
    <w:rsid w:val="00DE08A2"/>
    <w:rsid w:val="00DF5EE6"/>
    <w:rsid w:val="00E04643"/>
    <w:rsid w:val="00E42136"/>
    <w:rsid w:val="00E62DC4"/>
    <w:rsid w:val="00E64AB3"/>
    <w:rsid w:val="00E65373"/>
    <w:rsid w:val="00E91191"/>
    <w:rsid w:val="00E97867"/>
    <w:rsid w:val="00E97D82"/>
    <w:rsid w:val="00EB6F49"/>
    <w:rsid w:val="00ED01A3"/>
    <w:rsid w:val="00EE454D"/>
    <w:rsid w:val="00EF4FE3"/>
    <w:rsid w:val="00F03649"/>
    <w:rsid w:val="00F05B31"/>
    <w:rsid w:val="00F32050"/>
    <w:rsid w:val="00F33FCB"/>
    <w:rsid w:val="00F75794"/>
    <w:rsid w:val="00FB27D4"/>
    <w:rsid w:val="00FB5B5C"/>
    <w:rsid w:val="00FC693F"/>
    <w:rsid w:val="00FE0697"/>
    <w:rsid w:val="00FF598A"/>
    <w:rsid w:val="11261A0D"/>
    <w:rsid w:val="3C14299D"/>
    <w:rsid w:val="493355BB"/>
    <w:rsid w:val="4C2C515B"/>
    <w:rsid w:val="70406398"/>
    <w:rsid w:val="74535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36A4D"/>
  <w14:defaultImageDpi w14:val="300"/>
  <w15:docId w15:val="{D8A34C4B-2E05-4482-9EEB-57C82CED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iblegateway.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ver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0D48B7-07BC-4B5E-8987-13A69D54D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276</Pages>
  <Words>59798</Words>
  <Characters>340854</Characters>
  <Application>Microsoft Office Word</Application>
  <DocSecurity>0</DocSecurity>
  <Lines>2840</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briandaudi77@gmail.com</cp:lastModifiedBy>
  <cp:revision>107</cp:revision>
  <dcterms:created xsi:type="dcterms:W3CDTF">2025-10-31T07:23:00Z</dcterms:created>
  <dcterms:modified xsi:type="dcterms:W3CDTF">2026-06-17T07:33:00Z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eyJoZGlkIjoiMjY5YWNkMjNjODk1NzRkM2I0NWM1NDcwNmUyMjBkOTUiLCJ1c2VySWQiOiIxNDk5ODcyNzMwMTAyNSJ9</vt:lpwstr>
  </property>
  <property fmtid="{D5CDD505-2E9C-101B-9397-08002B2CF9AE}" pid="3" name="KSOProductBuildVer">
    <vt:lpwstr>1033-12.1.0.26880</vt:lpwstr>
  </property>
  <property fmtid="{D5CDD505-2E9C-101B-9397-08002B2CF9AE}" pid="4" name="ICV">
    <vt:lpwstr>39983BD4FE784107A229C727D0638047_13</vt:lpwstr>
  </property>
</Properties>
</file>